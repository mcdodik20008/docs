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B27C87" w14:textId="77777777" w:rsidR="00BE551E" w:rsidRPr="0070425B" w:rsidRDefault="00BE551E" w:rsidP="00840628">
      <w:pPr>
        <w:widowControl w:val="0"/>
        <w:rPr>
          <w:lang w:val="en-US"/>
        </w:rPr>
      </w:pPr>
    </w:p>
    <w:p w14:paraId="4C600515" w14:textId="77777777" w:rsidR="005F06F9" w:rsidRPr="0070425B" w:rsidRDefault="005F06F9" w:rsidP="00840628">
      <w:pPr>
        <w:widowControl w:val="0"/>
        <w:rPr>
          <w:b/>
          <w:caps/>
        </w:rPr>
      </w:pPr>
    </w:p>
    <w:p w14:paraId="1AAFDFC2" w14:textId="3537BD1A" w:rsidR="00C03A6E" w:rsidRPr="0070425B" w:rsidRDefault="00C03A6E" w:rsidP="00840628">
      <w:pPr>
        <w:widowControl w:val="0"/>
        <w:rPr>
          <w:b/>
          <w:caps/>
        </w:rPr>
      </w:pPr>
    </w:p>
    <w:p w14:paraId="365E5F38" w14:textId="77777777" w:rsidR="00680004" w:rsidRPr="0070425B" w:rsidRDefault="00680004" w:rsidP="00840628">
      <w:pPr>
        <w:widowControl w:val="0"/>
        <w:rPr>
          <w:b/>
          <w:caps/>
        </w:rPr>
      </w:pPr>
    </w:p>
    <w:p w14:paraId="6827C2E2" w14:textId="290B6190" w:rsidR="006A5535" w:rsidRPr="0070425B" w:rsidRDefault="006A5535" w:rsidP="00840628">
      <w:pPr>
        <w:widowControl w:val="0"/>
        <w:rPr>
          <w:b/>
          <w:caps/>
        </w:rPr>
      </w:pPr>
    </w:p>
    <w:p w14:paraId="34AA8A2F" w14:textId="77777777" w:rsidR="00BF16A6" w:rsidRPr="0070425B" w:rsidRDefault="00BF16A6" w:rsidP="00840628">
      <w:pPr>
        <w:widowControl w:val="0"/>
        <w:rPr>
          <w:b/>
          <w:caps/>
        </w:rPr>
      </w:pPr>
    </w:p>
    <w:p w14:paraId="766E5BFE" w14:textId="77777777" w:rsidR="003F44BA" w:rsidRPr="0070425B" w:rsidRDefault="003F44BA" w:rsidP="00840628">
      <w:pPr>
        <w:widowControl w:val="0"/>
        <w:rPr>
          <w:b/>
          <w:caps/>
        </w:rPr>
      </w:pPr>
    </w:p>
    <w:p w14:paraId="758C2EBB" w14:textId="24B78D53" w:rsidR="00752F52" w:rsidRPr="0070425B" w:rsidRDefault="00752F52" w:rsidP="00840628">
      <w:pPr>
        <w:widowControl w:val="0"/>
        <w:rPr>
          <w:b/>
          <w:caps/>
        </w:rPr>
      </w:pPr>
    </w:p>
    <w:p w14:paraId="30B56459" w14:textId="77777777" w:rsidR="00BB3096" w:rsidRPr="0070425B" w:rsidRDefault="00BB3096" w:rsidP="00840628">
      <w:pPr>
        <w:widowControl w:val="0"/>
        <w:rPr>
          <w:b/>
          <w:caps/>
        </w:rPr>
      </w:pPr>
    </w:p>
    <w:p w14:paraId="045A64B1" w14:textId="77777777" w:rsidR="00C32870" w:rsidRPr="0070425B" w:rsidRDefault="00C32870" w:rsidP="00840628">
      <w:pPr>
        <w:widowControl w:val="0"/>
        <w:rPr>
          <w:b/>
          <w:caps/>
        </w:rPr>
      </w:pPr>
    </w:p>
    <w:p w14:paraId="7558E80F" w14:textId="77777777" w:rsidR="00D97609" w:rsidRPr="0070425B" w:rsidRDefault="00D97609" w:rsidP="00840628">
      <w:pPr>
        <w:widowControl w:val="0"/>
        <w:rPr>
          <w:b/>
          <w:caps/>
        </w:rPr>
      </w:pPr>
    </w:p>
    <w:p w14:paraId="3EE21742" w14:textId="0699A64C" w:rsidR="00251241" w:rsidRPr="0070425B" w:rsidRDefault="00251241" w:rsidP="00840628">
      <w:pPr>
        <w:pStyle w:val="af4"/>
        <w:widowControl w:val="0"/>
      </w:pPr>
      <w:r w:rsidRPr="0070425B">
        <w:t>Пояснительная записка к техническому проекту</w:t>
      </w:r>
      <w:r w:rsidR="009850E2" w:rsidRPr="0070425B">
        <w:t xml:space="preserve"> ТИС Югры.</w:t>
      </w:r>
      <w:r w:rsidR="009850E2" w:rsidRPr="0070425B">
        <w:br/>
        <w:t>ДОПОЛНЕНИЕ</w:t>
      </w:r>
    </w:p>
    <w:p w14:paraId="704550E7" w14:textId="39241841" w:rsidR="00BB3096" w:rsidRPr="0070425B" w:rsidRDefault="00BB3096" w:rsidP="00840628">
      <w:pPr>
        <w:pStyle w:val="afb"/>
        <w:widowControl w:val="0"/>
        <w:spacing w:before="240" w:after="120"/>
        <w:jc w:val="center"/>
      </w:pPr>
      <w:r w:rsidRPr="0070425B">
        <w:t xml:space="preserve">«Развитие государственной Территориальной информационной системы </w:t>
      </w:r>
      <w:r w:rsidRPr="0070425B">
        <w:br/>
        <w:t>Ханты-Мансийского автономного округа – Югры и ее ведомственного сегмента»</w:t>
      </w:r>
    </w:p>
    <w:p w14:paraId="529BC702" w14:textId="14216681" w:rsidR="00D26BBB" w:rsidRPr="0070425B" w:rsidRDefault="00D26BBB" w:rsidP="00840628">
      <w:pPr>
        <w:widowControl w:val="0"/>
        <w:ind w:firstLine="0"/>
        <w:jc w:val="center"/>
        <w:rPr>
          <w:i/>
          <w:sz w:val="22"/>
          <w:szCs w:val="22"/>
        </w:rPr>
      </w:pPr>
      <w:r w:rsidRPr="0070425B">
        <w:rPr>
          <w:i/>
          <w:sz w:val="22"/>
          <w:szCs w:val="22"/>
        </w:rPr>
        <w:t>Государственный контракт №03/21.0017 от</w:t>
      </w:r>
      <w:r w:rsidR="008E0DBB">
        <w:rPr>
          <w:i/>
          <w:sz w:val="22"/>
          <w:szCs w:val="22"/>
        </w:rPr>
        <w:t xml:space="preserve"> 26.03.2021</w:t>
      </w:r>
    </w:p>
    <w:p w14:paraId="7A413EA6" w14:textId="77777777" w:rsidR="00BE551E" w:rsidRPr="0070425B" w:rsidRDefault="00BE551E" w:rsidP="00840628">
      <w:pPr>
        <w:widowControl w:val="0"/>
      </w:pPr>
    </w:p>
    <w:p w14:paraId="340D5041" w14:textId="77777777" w:rsidR="00BE551E" w:rsidRPr="0070425B" w:rsidRDefault="00BE551E" w:rsidP="00840628">
      <w:pPr>
        <w:widowControl w:val="0"/>
      </w:pPr>
    </w:p>
    <w:p w14:paraId="7DCCA14E" w14:textId="77777777" w:rsidR="00BE551E" w:rsidRPr="0070425B" w:rsidRDefault="00BE551E" w:rsidP="00840628">
      <w:pPr>
        <w:widowControl w:val="0"/>
      </w:pPr>
    </w:p>
    <w:p w14:paraId="2E55296B" w14:textId="77777777" w:rsidR="00BE551E" w:rsidRPr="0070425B" w:rsidRDefault="00BE551E" w:rsidP="00840628">
      <w:pPr>
        <w:widowControl w:val="0"/>
      </w:pPr>
    </w:p>
    <w:p w14:paraId="1422BFEC" w14:textId="77777777" w:rsidR="00BE551E" w:rsidRPr="008E0DBB" w:rsidRDefault="00BE551E" w:rsidP="008E0DBB">
      <w:pPr>
        <w:ind w:left="397" w:firstLine="0"/>
      </w:pPr>
    </w:p>
    <w:p w14:paraId="71262214" w14:textId="4AEC4BA8" w:rsidR="008E0DBB" w:rsidRPr="008E0DBB" w:rsidRDefault="008E0DBB" w:rsidP="008E0DBB">
      <w:pPr>
        <w:ind w:left="397" w:firstLine="0"/>
      </w:pPr>
    </w:p>
    <w:p w14:paraId="175CA040" w14:textId="4847E789" w:rsidR="00E3086B" w:rsidRPr="008E0DBB" w:rsidRDefault="00E3086B" w:rsidP="008E0DBB">
      <w:pPr>
        <w:ind w:left="397" w:firstLine="0"/>
      </w:pPr>
    </w:p>
    <w:p w14:paraId="43A3CEBE" w14:textId="25C5D7D8" w:rsidR="00353088" w:rsidRPr="008E0DBB" w:rsidRDefault="00353088" w:rsidP="008E0DBB">
      <w:pPr>
        <w:ind w:left="397" w:firstLine="0"/>
      </w:pPr>
    </w:p>
    <w:p w14:paraId="084A4F03" w14:textId="4B434088" w:rsidR="00353088" w:rsidRPr="008E0DBB" w:rsidRDefault="00353088" w:rsidP="008E0DBB">
      <w:pPr>
        <w:ind w:left="397" w:firstLine="0"/>
      </w:pPr>
    </w:p>
    <w:p w14:paraId="6E0F6EF4" w14:textId="77777777" w:rsidR="008E0DBB" w:rsidRPr="008E0DBB" w:rsidRDefault="008E0DBB" w:rsidP="008E0DBB">
      <w:pPr>
        <w:ind w:left="397" w:firstLine="0"/>
      </w:pPr>
    </w:p>
    <w:p w14:paraId="0B90EB98" w14:textId="2B33FA8D" w:rsidR="00353088" w:rsidRDefault="00353088" w:rsidP="008E0DBB">
      <w:pPr>
        <w:ind w:left="397" w:firstLine="0"/>
      </w:pPr>
    </w:p>
    <w:p w14:paraId="041FAC66" w14:textId="77777777" w:rsidR="008E0DBB" w:rsidRPr="008E0DBB" w:rsidRDefault="008E0DBB" w:rsidP="008E0DBB">
      <w:pPr>
        <w:ind w:left="397" w:firstLine="0"/>
      </w:pPr>
    </w:p>
    <w:p w14:paraId="2F23498B" w14:textId="77777777" w:rsidR="00353088" w:rsidRPr="008E0DBB" w:rsidRDefault="00353088" w:rsidP="008E0DBB">
      <w:pPr>
        <w:ind w:left="397" w:firstLine="0"/>
      </w:pPr>
    </w:p>
    <w:p w14:paraId="20CC6887" w14:textId="77777777" w:rsidR="00353088" w:rsidRPr="008E0DBB" w:rsidRDefault="00353088" w:rsidP="008E0DBB">
      <w:pPr>
        <w:ind w:left="397" w:firstLine="0"/>
      </w:pPr>
    </w:p>
    <w:p w14:paraId="46FE15D5" w14:textId="77777777" w:rsidR="00353088" w:rsidRPr="008E0DBB" w:rsidRDefault="00353088" w:rsidP="008E0DBB">
      <w:pPr>
        <w:ind w:left="397" w:firstLine="0"/>
      </w:pPr>
    </w:p>
    <w:p w14:paraId="45C80964" w14:textId="2E41DED4" w:rsidR="00C90925" w:rsidRPr="008E0DBB" w:rsidRDefault="00C90925" w:rsidP="008E0DBB">
      <w:pPr>
        <w:ind w:left="397" w:firstLine="0"/>
      </w:pPr>
    </w:p>
    <w:p w14:paraId="40756738" w14:textId="77777777" w:rsidR="000A5E7A" w:rsidRPr="008E0DBB" w:rsidRDefault="000A5E7A" w:rsidP="008E0DBB">
      <w:pPr>
        <w:ind w:left="397" w:firstLine="0"/>
      </w:pPr>
    </w:p>
    <w:p w14:paraId="13BC8C50" w14:textId="5670A09B" w:rsidR="004C26D5" w:rsidRPr="0070425B" w:rsidRDefault="00B60CDA" w:rsidP="00840628">
      <w:pPr>
        <w:widowControl w:val="0"/>
        <w:ind w:firstLine="0"/>
        <w:jc w:val="center"/>
        <w:sectPr w:rsidR="004C26D5" w:rsidRPr="0070425B" w:rsidSect="008E0DBB">
          <w:headerReference w:type="even" r:id="rId11"/>
          <w:headerReference w:type="default" r:id="rId12"/>
          <w:footerReference w:type="even" r:id="rId13"/>
          <w:footerReference w:type="default" r:id="rId14"/>
          <w:headerReference w:type="first" r:id="rId15"/>
          <w:footerReference w:type="first" r:id="rId16"/>
          <w:pgSz w:w="11907" w:h="16840" w:code="9"/>
          <w:pgMar w:top="1134" w:right="851" w:bottom="1134" w:left="1701" w:header="567" w:footer="567" w:gutter="0"/>
          <w:cols w:space="708"/>
          <w:titlePg/>
          <w:docGrid w:linePitch="360"/>
        </w:sectPr>
      </w:pPr>
      <w:r w:rsidRPr="0070425B">
        <w:t>2021</w:t>
      </w:r>
    </w:p>
    <w:p w14:paraId="1F21F55A" w14:textId="77777777" w:rsidR="00E64921" w:rsidRPr="0070425B" w:rsidRDefault="00E64921" w:rsidP="00E64921">
      <w:pPr>
        <w:widowControl w:val="0"/>
        <w:spacing w:before="360" w:after="240"/>
        <w:ind w:firstLine="0"/>
        <w:jc w:val="center"/>
        <w:rPr>
          <w:b/>
        </w:rPr>
      </w:pPr>
      <w:bookmarkStart w:id="0" w:name="_Toc401838333"/>
      <w:bookmarkStart w:id="1" w:name="_Toc401840044"/>
      <w:bookmarkStart w:id="2" w:name="_Toc401840123"/>
      <w:bookmarkStart w:id="3" w:name="_Toc401847561"/>
      <w:bookmarkStart w:id="4" w:name="_Toc403560765"/>
      <w:bookmarkStart w:id="5" w:name="_Toc403640774"/>
      <w:bookmarkStart w:id="6" w:name="_Toc403641007"/>
      <w:r w:rsidRPr="0070425B">
        <w:rPr>
          <w:b/>
        </w:rPr>
        <w:lastRenderedPageBreak/>
        <w:t>СОДЕРЖАНИЕ</w:t>
      </w:r>
      <w:bookmarkEnd w:id="0"/>
      <w:bookmarkEnd w:id="1"/>
      <w:bookmarkEnd w:id="2"/>
      <w:bookmarkEnd w:id="3"/>
      <w:bookmarkEnd w:id="4"/>
      <w:bookmarkEnd w:id="5"/>
      <w:bookmarkEnd w:id="6"/>
    </w:p>
    <w:p w14:paraId="2BF0DF92" w14:textId="32C9A0A3" w:rsidR="00BE3A98" w:rsidRPr="00BE3A98" w:rsidRDefault="00E64921" w:rsidP="00BE3A98">
      <w:pPr>
        <w:pStyle w:val="14"/>
        <w:tabs>
          <w:tab w:val="clear" w:pos="8789"/>
          <w:tab w:val="left" w:leader="dot" w:pos="9072"/>
        </w:tabs>
        <w:rPr>
          <w:rFonts w:asciiTheme="minorHAnsi" w:eastAsiaTheme="minorEastAsia" w:hAnsiTheme="minorHAnsi" w:cstheme="minorBidi"/>
          <w:b w:val="0"/>
          <w:caps/>
          <w:color w:val="auto"/>
          <w:sz w:val="22"/>
          <w:szCs w:val="22"/>
          <w:lang w:val="ru-RU"/>
        </w:rPr>
      </w:pPr>
      <w:r w:rsidRPr="0070425B">
        <w:rPr>
          <w:color w:val="auto"/>
        </w:rPr>
        <w:fldChar w:fldCharType="begin"/>
      </w:r>
      <w:r w:rsidRPr="009A1017">
        <w:rPr>
          <w:color w:val="auto"/>
          <w:lang w:val="ru-RU"/>
        </w:rPr>
        <w:instrText xml:space="preserve"> </w:instrText>
      </w:r>
      <w:r w:rsidRPr="0070425B">
        <w:rPr>
          <w:color w:val="auto"/>
        </w:rPr>
        <w:instrText>TOC</w:instrText>
      </w:r>
      <w:r w:rsidRPr="009A1017">
        <w:rPr>
          <w:color w:val="auto"/>
          <w:lang w:val="ru-RU"/>
        </w:rPr>
        <w:instrText xml:space="preserve"> \</w:instrText>
      </w:r>
      <w:r w:rsidRPr="0070425B">
        <w:rPr>
          <w:color w:val="auto"/>
        </w:rPr>
        <w:instrText>o</w:instrText>
      </w:r>
      <w:r w:rsidRPr="009A1017">
        <w:rPr>
          <w:color w:val="auto"/>
          <w:lang w:val="ru-RU"/>
        </w:rPr>
        <w:instrText xml:space="preserve"> "1-3" \</w:instrText>
      </w:r>
      <w:r w:rsidRPr="0070425B">
        <w:rPr>
          <w:color w:val="auto"/>
        </w:rPr>
        <w:instrText>h</w:instrText>
      </w:r>
      <w:r w:rsidRPr="009A1017">
        <w:rPr>
          <w:color w:val="auto"/>
          <w:lang w:val="ru-RU"/>
        </w:rPr>
        <w:instrText xml:space="preserve"> \</w:instrText>
      </w:r>
      <w:r w:rsidRPr="0070425B">
        <w:rPr>
          <w:color w:val="auto"/>
        </w:rPr>
        <w:instrText>z</w:instrText>
      </w:r>
      <w:r w:rsidRPr="009A1017">
        <w:rPr>
          <w:color w:val="auto"/>
          <w:lang w:val="ru-RU"/>
        </w:rPr>
        <w:instrText xml:space="preserve"> \</w:instrText>
      </w:r>
      <w:r w:rsidRPr="0070425B">
        <w:rPr>
          <w:color w:val="auto"/>
        </w:rPr>
        <w:instrText>u</w:instrText>
      </w:r>
      <w:r w:rsidRPr="009A1017">
        <w:rPr>
          <w:color w:val="auto"/>
          <w:lang w:val="ru-RU"/>
        </w:rPr>
        <w:instrText xml:space="preserve"> </w:instrText>
      </w:r>
      <w:r w:rsidRPr="0070425B">
        <w:rPr>
          <w:color w:val="auto"/>
        </w:rPr>
        <w:fldChar w:fldCharType="separate"/>
      </w:r>
      <w:hyperlink w:anchor="_Toc76049504" w:history="1">
        <w:r w:rsidR="00BE3A98" w:rsidRPr="00BE3A98">
          <w:rPr>
            <w:rStyle w:val="afff1"/>
            <w:caps/>
          </w:rPr>
          <w:t>1.</w:t>
        </w:r>
        <w:r w:rsidR="00BE3A98" w:rsidRPr="00BE3A98">
          <w:rPr>
            <w:rFonts w:asciiTheme="minorHAnsi" w:eastAsiaTheme="minorEastAsia" w:hAnsiTheme="minorHAnsi" w:cstheme="minorBidi"/>
            <w:b w:val="0"/>
            <w:caps/>
            <w:color w:val="auto"/>
            <w:sz w:val="22"/>
            <w:szCs w:val="22"/>
            <w:lang w:val="ru-RU"/>
          </w:rPr>
          <w:tab/>
        </w:r>
        <w:r w:rsidR="00BE3A98" w:rsidRPr="00BE3A98">
          <w:rPr>
            <w:rStyle w:val="afff1"/>
            <w:caps/>
          </w:rPr>
          <w:t>Общие положения</w:t>
        </w:r>
        <w:r w:rsidR="00BE3A98" w:rsidRPr="00BE3A98">
          <w:rPr>
            <w:caps/>
            <w:webHidden/>
          </w:rPr>
          <w:tab/>
        </w:r>
        <w:r w:rsidR="00BE3A98" w:rsidRPr="00BE3A98">
          <w:rPr>
            <w:caps/>
            <w:webHidden/>
          </w:rPr>
          <w:fldChar w:fldCharType="begin"/>
        </w:r>
        <w:r w:rsidR="00BE3A98" w:rsidRPr="00BE3A98">
          <w:rPr>
            <w:caps/>
            <w:webHidden/>
          </w:rPr>
          <w:instrText xml:space="preserve"> PAGEREF _Toc76049504 \h </w:instrText>
        </w:r>
        <w:r w:rsidR="00BE3A98" w:rsidRPr="00BE3A98">
          <w:rPr>
            <w:caps/>
            <w:webHidden/>
          </w:rPr>
        </w:r>
        <w:r w:rsidR="00BE3A98" w:rsidRPr="00BE3A98">
          <w:rPr>
            <w:caps/>
            <w:webHidden/>
          </w:rPr>
          <w:fldChar w:fldCharType="separate"/>
        </w:r>
        <w:r w:rsidR="00962E7B">
          <w:rPr>
            <w:caps/>
            <w:webHidden/>
          </w:rPr>
          <w:t>5</w:t>
        </w:r>
        <w:r w:rsidR="00BE3A98" w:rsidRPr="00BE3A98">
          <w:rPr>
            <w:caps/>
            <w:webHidden/>
          </w:rPr>
          <w:fldChar w:fldCharType="end"/>
        </w:r>
      </w:hyperlink>
    </w:p>
    <w:p w14:paraId="52BDA334" w14:textId="06AFD8CD" w:rsidR="00BE3A98" w:rsidRDefault="00307FA7" w:rsidP="00BE3A98">
      <w:pPr>
        <w:pStyle w:val="14"/>
        <w:tabs>
          <w:tab w:val="clear" w:pos="8789"/>
          <w:tab w:val="left" w:leader="dot" w:pos="9072"/>
        </w:tabs>
        <w:rPr>
          <w:rFonts w:asciiTheme="minorHAnsi" w:eastAsiaTheme="minorEastAsia" w:hAnsiTheme="minorHAnsi" w:cstheme="minorBidi"/>
          <w:b w:val="0"/>
          <w:color w:val="auto"/>
          <w:sz w:val="22"/>
          <w:szCs w:val="22"/>
          <w:lang w:val="ru-RU"/>
        </w:rPr>
      </w:pPr>
      <w:hyperlink w:anchor="_Toc76049505" w:history="1">
        <w:r w:rsidR="00BE3A98" w:rsidRPr="00BE3A98">
          <w:rPr>
            <w:rStyle w:val="afff1"/>
            <w:caps/>
          </w:rPr>
          <w:t>2.</w:t>
        </w:r>
        <w:r w:rsidR="00BE3A98" w:rsidRPr="00BE3A98">
          <w:rPr>
            <w:rFonts w:asciiTheme="minorHAnsi" w:eastAsiaTheme="minorEastAsia" w:hAnsiTheme="minorHAnsi" w:cstheme="minorBidi"/>
            <w:b w:val="0"/>
            <w:caps/>
            <w:color w:val="auto"/>
            <w:sz w:val="22"/>
            <w:szCs w:val="22"/>
            <w:lang w:val="ru-RU"/>
          </w:rPr>
          <w:tab/>
        </w:r>
        <w:r w:rsidR="00BE3A98" w:rsidRPr="00BE3A98">
          <w:rPr>
            <w:rStyle w:val="afff1"/>
            <w:caps/>
          </w:rPr>
          <w:t>Объекты и предмет автоматизации</w:t>
        </w:r>
        <w:r w:rsidR="00BE3A98" w:rsidRPr="00BE3A98">
          <w:rPr>
            <w:caps/>
            <w:webHidden/>
          </w:rPr>
          <w:tab/>
        </w:r>
        <w:r w:rsidR="00BE3A98" w:rsidRPr="00BE3A98">
          <w:rPr>
            <w:caps/>
            <w:webHidden/>
          </w:rPr>
          <w:fldChar w:fldCharType="begin"/>
        </w:r>
        <w:r w:rsidR="00BE3A98" w:rsidRPr="00BE3A98">
          <w:rPr>
            <w:caps/>
            <w:webHidden/>
          </w:rPr>
          <w:instrText xml:space="preserve"> PAGEREF _Toc76049505 \h </w:instrText>
        </w:r>
        <w:r w:rsidR="00BE3A98" w:rsidRPr="00BE3A98">
          <w:rPr>
            <w:caps/>
            <w:webHidden/>
          </w:rPr>
        </w:r>
        <w:r w:rsidR="00BE3A98" w:rsidRPr="00BE3A98">
          <w:rPr>
            <w:caps/>
            <w:webHidden/>
          </w:rPr>
          <w:fldChar w:fldCharType="separate"/>
        </w:r>
        <w:r w:rsidR="00962E7B">
          <w:rPr>
            <w:caps/>
            <w:webHidden/>
          </w:rPr>
          <w:t>5</w:t>
        </w:r>
        <w:r w:rsidR="00BE3A98" w:rsidRPr="00BE3A98">
          <w:rPr>
            <w:caps/>
            <w:webHidden/>
          </w:rPr>
          <w:fldChar w:fldCharType="end"/>
        </w:r>
      </w:hyperlink>
    </w:p>
    <w:p w14:paraId="502AE073" w14:textId="2672F22D" w:rsidR="00BE3A98" w:rsidRDefault="00307FA7">
      <w:pPr>
        <w:pStyle w:val="24"/>
        <w:rPr>
          <w:rFonts w:asciiTheme="minorHAnsi" w:eastAsiaTheme="minorEastAsia" w:hAnsiTheme="minorHAnsi" w:cstheme="minorBidi"/>
          <w:bCs w:val="0"/>
          <w:sz w:val="22"/>
          <w:szCs w:val="22"/>
        </w:rPr>
      </w:pPr>
      <w:hyperlink w:anchor="_Toc76049506" w:history="1">
        <w:r w:rsidR="00BE3A98" w:rsidRPr="00F56854">
          <w:rPr>
            <w:rStyle w:val="afff1"/>
            <w14:scene3d>
              <w14:camera w14:prst="orthographicFront"/>
              <w14:lightRig w14:rig="threePt" w14:dir="t">
                <w14:rot w14:lat="0" w14:lon="0" w14:rev="0"/>
              </w14:lightRig>
            </w14:scene3d>
          </w:rPr>
          <w:t>2.1.</w:t>
        </w:r>
        <w:r w:rsidR="00BE3A98">
          <w:rPr>
            <w:rFonts w:asciiTheme="minorHAnsi" w:eastAsiaTheme="minorEastAsia" w:hAnsiTheme="minorHAnsi" w:cstheme="minorBidi"/>
            <w:bCs w:val="0"/>
            <w:sz w:val="22"/>
            <w:szCs w:val="22"/>
          </w:rPr>
          <w:tab/>
        </w:r>
        <w:r w:rsidR="00BE3A98" w:rsidRPr="00F56854">
          <w:rPr>
            <w:rStyle w:val="afff1"/>
          </w:rPr>
          <w:t>Объекты автоматизации</w:t>
        </w:r>
        <w:r w:rsidR="00BE3A98">
          <w:rPr>
            <w:webHidden/>
          </w:rPr>
          <w:tab/>
        </w:r>
        <w:r w:rsidR="00BE3A98">
          <w:rPr>
            <w:webHidden/>
          </w:rPr>
          <w:fldChar w:fldCharType="begin"/>
        </w:r>
        <w:r w:rsidR="00BE3A98">
          <w:rPr>
            <w:webHidden/>
          </w:rPr>
          <w:instrText xml:space="preserve"> PAGEREF _Toc76049506 \h </w:instrText>
        </w:r>
        <w:r w:rsidR="00BE3A98">
          <w:rPr>
            <w:webHidden/>
          </w:rPr>
        </w:r>
        <w:r w:rsidR="00BE3A98">
          <w:rPr>
            <w:webHidden/>
          </w:rPr>
          <w:fldChar w:fldCharType="separate"/>
        </w:r>
        <w:r w:rsidR="00962E7B">
          <w:rPr>
            <w:webHidden/>
          </w:rPr>
          <w:t>5</w:t>
        </w:r>
        <w:r w:rsidR="00BE3A98">
          <w:rPr>
            <w:webHidden/>
          </w:rPr>
          <w:fldChar w:fldCharType="end"/>
        </w:r>
      </w:hyperlink>
    </w:p>
    <w:p w14:paraId="17F17E76" w14:textId="70E6688F" w:rsidR="00BE3A98" w:rsidRDefault="00307FA7">
      <w:pPr>
        <w:pStyle w:val="24"/>
        <w:rPr>
          <w:rFonts w:asciiTheme="minorHAnsi" w:eastAsiaTheme="minorEastAsia" w:hAnsiTheme="minorHAnsi" w:cstheme="minorBidi"/>
          <w:bCs w:val="0"/>
          <w:sz w:val="22"/>
          <w:szCs w:val="22"/>
        </w:rPr>
      </w:pPr>
      <w:hyperlink w:anchor="_Toc76049507" w:history="1">
        <w:r w:rsidR="00BE3A98" w:rsidRPr="00F56854">
          <w:rPr>
            <w:rStyle w:val="afff1"/>
            <w14:scene3d>
              <w14:camera w14:prst="orthographicFront"/>
              <w14:lightRig w14:rig="threePt" w14:dir="t">
                <w14:rot w14:lat="0" w14:lon="0" w14:rev="0"/>
              </w14:lightRig>
            </w14:scene3d>
          </w:rPr>
          <w:t>2.2.</w:t>
        </w:r>
        <w:r w:rsidR="00BE3A98">
          <w:rPr>
            <w:rFonts w:asciiTheme="minorHAnsi" w:eastAsiaTheme="minorEastAsia" w:hAnsiTheme="minorHAnsi" w:cstheme="minorBidi"/>
            <w:bCs w:val="0"/>
            <w:sz w:val="22"/>
            <w:szCs w:val="22"/>
          </w:rPr>
          <w:tab/>
        </w:r>
        <w:r w:rsidR="00BE3A98" w:rsidRPr="00F56854">
          <w:rPr>
            <w:rStyle w:val="afff1"/>
          </w:rPr>
          <w:t>Описание предмета автоматизации «как есть»</w:t>
        </w:r>
        <w:r w:rsidR="00BE3A98">
          <w:rPr>
            <w:webHidden/>
          </w:rPr>
          <w:tab/>
        </w:r>
        <w:r w:rsidR="00BE3A98">
          <w:rPr>
            <w:webHidden/>
          </w:rPr>
          <w:fldChar w:fldCharType="begin"/>
        </w:r>
        <w:r w:rsidR="00BE3A98">
          <w:rPr>
            <w:webHidden/>
          </w:rPr>
          <w:instrText xml:space="preserve"> PAGEREF _Toc76049507 \h </w:instrText>
        </w:r>
        <w:r w:rsidR="00BE3A98">
          <w:rPr>
            <w:webHidden/>
          </w:rPr>
        </w:r>
        <w:r w:rsidR="00BE3A98">
          <w:rPr>
            <w:webHidden/>
          </w:rPr>
          <w:fldChar w:fldCharType="separate"/>
        </w:r>
        <w:r w:rsidR="00962E7B">
          <w:rPr>
            <w:webHidden/>
          </w:rPr>
          <w:t>5</w:t>
        </w:r>
        <w:r w:rsidR="00BE3A98">
          <w:rPr>
            <w:webHidden/>
          </w:rPr>
          <w:fldChar w:fldCharType="end"/>
        </w:r>
      </w:hyperlink>
    </w:p>
    <w:p w14:paraId="268D30D0" w14:textId="6B11027B" w:rsidR="00BE3A98" w:rsidRDefault="00307FA7" w:rsidP="00BE3A98">
      <w:pPr>
        <w:pStyle w:val="24"/>
        <w:ind w:firstLine="284"/>
        <w:rPr>
          <w:rFonts w:asciiTheme="minorHAnsi" w:eastAsiaTheme="minorEastAsia" w:hAnsiTheme="minorHAnsi" w:cstheme="minorBidi"/>
          <w:sz w:val="22"/>
          <w:szCs w:val="22"/>
        </w:rPr>
      </w:pPr>
      <w:hyperlink w:anchor="_Toc76049508" w:history="1">
        <w:r w:rsidR="00BE3A98" w:rsidRPr="00F56854">
          <w:rPr>
            <w:rStyle w:val="afff1"/>
          </w:rPr>
          <w:t>2.2.1.</w:t>
        </w:r>
        <w:r w:rsidR="00BE3A98">
          <w:rPr>
            <w:rFonts w:asciiTheme="minorHAnsi" w:eastAsiaTheme="minorEastAsia" w:hAnsiTheme="minorHAnsi" w:cstheme="minorBidi"/>
            <w:sz w:val="22"/>
            <w:szCs w:val="22"/>
          </w:rPr>
          <w:t xml:space="preserve"> </w:t>
        </w:r>
        <w:r w:rsidR="00BE3A98" w:rsidRPr="00F56854">
          <w:rPr>
            <w:rStyle w:val="afff1"/>
          </w:rPr>
          <w:t>Общие сведения</w:t>
        </w:r>
        <w:r w:rsidR="00BE3A98">
          <w:rPr>
            <w:webHidden/>
          </w:rPr>
          <w:tab/>
        </w:r>
        <w:r w:rsidR="00BE3A98">
          <w:rPr>
            <w:webHidden/>
          </w:rPr>
          <w:fldChar w:fldCharType="begin"/>
        </w:r>
        <w:r w:rsidR="00BE3A98">
          <w:rPr>
            <w:webHidden/>
          </w:rPr>
          <w:instrText xml:space="preserve"> PAGEREF _Toc76049508 \h </w:instrText>
        </w:r>
        <w:r w:rsidR="00BE3A98">
          <w:rPr>
            <w:webHidden/>
          </w:rPr>
        </w:r>
        <w:r w:rsidR="00BE3A98">
          <w:rPr>
            <w:webHidden/>
          </w:rPr>
          <w:fldChar w:fldCharType="separate"/>
        </w:r>
        <w:r w:rsidR="00962E7B">
          <w:rPr>
            <w:webHidden/>
          </w:rPr>
          <w:t>5</w:t>
        </w:r>
        <w:r w:rsidR="00BE3A98">
          <w:rPr>
            <w:webHidden/>
          </w:rPr>
          <w:fldChar w:fldCharType="end"/>
        </w:r>
      </w:hyperlink>
    </w:p>
    <w:p w14:paraId="11965B08" w14:textId="3ACB54C5" w:rsidR="00BE3A98" w:rsidRDefault="00307FA7" w:rsidP="00BE3A98">
      <w:pPr>
        <w:pStyle w:val="24"/>
        <w:ind w:firstLine="284"/>
        <w:rPr>
          <w:rFonts w:asciiTheme="minorHAnsi" w:eastAsiaTheme="minorEastAsia" w:hAnsiTheme="minorHAnsi" w:cstheme="minorBidi"/>
          <w:sz w:val="22"/>
          <w:szCs w:val="22"/>
        </w:rPr>
      </w:pPr>
      <w:hyperlink w:anchor="_Toc76049509" w:history="1">
        <w:r w:rsidR="00BE3A98" w:rsidRPr="00F56854">
          <w:rPr>
            <w:rStyle w:val="afff1"/>
          </w:rPr>
          <w:t>2.2.2.</w:t>
        </w:r>
        <w:r w:rsidR="00BE3A98">
          <w:rPr>
            <w:rFonts w:asciiTheme="minorHAnsi" w:eastAsiaTheme="minorEastAsia" w:hAnsiTheme="minorHAnsi" w:cstheme="minorBidi"/>
            <w:sz w:val="22"/>
            <w:szCs w:val="22"/>
          </w:rPr>
          <w:t xml:space="preserve"> </w:t>
        </w:r>
        <w:r w:rsidR="00BE3A98" w:rsidRPr="00F56854">
          <w:rPr>
            <w:rStyle w:val="afff1"/>
          </w:rPr>
          <w:t>Описание процесса «Формирование и подача заявления»</w:t>
        </w:r>
        <w:r w:rsidR="00BE3A98">
          <w:rPr>
            <w:webHidden/>
          </w:rPr>
          <w:tab/>
        </w:r>
        <w:r w:rsidR="00BE3A98">
          <w:rPr>
            <w:webHidden/>
          </w:rPr>
          <w:fldChar w:fldCharType="begin"/>
        </w:r>
        <w:r w:rsidR="00BE3A98">
          <w:rPr>
            <w:webHidden/>
          </w:rPr>
          <w:instrText xml:space="preserve"> PAGEREF _Toc76049509 \h </w:instrText>
        </w:r>
        <w:r w:rsidR="00BE3A98">
          <w:rPr>
            <w:webHidden/>
          </w:rPr>
        </w:r>
        <w:r w:rsidR="00BE3A98">
          <w:rPr>
            <w:webHidden/>
          </w:rPr>
          <w:fldChar w:fldCharType="separate"/>
        </w:r>
        <w:r w:rsidR="00962E7B">
          <w:rPr>
            <w:webHidden/>
          </w:rPr>
          <w:t>6</w:t>
        </w:r>
        <w:r w:rsidR="00BE3A98">
          <w:rPr>
            <w:webHidden/>
          </w:rPr>
          <w:fldChar w:fldCharType="end"/>
        </w:r>
      </w:hyperlink>
    </w:p>
    <w:p w14:paraId="502EEF9D" w14:textId="350A8C8D" w:rsidR="00BE3A98" w:rsidRDefault="00307FA7" w:rsidP="00BE3A98">
      <w:pPr>
        <w:pStyle w:val="24"/>
        <w:ind w:firstLine="284"/>
        <w:rPr>
          <w:rFonts w:asciiTheme="minorHAnsi" w:eastAsiaTheme="minorEastAsia" w:hAnsiTheme="minorHAnsi" w:cstheme="minorBidi"/>
          <w:sz w:val="22"/>
          <w:szCs w:val="22"/>
        </w:rPr>
      </w:pPr>
      <w:hyperlink w:anchor="_Toc76049510" w:history="1">
        <w:r w:rsidR="00BE3A98" w:rsidRPr="00F56854">
          <w:rPr>
            <w:rStyle w:val="afff1"/>
          </w:rPr>
          <w:t>2.2.3.</w:t>
        </w:r>
        <w:r w:rsidR="00BE3A98">
          <w:rPr>
            <w:rFonts w:asciiTheme="minorHAnsi" w:eastAsiaTheme="minorEastAsia" w:hAnsiTheme="minorHAnsi" w:cstheme="minorBidi"/>
            <w:sz w:val="22"/>
            <w:szCs w:val="22"/>
          </w:rPr>
          <w:t xml:space="preserve"> </w:t>
        </w:r>
        <w:r w:rsidR="00BE3A98" w:rsidRPr="00F56854">
          <w:rPr>
            <w:rStyle w:val="afff1"/>
          </w:rPr>
          <w:t>Описание процесса «Оказание услуги»</w:t>
        </w:r>
        <w:r w:rsidR="00BE3A98">
          <w:rPr>
            <w:webHidden/>
          </w:rPr>
          <w:tab/>
        </w:r>
        <w:r w:rsidR="00BE3A98">
          <w:rPr>
            <w:webHidden/>
          </w:rPr>
          <w:fldChar w:fldCharType="begin"/>
        </w:r>
        <w:r w:rsidR="00BE3A98">
          <w:rPr>
            <w:webHidden/>
          </w:rPr>
          <w:instrText xml:space="preserve"> PAGEREF _Toc76049510 \h </w:instrText>
        </w:r>
        <w:r w:rsidR="00BE3A98">
          <w:rPr>
            <w:webHidden/>
          </w:rPr>
        </w:r>
        <w:r w:rsidR="00BE3A98">
          <w:rPr>
            <w:webHidden/>
          </w:rPr>
          <w:fldChar w:fldCharType="separate"/>
        </w:r>
        <w:r w:rsidR="00962E7B">
          <w:rPr>
            <w:webHidden/>
          </w:rPr>
          <w:t>7</w:t>
        </w:r>
        <w:r w:rsidR="00BE3A98">
          <w:rPr>
            <w:webHidden/>
          </w:rPr>
          <w:fldChar w:fldCharType="end"/>
        </w:r>
      </w:hyperlink>
    </w:p>
    <w:p w14:paraId="33AB2C3C" w14:textId="628FC687" w:rsidR="00BE3A98" w:rsidRDefault="00307FA7" w:rsidP="00BE3A98">
      <w:pPr>
        <w:pStyle w:val="24"/>
        <w:ind w:firstLine="284"/>
        <w:rPr>
          <w:rFonts w:asciiTheme="minorHAnsi" w:eastAsiaTheme="minorEastAsia" w:hAnsiTheme="minorHAnsi" w:cstheme="minorBidi"/>
          <w:sz w:val="22"/>
          <w:szCs w:val="22"/>
        </w:rPr>
      </w:pPr>
      <w:hyperlink w:anchor="_Toc76049511" w:history="1">
        <w:r w:rsidR="00BE3A98" w:rsidRPr="00F56854">
          <w:rPr>
            <w:rStyle w:val="afff1"/>
          </w:rPr>
          <w:t>2.2.4.</w:t>
        </w:r>
        <w:r w:rsidR="00BE3A98">
          <w:rPr>
            <w:rFonts w:asciiTheme="minorHAnsi" w:eastAsiaTheme="minorEastAsia" w:hAnsiTheme="minorHAnsi" w:cstheme="minorBidi"/>
            <w:sz w:val="22"/>
            <w:szCs w:val="22"/>
          </w:rPr>
          <w:t xml:space="preserve"> </w:t>
        </w:r>
        <w:r w:rsidR="00BE3A98" w:rsidRPr="00F56854">
          <w:rPr>
            <w:rStyle w:val="afff1"/>
          </w:rPr>
          <w:t>Описание процесса «Формирование отчетов»</w:t>
        </w:r>
        <w:r w:rsidR="00BE3A98">
          <w:rPr>
            <w:webHidden/>
          </w:rPr>
          <w:tab/>
        </w:r>
        <w:r w:rsidR="00BE3A98">
          <w:rPr>
            <w:webHidden/>
          </w:rPr>
          <w:fldChar w:fldCharType="begin"/>
        </w:r>
        <w:r w:rsidR="00BE3A98">
          <w:rPr>
            <w:webHidden/>
          </w:rPr>
          <w:instrText xml:space="preserve"> PAGEREF _Toc76049511 \h </w:instrText>
        </w:r>
        <w:r w:rsidR="00BE3A98">
          <w:rPr>
            <w:webHidden/>
          </w:rPr>
        </w:r>
        <w:r w:rsidR="00BE3A98">
          <w:rPr>
            <w:webHidden/>
          </w:rPr>
          <w:fldChar w:fldCharType="separate"/>
        </w:r>
        <w:r w:rsidR="00962E7B">
          <w:rPr>
            <w:webHidden/>
          </w:rPr>
          <w:t>8</w:t>
        </w:r>
        <w:r w:rsidR="00BE3A98">
          <w:rPr>
            <w:webHidden/>
          </w:rPr>
          <w:fldChar w:fldCharType="end"/>
        </w:r>
      </w:hyperlink>
    </w:p>
    <w:p w14:paraId="48CCB73D" w14:textId="24EA3F5B" w:rsidR="00BE3A98" w:rsidRDefault="00307FA7">
      <w:pPr>
        <w:pStyle w:val="24"/>
        <w:rPr>
          <w:rFonts w:asciiTheme="minorHAnsi" w:eastAsiaTheme="minorEastAsia" w:hAnsiTheme="minorHAnsi" w:cstheme="minorBidi"/>
          <w:bCs w:val="0"/>
          <w:sz w:val="22"/>
          <w:szCs w:val="22"/>
        </w:rPr>
      </w:pPr>
      <w:hyperlink w:anchor="_Toc76049512" w:history="1">
        <w:r w:rsidR="00BE3A98" w:rsidRPr="00F56854">
          <w:rPr>
            <w:rStyle w:val="afff1"/>
            <w14:scene3d>
              <w14:camera w14:prst="orthographicFront"/>
              <w14:lightRig w14:rig="threePt" w14:dir="t">
                <w14:rot w14:lat="0" w14:lon="0" w14:rev="0"/>
              </w14:lightRig>
            </w14:scene3d>
          </w:rPr>
          <w:t>2.3.</w:t>
        </w:r>
        <w:r w:rsidR="00BE3A98">
          <w:rPr>
            <w:rFonts w:asciiTheme="minorHAnsi" w:eastAsiaTheme="minorEastAsia" w:hAnsiTheme="minorHAnsi" w:cstheme="minorBidi"/>
            <w:bCs w:val="0"/>
            <w:sz w:val="22"/>
            <w:szCs w:val="22"/>
          </w:rPr>
          <w:tab/>
        </w:r>
        <w:r w:rsidR="00BE3A98" w:rsidRPr="00F56854">
          <w:rPr>
            <w:rStyle w:val="afff1"/>
          </w:rPr>
          <w:t>Описание предмета автоматизации «как должно быть»</w:t>
        </w:r>
        <w:r w:rsidR="00BE3A98">
          <w:rPr>
            <w:webHidden/>
          </w:rPr>
          <w:tab/>
        </w:r>
        <w:r w:rsidR="00BE3A98">
          <w:rPr>
            <w:webHidden/>
          </w:rPr>
          <w:fldChar w:fldCharType="begin"/>
        </w:r>
        <w:r w:rsidR="00BE3A98">
          <w:rPr>
            <w:webHidden/>
          </w:rPr>
          <w:instrText xml:space="preserve"> PAGEREF _Toc76049512 \h </w:instrText>
        </w:r>
        <w:r w:rsidR="00BE3A98">
          <w:rPr>
            <w:webHidden/>
          </w:rPr>
        </w:r>
        <w:r w:rsidR="00BE3A98">
          <w:rPr>
            <w:webHidden/>
          </w:rPr>
          <w:fldChar w:fldCharType="separate"/>
        </w:r>
        <w:r w:rsidR="00962E7B">
          <w:rPr>
            <w:webHidden/>
          </w:rPr>
          <w:t>9</w:t>
        </w:r>
        <w:r w:rsidR="00BE3A98">
          <w:rPr>
            <w:webHidden/>
          </w:rPr>
          <w:fldChar w:fldCharType="end"/>
        </w:r>
      </w:hyperlink>
    </w:p>
    <w:p w14:paraId="709E76E6" w14:textId="4E3A9C85" w:rsidR="00BE3A98" w:rsidRDefault="00307FA7" w:rsidP="00BE3A98">
      <w:pPr>
        <w:pStyle w:val="24"/>
        <w:ind w:firstLine="284"/>
        <w:rPr>
          <w:rFonts w:asciiTheme="minorHAnsi" w:eastAsiaTheme="minorEastAsia" w:hAnsiTheme="minorHAnsi" w:cstheme="minorBidi"/>
          <w:sz w:val="22"/>
          <w:szCs w:val="22"/>
        </w:rPr>
      </w:pPr>
      <w:hyperlink w:anchor="_Toc76049513" w:history="1">
        <w:r w:rsidR="00BE3A98" w:rsidRPr="00F56854">
          <w:rPr>
            <w:rStyle w:val="afff1"/>
          </w:rPr>
          <w:t>2.3.1.</w:t>
        </w:r>
        <w:r w:rsidR="00BE3A98">
          <w:rPr>
            <w:rFonts w:asciiTheme="minorHAnsi" w:eastAsiaTheme="minorEastAsia" w:hAnsiTheme="minorHAnsi" w:cstheme="minorBidi"/>
            <w:sz w:val="22"/>
            <w:szCs w:val="22"/>
          </w:rPr>
          <w:t xml:space="preserve"> </w:t>
        </w:r>
        <w:r w:rsidR="00BE3A98" w:rsidRPr="00F56854">
          <w:rPr>
            <w:rStyle w:val="afff1"/>
          </w:rPr>
          <w:t>Описание процесса «Формирование и подача заявления»</w:t>
        </w:r>
        <w:r w:rsidR="00BE3A98">
          <w:rPr>
            <w:webHidden/>
          </w:rPr>
          <w:tab/>
        </w:r>
        <w:r w:rsidR="00BE3A98">
          <w:rPr>
            <w:webHidden/>
          </w:rPr>
          <w:fldChar w:fldCharType="begin"/>
        </w:r>
        <w:r w:rsidR="00BE3A98">
          <w:rPr>
            <w:webHidden/>
          </w:rPr>
          <w:instrText xml:space="preserve"> PAGEREF _Toc76049513 \h </w:instrText>
        </w:r>
        <w:r w:rsidR="00BE3A98">
          <w:rPr>
            <w:webHidden/>
          </w:rPr>
        </w:r>
        <w:r w:rsidR="00BE3A98">
          <w:rPr>
            <w:webHidden/>
          </w:rPr>
          <w:fldChar w:fldCharType="separate"/>
        </w:r>
        <w:r w:rsidR="00962E7B">
          <w:rPr>
            <w:webHidden/>
          </w:rPr>
          <w:t>11</w:t>
        </w:r>
        <w:r w:rsidR="00BE3A98">
          <w:rPr>
            <w:webHidden/>
          </w:rPr>
          <w:fldChar w:fldCharType="end"/>
        </w:r>
      </w:hyperlink>
    </w:p>
    <w:p w14:paraId="0A444A4C" w14:textId="6BDE518B" w:rsidR="00BE3A98" w:rsidRDefault="00307FA7" w:rsidP="00BE3A98">
      <w:pPr>
        <w:pStyle w:val="24"/>
        <w:ind w:firstLine="284"/>
        <w:rPr>
          <w:rFonts w:asciiTheme="minorHAnsi" w:eastAsiaTheme="minorEastAsia" w:hAnsiTheme="minorHAnsi" w:cstheme="minorBidi"/>
          <w:sz w:val="22"/>
          <w:szCs w:val="22"/>
        </w:rPr>
      </w:pPr>
      <w:hyperlink w:anchor="_Toc76049514" w:history="1">
        <w:r w:rsidR="00BE3A98" w:rsidRPr="00F56854">
          <w:rPr>
            <w:rStyle w:val="afff1"/>
          </w:rPr>
          <w:t>2.3.2.</w:t>
        </w:r>
        <w:r w:rsidR="00BE3A98">
          <w:rPr>
            <w:rFonts w:asciiTheme="minorHAnsi" w:eastAsiaTheme="minorEastAsia" w:hAnsiTheme="minorHAnsi" w:cstheme="minorBidi"/>
            <w:sz w:val="22"/>
            <w:szCs w:val="22"/>
          </w:rPr>
          <w:t xml:space="preserve"> </w:t>
        </w:r>
        <w:r w:rsidR="00BE3A98" w:rsidRPr="00F56854">
          <w:rPr>
            <w:rStyle w:val="afff1"/>
          </w:rPr>
          <w:t>Описание процесса «Оказание услуги»</w:t>
        </w:r>
        <w:r w:rsidR="00BE3A98">
          <w:rPr>
            <w:webHidden/>
          </w:rPr>
          <w:tab/>
        </w:r>
        <w:r w:rsidR="00BE3A98">
          <w:rPr>
            <w:webHidden/>
          </w:rPr>
          <w:fldChar w:fldCharType="begin"/>
        </w:r>
        <w:r w:rsidR="00BE3A98">
          <w:rPr>
            <w:webHidden/>
          </w:rPr>
          <w:instrText xml:space="preserve"> PAGEREF _Toc76049514 \h </w:instrText>
        </w:r>
        <w:r w:rsidR="00BE3A98">
          <w:rPr>
            <w:webHidden/>
          </w:rPr>
        </w:r>
        <w:r w:rsidR="00BE3A98">
          <w:rPr>
            <w:webHidden/>
          </w:rPr>
          <w:fldChar w:fldCharType="separate"/>
        </w:r>
        <w:r w:rsidR="00962E7B">
          <w:rPr>
            <w:webHidden/>
          </w:rPr>
          <w:t>13</w:t>
        </w:r>
        <w:r w:rsidR="00BE3A98">
          <w:rPr>
            <w:webHidden/>
          </w:rPr>
          <w:fldChar w:fldCharType="end"/>
        </w:r>
      </w:hyperlink>
    </w:p>
    <w:p w14:paraId="78E2F915" w14:textId="39A9B6CC" w:rsidR="00BE3A98" w:rsidRDefault="00307FA7" w:rsidP="00BE3A98">
      <w:pPr>
        <w:pStyle w:val="24"/>
        <w:ind w:firstLine="284"/>
        <w:rPr>
          <w:rFonts w:asciiTheme="minorHAnsi" w:eastAsiaTheme="minorEastAsia" w:hAnsiTheme="minorHAnsi" w:cstheme="minorBidi"/>
          <w:sz w:val="22"/>
          <w:szCs w:val="22"/>
        </w:rPr>
      </w:pPr>
      <w:hyperlink w:anchor="_Toc76049515" w:history="1">
        <w:r w:rsidR="00BE3A98" w:rsidRPr="00F56854">
          <w:rPr>
            <w:rStyle w:val="afff1"/>
          </w:rPr>
          <w:t>2.3.3.</w:t>
        </w:r>
        <w:r w:rsidR="00BE3A98">
          <w:rPr>
            <w:rFonts w:asciiTheme="minorHAnsi" w:eastAsiaTheme="minorEastAsia" w:hAnsiTheme="minorHAnsi" w:cstheme="minorBidi"/>
            <w:sz w:val="22"/>
            <w:szCs w:val="22"/>
          </w:rPr>
          <w:t xml:space="preserve"> </w:t>
        </w:r>
        <w:r w:rsidR="00BE3A98" w:rsidRPr="00F56854">
          <w:rPr>
            <w:rStyle w:val="afff1"/>
          </w:rPr>
          <w:t>Описание процесса «Формирование отчетов»</w:t>
        </w:r>
        <w:r w:rsidR="00BE3A98">
          <w:rPr>
            <w:webHidden/>
          </w:rPr>
          <w:tab/>
        </w:r>
        <w:r w:rsidR="00BE3A98">
          <w:rPr>
            <w:webHidden/>
          </w:rPr>
          <w:fldChar w:fldCharType="begin"/>
        </w:r>
        <w:r w:rsidR="00BE3A98">
          <w:rPr>
            <w:webHidden/>
          </w:rPr>
          <w:instrText xml:space="preserve"> PAGEREF _Toc76049515 \h </w:instrText>
        </w:r>
        <w:r w:rsidR="00BE3A98">
          <w:rPr>
            <w:webHidden/>
          </w:rPr>
        </w:r>
        <w:r w:rsidR="00BE3A98">
          <w:rPr>
            <w:webHidden/>
          </w:rPr>
          <w:fldChar w:fldCharType="separate"/>
        </w:r>
        <w:r w:rsidR="00962E7B">
          <w:rPr>
            <w:webHidden/>
          </w:rPr>
          <w:t>14</w:t>
        </w:r>
        <w:r w:rsidR="00BE3A98">
          <w:rPr>
            <w:webHidden/>
          </w:rPr>
          <w:fldChar w:fldCharType="end"/>
        </w:r>
      </w:hyperlink>
    </w:p>
    <w:p w14:paraId="367A92AA" w14:textId="48B052DA" w:rsidR="00BE3A98" w:rsidRDefault="00307FA7" w:rsidP="00BE3A98">
      <w:pPr>
        <w:pStyle w:val="24"/>
        <w:ind w:firstLine="284"/>
        <w:rPr>
          <w:rFonts w:asciiTheme="minorHAnsi" w:eastAsiaTheme="minorEastAsia" w:hAnsiTheme="minorHAnsi" w:cstheme="minorBidi"/>
          <w:sz w:val="22"/>
          <w:szCs w:val="22"/>
        </w:rPr>
      </w:pPr>
      <w:hyperlink w:anchor="_Toc76049516" w:history="1">
        <w:r w:rsidR="00BE3A98" w:rsidRPr="00F56854">
          <w:rPr>
            <w:rStyle w:val="afff1"/>
          </w:rPr>
          <w:t>2.3.4.</w:t>
        </w:r>
        <w:r w:rsidR="00BE3A98">
          <w:rPr>
            <w:rFonts w:asciiTheme="minorHAnsi" w:eastAsiaTheme="minorEastAsia" w:hAnsiTheme="minorHAnsi" w:cstheme="minorBidi"/>
            <w:sz w:val="22"/>
            <w:szCs w:val="22"/>
          </w:rPr>
          <w:t xml:space="preserve"> </w:t>
        </w:r>
        <w:r w:rsidR="00BE3A98" w:rsidRPr="00F56854">
          <w:rPr>
            <w:rStyle w:val="afff1"/>
          </w:rPr>
          <w:t>Описание процесса «Формирование сводного слоя для КНД»</w:t>
        </w:r>
        <w:r w:rsidR="00BE3A98">
          <w:rPr>
            <w:webHidden/>
          </w:rPr>
          <w:tab/>
        </w:r>
        <w:r w:rsidR="00BE3A98">
          <w:rPr>
            <w:webHidden/>
          </w:rPr>
          <w:fldChar w:fldCharType="begin"/>
        </w:r>
        <w:r w:rsidR="00BE3A98">
          <w:rPr>
            <w:webHidden/>
          </w:rPr>
          <w:instrText xml:space="preserve"> PAGEREF _Toc76049516 \h </w:instrText>
        </w:r>
        <w:r w:rsidR="00BE3A98">
          <w:rPr>
            <w:webHidden/>
          </w:rPr>
        </w:r>
        <w:r w:rsidR="00BE3A98">
          <w:rPr>
            <w:webHidden/>
          </w:rPr>
          <w:fldChar w:fldCharType="separate"/>
        </w:r>
        <w:r w:rsidR="00962E7B">
          <w:rPr>
            <w:webHidden/>
          </w:rPr>
          <w:t>15</w:t>
        </w:r>
        <w:r w:rsidR="00BE3A98">
          <w:rPr>
            <w:webHidden/>
          </w:rPr>
          <w:fldChar w:fldCharType="end"/>
        </w:r>
      </w:hyperlink>
    </w:p>
    <w:p w14:paraId="17595D4D" w14:textId="2AEAEB73" w:rsidR="00BE3A98" w:rsidRDefault="00307FA7" w:rsidP="00BE3A98">
      <w:pPr>
        <w:pStyle w:val="14"/>
        <w:tabs>
          <w:tab w:val="clear" w:pos="8789"/>
          <w:tab w:val="left" w:leader="dot" w:pos="8931"/>
        </w:tabs>
        <w:rPr>
          <w:rFonts w:asciiTheme="minorHAnsi" w:eastAsiaTheme="minorEastAsia" w:hAnsiTheme="minorHAnsi" w:cstheme="minorBidi"/>
          <w:b w:val="0"/>
          <w:color w:val="auto"/>
          <w:sz w:val="22"/>
          <w:szCs w:val="22"/>
          <w:lang w:val="ru-RU"/>
        </w:rPr>
      </w:pPr>
      <w:hyperlink w:anchor="_Toc76049517" w:history="1">
        <w:r w:rsidR="00BE3A98" w:rsidRPr="00BE3A98">
          <w:rPr>
            <w:rStyle w:val="afff1"/>
            <w:caps/>
          </w:rPr>
          <w:t>3.</w:t>
        </w:r>
        <w:r w:rsidR="00BE3A98" w:rsidRPr="00BE3A98">
          <w:rPr>
            <w:rStyle w:val="afff1"/>
            <w:caps/>
          </w:rPr>
          <w:tab/>
          <w:t>Технические решения по функционалу ПодСистемы</w:t>
        </w:r>
        <w:r w:rsidR="00BE3A98">
          <w:rPr>
            <w:webHidden/>
          </w:rPr>
          <w:tab/>
        </w:r>
        <w:r w:rsidR="00BE3A98">
          <w:rPr>
            <w:webHidden/>
          </w:rPr>
          <w:fldChar w:fldCharType="begin"/>
        </w:r>
        <w:r w:rsidR="00BE3A98">
          <w:rPr>
            <w:webHidden/>
          </w:rPr>
          <w:instrText xml:space="preserve"> PAGEREF _Toc76049517 \h </w:instrText>
        </w:r>
        <w:r w:rsidR="00BE3A98">
          <w:rPr>
            <w:webHidden/>
          </w:rPr>
        </w:r>
        <w:r w:rsidR="00BE3A98">
          <w:rPr>
            <w:webHidden/>
          </w:rPr>
          <w:fldChar w:fldCharType="separate"/>
        </w:r>
        <w:r w:rsidR="00962E7B">
          <w:rPr>
            <w:webHidden/>
          </w:rPr>
          <w:t>15</w:t>
        </w:r>
        <w:r w:rsidR="00BE3A98">
          <w:rPr>
            <w:webHidden/>
          </w:rPr>
          <w:fldChar w:fldCharType="end"/>
        </w:r>
      </w:hyperlink>
    </w:p>
    <w:p w14:paraId="5A5D08C5" w14:textId="60FC9BC5" w:rsidR="00BE3A98" w:rsidRDefault="00307FA7">
      <w:pPr>
        <w:pStyle w:val="24"/>
        <w:rPr>
          <w:rFonts w:asciiTheme="minorHAnsi" w:eastAsiaTheme="minorEastAsia" w:hAnsiTheme="minorHAnsi" w:cstheme="minorBidi"/>
          <w:bCs w:val="0"/>
          <w:sz w:val="22"/>
          <w:szCs w:val="22"/>
        </w:rPr>
      </w:pPr>
      <w:hyperlink w:anchor="_Toc76049518" w:history="1">
        <w:r w:rsidR="00BE3A98" w:rsidRPr="00F56854">
          <w:rPr>
            <w:rStyle w:val="afff1"/>
            <w14:scene3d>
              <w14:camera w14:prst="orthographicFront"/>
              <w14:lightRig w14:rig="threePt" w14:dir="t">
                <w14:rot w14:lat="0" w14:lon="0" w14:rev="0"/>
              </w14:lightRig>
            </w14:scene3d>
          </w:rPr>
          <w:t>3.1.</w:t>
        </w:r>
        <w:r w:rsidR="00BE3A98">
          <w:rPr>
            <w:rFonts w:asciiTheme="minorHAnsi" w:eastAsiaTheme="minorEastAsia" w:hAnsiTheme="minorHAnsi" w:cstheme="minorBidi"/>
            <w:bCs w:val="0"/>
            <w:sz w:val="22"/>
            <w:szCs w:val="22"/>
          </w:rPr>
          <w:tab/>
        </w:r>
        <w:r w:rsidR="00BE3A98" w:rsidRPr="00F56854">
          <w:rPr>
            <w:rStyle w:val="afff1"/>
          </w:rPr>
          <w:t>Архитектура Системы</w:t>
        </w:r>
        <w:r w:rsidR="00BE3A98">
          <w:rPr>
            <w:webHidden/>
          </w:rPr>
          <w:tab/>
        </w:r>
        <w:r w:rsidR="00BE3A98">
          <w:rPr>
            <w:webHidden/>
          </w:rPr>
          <w:fldChar w:fldCharType="begin"/>
        </w:r>
        <w:r w:rsidR="00BE3A98">
          <w:rPr>
            <w:webHidden/>
          </w:rPr>
          <w:instrText xml:space="preserve"> PAGEREF _Toc76049518 \h </w:instrText>
        </w:r>
        <w:r w:rsidR="00BE3A98">
          <w:rPr>
            <w:webHidden/>
          </w:rPr>
        </w:r>
        <w:r w:rsidR="00BE3A98">
          <w:rPr>
            <w:webHidden/>
          </w:rPr>
          <w:fldChar w:fldCharType="separate"/>
        </w:r>
        <w:r w:rsidR="00962E7B">
          <w:rPr>
            <w:webHidden/>
          </w:rPr>
          <w:t>15</w:t>
        </w:r>
        <w:r w:rsidR="00BE3A98">
          <w:rPr>
            <w:webHidden/>
          </w:rPr>
          <w:fldChar w:fldCharType="end"/>
        </w:r>
      </w:hyperlink>
    </w:p>
    <w:p w14:paraId="3E265771" w14:textId="10481BF6" w:rsidR="00BE3A98" w:rsidRDefault="00307FA7">
      <w:pPr>
        <w:pStyle w:val="24"/>
        <w:rPr>
          <w:rFonts w:asciiTheme="minorHAnsi" w:eastAsiaTheme="minorEastAsia" w:hAnsiTheme="minorHAnsi" w:cstheme="minorBidi"/>
          <w:bCs w:val="0"/>
          <w:sz w:val="22"/>
          <w:szCs w:val="22"/>
        </w:rPr>
      </w:pPr>
      <w:hyperlink w:anchor="_Toc76049519" w:history="1">
        <w:r w:rsidR="00BE3A98" w:rsidRPr="00F56854">
          <w:rPr>
            <w:rStyle w:val="afff1"/>
            <w14:scene3d>
              <w14:camera w14:prst="orthographicFront"/>
              <w14:lightRig w14:rig="threePt" w14:dir="t">
                <w14:rot w14:lat="0" w14:lon="0" w14:rev="0"/>
              </w14:lightRig>
            </w14:scene3d>
          </w:rPr>
          <w:t>3.2.</w:t>
        </w:r>
        <w:r w:rsidR="00BE3A98">
          <w:rPr>
            <w:rFonts w:asciiTheme="minorHAnsi" w:eastAsiaTheme="minorEastAsia" w:hAnsiTheme="minorHAnsi" w:cstheme="minorBidi"/>
            <w:bCs w:val="0"/>
            <w:sz w:val="22"/>
            <w:szCs w:val="22"/>
          </w:rPr>
          <w:tab/>
        </w:r>
        <w:r w:rsidR="00BE3A98" w:rsidRPr="00F56854">
          <w:rPr>
            <w:rStyle w:val="afff1"/>
          </w:rPr>
          <w:t>Структура Подсистемы</w:t>
        </w:r>
        <w:r w:rsidR="00BE3A98">
          <w:rPr>
            <w:webHidden/>
          </w:rPr>
          <w:tab/>
        </w:r>
        <w:r w:rsidR="00BE3A98">
          <w:rPr>
            <w:webHidden/>
          </w:rPr>
          <w:fldChar w:fldCharType="begin"/>
        </w:r>
        <w:r w:rsidR="00BE3A98">
          <w:rPr>
            <w:webHidden/>
          </w:rPr>
          <w:instrText xml:space="preserve"> PAGEREF _Toc76049519 \h </w:instrText>
        </w:r>
        <w:r w:rsidR="00BE3A98">
          <w:rPr>
            <w:webHidden/>
          </w:rPr>
        </w:r>
        <w:r w:rsidR="00BE3A98">
          <w:rPr>
            <w:webHidden/>
          </w:rPr>
          <w:fldChar w:fldCharType="separate"/>
        </w:r>
        <w:r w:rsidR="00962E7B">
          <w:rPr>
            <w:webHidden/>
          </w:rPr>
          <w:t>15</w:t>
        </w:r>
        <w:r w:rsidR="00BE3A98">
          <w:rPr>
            <w:webHidden/>
          </w:rPr>
          <w:fldChar w:fldCharType="end"/>
        </w:r>
      </w:hyperlink>
    </w:p>
    <w:p w14:paraId="5FF556C7" w14:textId="020F0827" w:rsidR="00BE3A98" w:rsidRDefault="00307FA7">
      <w:pPr>
        <w:pStyle w:val="24"/>
        <w:rPr>
          <w:rFonts w:asciiTheme="minorHAnsi" w:eastAsiaTheme="minorEastAsia" w:hAnsiTheme="minorHAnsi" w:cstheme="minorBidi"/>
          <w:bCs w:val="0"/>
          <w:sz w:val="22"/>
          <w:szCs w:val="22"/>
        </w:rPr>
      </w:pPr>
      <w:hyperlink w:anchor="_Toc76049520" w:history="1">
        <w:r w:rsidR="00BE3A98" w:rsidRPr="00F56854">
          <w:rPr>
            <w:rStyle w:val="afff1"/>
            <w14:scene3d>
              <w14:camera w14:prst="orthographicFront"/>
              <w14:lightRig w14:rig="threePt" w14:dir="t">
                <w14:rot w14:lat="0" w14:lon="0" w14:rev="0"/>
              </w14:lightRig>
            </w14:scene3d>
          </w:rPr>
          <w:t>3.3.</w:t>
        </w:r>
        <w:r w:rsidR="00BE3A98">
          <w:rPr>
            <w:rFonts w:asciiTheme="minorHAnsi" w:eastAsiaTheme="minorEastAsia" w:hAnsiTheme="minorHAnsi" w:cstheme="minorBidi"/>
            <w:bCs w:val="0"/>
            <w:sz w:val="22"/>
            <w:szCs w:val="22"/>
          </w:rPr>
          <w:tab/>
        </w:r>
        <w:r w:rsidR="00BE3A98" w:rsidRPr="00F56854">
          <w:rPr>
            <w:rStyle w:val="afff1"/>
          </w:rPr>
          <w:t>Ролевой состав пользователей Подсистемы</w:t>
        </w:r>
        <w:r w:rsidR="00BE3A98">
          <w:rPr>
            <w:webHidden/>
          </w:rPr>
          <w:tab/>
        </w:r>
        <w:r w:rsidR="00BE3A98">
          <w:rPr>
            <w:webHidden/>
          </w:rPr>
          <w:fldChar w:fldCharType="begin"/>
        </w:r>
        <w:r w:rsidR="00BE3A98">
          <w:rPr>
            <w:webHidden/>
          </w:rPr>
          <w:instrText xml:space="preserve"> PAGEREF _Toc76049520 \h </w:instrText>
        </w:r>
        <w:r w:rsidR="00BE3A98">
          <w:rPr>
            <w:webHidden/>
          </w:rPr>
        </w:r>
        <w:r w:rsidR="00BE3A98">
          <w:rPr>
            <w:webHidden/>
          </w:rPr>
          <w:fldChar w:fldCharType="separate"/>
        </w:r>
        <w:r w:rsidR="00962E7B">
          <w:rPr>
            <w:webHidden/>
          </w:rPr>
          <w:t>18</w:t>
        </w:r>
        <w:r w:rsidR="00BE3A98">
          <w:rPr>
            <w:webHidden/>
          </w:rPr>
          <w:fldChar w:fldCharType="end"/>
        </w:r>
      </w:hyperlink>
    </w:p>
    <w:p w14:paraId="620EEA21" w14:textId="5F677C0E" w:rsidR="00BE3A98" w:rsidRDefault="00307FA7">
      <w:pPr>
        <w:pStyle w:val="24"/>
        <w:rPr>
          <w:rFonts w:asciiTheme="minorHAnsi" w:eastAsiaTheme="minorEastAsia" w:hAnsiTheme="minorHAnsi" w:cstheme="minorBidi"/>
          <w:bCs w:val="0"/>
          <w:sz w:val="22"/>
          <w:szCs w:val="22"/>
        </w:rPr>
      </w:pPr>
      <w:hyperlink w:anchor="_Toc76049521" w:history="1">
        <w:r w:rsidR="00BE3A98" w:rsidRPr="00F56854">
          <w:rPr>
            <w:rStyle w:val="afff1"/>
            <w14:scene3d>
              <w14:camera w14:prst="orthographicFront"/>
              <w14:lightRig w14:rig="threePt" w14:dir="t">
                <w14:rot w14:lat="0" w14:lon="0" w14:rev="0"/>
              </w14:lightRig>
            </w14:scene3d>
          </w:rPr>
          <w:t>3.4.</w:t>
        </w:r>
        <w:r w:rsidR="00BE3A98">
          <w:rPr>
            <w:rFonts w:asciiTheme="minorHAnsi" w:eastAsiaTheme="minorEastAsia" w:hAnsiTheme="minorHAnsi" w:cstheme="minorBidi"/>
            <w:bCs w:val="0"/>
            <w:sz w:val="22"/>
            <w:szCs w:val="22"/>
          </w:rPr>
          <w:tab/>
        </w:r>
        <w:r w:rsidR="00BE3A98" w:rsidRPr="00F56854">
          <w:rPr>
            <w:rStyle w:val="afff1"/>
          </w:rPr>
          <w:t>Состав функций Подсистемы «Заявления»</w:t>
        </w:r>
        <w:r w:rsidR="00BE3A98">
          <w:rPr>
            <w:webHidden/>
          </w:rPr>
          <w:tab/>
        </w:r>
        <w:r w:rsidR="00BE3A98">
          <w:rPr>
            <w:webHidden/>
          </w:rPr>
          <w:fldChar w:fldCharType="begin"/>
        </w:r>
        <w:r w:rsidR="00BE3A98">
          <w:rPr>
            <w:webHidden/>
          </w:rPr>
          <w:instrText xml:space="preserve"> PAGEREF _Toc76049521 \h </w:instrText>
        </w:r>
        <w:r w:rsidR="00BE3A98">
          <w:rPr>
            <w:webHidden/>
          </w:rPr>
        </w:r>
        <w:r w:rsidR="00BE3A98">
          <w:rPr>
            <w:webHidden/>
          </w:rPr>
          <w:fldChar w:fldCharType="separate"/>
        </w:r>
        <w:r w:rsidR="00962E7B">
          <w:rPr>
            <w:webHidden/>
          </w:rPr>
          <w:t>19</w:t>
        </w:r>
        <w:r w:rsidR="00BE3A98">
          <w:rPr>
            <w:webHidden/>
          </w:rPr>
          <w:fldChar w:fldCharType="end"/>
        </w:r>
      </w:hyperlink>
    </w:p>
    <w:p w14:paraId="7138EC05" w14:textId="7CCEFF50" w:rsidR="00BE3A98" w:rsidRDefault="00307FA7" w:rsidP="00BE3A98">
      <w:pPr>
        <w:pStyle w:val="24"/>
        <w:ind w:firstLine="284"/>
        <w:rPr>
          <w:rFonts w:asciiTheme="minorHAnsi" w:eastAsiaTheme="minorEastAsia" w:hAnsiTheme="minorHAnsi" w:cstheme="minorBidi"/>
          <w:sz w:val="22"/>
          <w:szCs w:val="22"/>
        </w:rPr>
      </w:pPr>
      <w:hyperlink w:anchor="_Toc76049522" w:history="1">
        <w:r w:rsidR="00BE3A98" w:rsidRPr="00F56854">
          <w:rPr>
            <w:rStyle w:val="afff1"/>
          </w:rPr>
          <w:t>3.4.1.</w:t>
        </w:r>
        <w:r w:rsidR="00BE3A98">
          <w:rPr>
            <w:rFonts w:asciiTheme="minorHAnsi" w:eastAsiaTheme="minorEastAsia" w:hAnsiTheme="minorHAnsi" w:cstheme="minorBidi"/>
            <w:sz w:val="22"/>
            <w:szCs w:val="22"/>
          </w:rPr>
          <w:t xml:space="preserve"> </w:t>
        </w:r>
        <w:r w:rsidR="00BE3A98" w:rsidRPr="00F56854">
          <w:rPr>
            <w:rStyle w:val="afff1"/>
          </w:rPr>
          <w:t>Внешний контур Подсистемы</w:t>
        </w:r>
        <w:r w:rsidR="00BE3A98">
          <w:rPr>
            <w:webHidden/>
          </w:rPr>
          <w:tab/>
        </w:r>
        <w:r w:rsidR="00BE3A98">
          <w:rPr>
            <w:webHidden/>
          </w:rPr>
          <w:fldChar w:fldCharType="begin"/>
        </w:r>
        <w:r w:rsidR="00BE3A98">
          <w:rPr>
            <w:webHidden/>
          </w:rPr>
          <w:instrText xml:space="preserve"> PAGEREF _Toc76049522 \h </w:instrText>
        </w:r>
        <w:r w:rsidR="00BE3A98">
          <w:rPr>
            <w:webHidden/>
          </w:rPr>
        </w:r>
        <w:r w:rsidR="00BE3A98">
          <w:rPr>
            <w:webHidden/>
          </w:rPr>
          <w:fldChar w:fldCharType="separate"/>
        </w:r>
        <w:r w:rsidR="00962E7B">
          <w:rPr>
            <w:webHidden/>
          </w:rPr>
          <w:t>20</w:t>
        </w:r>
        <w:r w:rsidR="00BE3A98">
          <w:rPr>
            <w:webHidden/>
          </w:rPr>
          <w:fldChar w:fldCharType="end"/>
        </w:r>
      </w:hyperlink>
    </w:p>
    <w:p w14:paraId="2FC37B92" w14:textId="3C8D4AEA" w:rsidR="00BE3A98" w:rsidRDefault="00307FA7" w:rsidP="00BE3A98">
      <w:pPr>
        <w:pStyle w:val="24"/>
        <w:ind w:firstLine="284"/>
        <w:rPr>
          <w:rFonts w:asciiTheme="minorHAnsi" w:eastAsiaTheme="minorEastAsia" w:hAnsiTheme="minorHAnsi" w:cstheme="minorBidi"/>
          <w:sz w:val="22"/>
          <w:szCs w:val="22"/>
        </w:rPr>
      </w:pPr>
      <w:hyperlink w:anchor="_Toc76049523" w:history="1">
        <w:r w:rsidR="00BE3A98" w:rsidRPr="00F56854">
          <w:rPr>
            <w:rStyle w:val="afff1"/>
          </w:rPr>
          <w:t>3.4.2.</w:t>
        </w:r>
        <w:r w:rsidR="00BE3A98">
          <w:rPr>
            <w:rFonts w:asciiTheme="minorHAnsi" w:eastAsiaTheme="minorEastAsia" w:hAnsiTheme="minorHAnsi" w:cstheme="minorBidi"/>
            <w:sz w:val="22"/>
            <w:szCs w:val="22"/>
          </w:rPr>
          <w:t xml:space="preserve"> </w:t>
        </w:r>
        <w:r w:rsidR="00BE3A98" w:rsidRPr="00F56854">
          <w:rPr>
            <w:rStyle w:val="afff1"/>
          </w:rPr>
          <w:t>Основной контур Подсистемы</w:t>
        </w:r>
        <w:r w:rsidR="00BE3A98">
          <w:rPr>
            <w:webHidden/>
          </w:rPr>
          <w:tab/>
        </w:r>
        <w:r w:rsidR="00BE3A98">
          <w:rPr>
            <w:webHidden/>
          </w:rPr>
          <w:fldChar w:fldCharType="begin"/>
        </w:r>
        <w:r w:rsidR="00BE3A98">
          <w:rPr>
            <w:webHidden/>
          </w:rPr>
          <w:instrText xml:space="preserve"> PAGEREF _Toc76049523 \h </w:instrText>
        </w:r>
        <w:r w:rsidR="00BE3A98">
          <w:rPr>
            <w:webHidden/>
          </w:rPr>
        </w:r>
        <w:r w:rsidR="00BE3A98">
          <w:rPr>
            <w:webHidden/>
          </w:rPr>
          <w:fldChar w:fldCharType="separate"/>
        </w:r>
        <w:r w:rsidR="00962E7B">
          <w:rPr>
            <w:webHidden/>
          </w:rPr>
          <w:t>29</w:t>
        </w:r>
        <w:r w:rsidR="00BE3A98">
          <w:rPr>
            <w:webHidden/>
          </w:rPr>
          <w:fldChar w:fldCharType="end"/>
        </w:r>
      </w:hyperlink>
    </w:p>
    <w:p w14:paraId="79685E56" w14:textId="26B1EBB9" w:rsidR="00BE3A98" w:rsidRDefault="00307FA7" w:rsidP="00BE3A98">
      <w:pPr>
        <w:pStyle w:val="14"/>
        <w:tabs>
          <w:tab w:val="clear" w:pos="8789"/>
          <w:tab w:val="left" w:leader="dot" w:pos="8931"/>
        </w:tabs>
        <w:rPr>
          <w:rFonts w:asciiTheme="minorHAnsi" w:eastAsiaTheme="minorEastAsia" w:hAnsiTheme="minorHAnsi" w:cstheme="minorBidi"/>
          <w:b w:val="0"/>
          <w:color w:val="auto"/>
          <w:sz w:val="22"/>
          <w:szCs w:val="22"/>
          <w:lang w:val="ru-RU"/>
        </w:rPr>
      </w:pPr>
      <w:hyperlink w:anchor="_Toc76049524" w:history="1">
        <w:r w:rsidR="00BE3A98" w:rsidRPr="00BE3A98">
          <w:rPr>
            <w:rStyle w:val="afff1"/>
            <w:caps/>
          </w:rPr>
          <w:t>4.</w:t>
        </w:r>
        <w:r w:rsidR="00BE3A98" w:rsidRPr="00BE3A98">
          <w:rPr>
            <w:rStyle w:val="afff1"/>
            <w:caps/>
          </w:rPr>
          <w:tab/>
          <w:t>Решения по информационному о</w:t>
        </w:r>
        <w:r w:rsidR="00BE3A98">
          <w:rPr>
            <w:rStyle w:val="afff1"/>
            <w:caps/>
          </w:rPr>
          <w:t xml:space="preserve">беспечению </w:t>
        </w:r>
        <w:r w:rsidR="00BE3A98" w:rsidRPr="00BE3A98">
          <w:rPr>
            <w:rStyle w:val="afff1"/>
            <w:caps/>
          </w:rPr>
          <w:t>Подсистемы заявлений ТИС Югры</w:t>
        </w:r>
        <w:r w:rsidR="00BE3A98">
          <w:rPr>
            <w:webHidden/>
          </w:rPr>
          <w:tab/>
        </w:r>
        <w:r w:rsidR="00BE3A98">
          <w:rPr>
            <w:webHidden/>
          </w:rPr>
          <w:fldChar w:fldCharType="begin"/>
        </w:r>
        <w:r w:rsidR="00BE3A98">
          <w:rPr>
            <w:webHidden/>
          </w:rPr>
          <w:instrText xml:space="preserve"> PAGEREF _Toc76049524 \h </w:instrText>
        </w:r>
        <w:r w:rsidR="00BE3A98">
          <w:rPr>
            <w:webHidden/>
          </w:rPr>
        </w:r>
        <w:r w:rsidR="00BE3A98">
          <w:rPr>
            <w:webHidden/>
          </w:rPr>
          <w:fldChar w:fldCharType="separate"/>
        </w:r>
        <w:r w:rsidR="00962E7B">
          <w:rPr>
            <w:webHidden/>
          </w:rPr>
          <w:t>34</w:t>
        </w:r>
        <w:r w:rsidR="00BE3A98">
          <w:rPr>
            <w:webHidden/>
          </w:rPr>
          <w:fldChar w:fldCharType="end"/>
        </w:r>
      </w:hyperlink>
    </w:p>
    <w:p w14:paraId="33F80254" w14:textId="0F6FAC4D" w:rsidR="00BE3A98" w:rsidRDefault="00307FA7">
      <w:pPr>
        <w:pStyle w:val="24"/>
        <w:rPr>
          <w:rFonts w:asciiTheme="minorHAnsi" w:eastAsiaTheme="minorEastAsia" w:hAnsiTheme="minorHAnsi" w:cstheme="minorBidi"/>
          <w:bCs w:val="0"/>
          <w:sz w:val="22"/>
          <w:szCs w:val="22"/>
        </w:rPr>
      </w:pPr>
      <w:hyperlink w:anchor="_Toc76049525" w:history="1">
        <w:r w:rsidR="00BE3A98" w:rsidRPr="00F56854">
          <w:rPr>
            <w:rStyle w:val="afff1"/>
            <w14:scene3d>
              <w14:camera w14:prst="orthographicFront"/>
              <w14:lightRig w14:rig="threePt" w14:dir="t">
                <w14:rot w14:lat="0" w14:lon="0" w14:rev="0"/>
              </w14:lightRig>
            </w14:scene3d>
          </w:rPr>
          <w:t>4.1.</w:t>
        </w:r>
        <w:r w:rsidR="00BE3A98">
          <w:rPr>
            <w:rFonts w:asciiTheme="minorHAnsi" w:eastAsiaTheme="minorEastAsia" w:hAnsiTheme="minorHAnsi" w:cstheme="minorBidi"/>
            <w:bCs w:val="0"/>
            <w:sz w:val="22"/>
            <w:szCs w:val="22"/>
          </w:rPr>
          <w:tab/>
        </w:r>
        <w:r w:rsidR="00BE3A98" w:rsidRPr="00F56854">
          <w:rPr>
            <w:rStyle w:val="afff1"/>
          </w:rPr>
          <w:t>Инфологическая модель данных</w:t>
        </w:r>
        <w:r w:rsidR="00BE3A98">
          <w:rPr>
            <w:webHidden/>
          </w:rPr>
          <w:tab/>
        </w:r>
        <w:r w:rsidR="00BE3A98">
          <w:rPr>
            <w:webHidden/>
          </w:rPr>
          <w:fldChar w:fldCharType="begin"/>
        </w:r>
        <w:r w:rsidR="00BE3A98">
          <w:rPr>
            <w:webHidden/>
          </w:rPr>
          <w:instrText xml:space="preserve"> PAGEREF _Toc76049525 \h </w:instrText>
        </w:r>
        <w:r w:rsidR="00BE3A98">
          <w:rPr>
            <w:webHidden/>
          </w:rPr>
        </w:r>
        <w:r w:rsidR="00BE3A98">
          <w:rPr>
            <w:webHidden/>
          </w:rPr>
          <w:fldChar w:fldCharType="separate"/>
        </w:r>
        <w:r w:rsidR="00962E7B">
          <w:rPr>
            <w:webHidden/>
          </w:rPr>
          <w:t>34</w:t>
        </w:r>
        <w:r w:rsidR="00BE3A98">
          <w:rPr>
            <w:webHidden/>
          </w:rPr>
          <w:fldChar w:fldCharType="end"/>
        </w:r>
      </w:hyperlink>
    </w:p>
    <w:p w14:paraId="4C7E185F" w14:textId="73B4FF24" w:rsidR="00BE3A98" w:rsidRDefault="00307FA7">
      <w:pPr>
        <w:pStyle w:val="24"/>
        <w:rPr>
          <w:rFonts w:asciiTheme="minorHAnsi" w:eastAsiaTheme="minorEastAsia" w:hAnsiTheme="minorHAnsi" w:cstheme="minorBidi"/>
          <w:bCs w:val="0"/>
          <w:sz w:val="22"/>
          <w:szCs w:val="22"/>
        </w:rPr>
      </w:pPr>
      <w:hyperlink w:anchor="_Toc76049526" w:history="1">
        <w:r w:rsidR="00BE3A98" w:rsidRPr="00F56854">
          <w:rPr>
            <w:rStyle w:val="afff1"/>
            <w14:scene3d>
              <w14:camera w14:prst="orthographicFront"/>
              <w14:lightRig w14:rig="threePt" w14:dir="t">
                <w14:rot w14:lat="0" w14:lon="0" w14:rev="0"/>
              </w14:lightRig>
            </w14:scene3d>
          </w:rPr>
          <w:t>4.2.</w:t>
        </w:r>
        <w:r w:rsidR="00BE3A98">
          <w:rPr>
            <w:rFonts w:asciiTheme="minorHAnsi" w:eastAsiaTheme="minorEastAsia" w:hAnsiTheme="minorHAnsi" w:cstheme="minorBidi"/>
            <w:bCs w:val="0"/>
            <w:sz w:val="22"/>
            <w:szCs w:val="22"/>
          </w:rPr>
          <w:tab/>
        </w:r>
        <w:r w:rsidR="00BE3A98" w:rsidRPr="00F56854">
          <w:rPr>
            <w:rStyle w:val="afff1"/>
          </w:rPr>
          <w:t>Объекты (сущности) ER-модели</w:t>
        </w:r>
        <w:r w:rsidR="00BE3A98">
          <w:rPr>
            <w:webHidden/>
          </w:rPr>
          <w:tab/>
        </w:r>
        <w:r w:rsidR="00BE3A98">
          <w:rPr>
            <w:webHidden/>
          </w:rPr>
          <w:fldChar w:fldCharType="begin"/>
        </w:r>
        <w:r w:rsidR="00BE3A98">
          <w:rPr>
            <w:webHidden/>
          </w:rPr>
          <w:instrText xml:space="preserve"> PAGEREF _Toc76049526 \h </w:instrText>
        </w:r>
        <w:r w:rsidR="00BE3A98">
          <w:rPr>
            <w:webHidden/>
          </w:rPr>
        </w:r>
        <w:r w:rsidR="00BE3A98">
          <w:rPr>
            <w:webHidden/>
          </w:rPr>
          <w:fldChar w:fldCharType="separate"/>
        </w:r>
        <w:r w:rsidR="00962E7B">
          <w:rPr>
            <w:webHidden/>
          </w:rPr>
          <w:t>34</w:t>
        </w:r>
        <w:r w:rsidR="00BE3A98">
          <w:rPr>
            <w:webHidden/>
          </w:rPr>
          <w:fldChar w:fldCharType="end"/>
        </w:r>
      </w:hyperlink>
    </w:p>
    <w:p w14:paraId="1C79D5C5" w14:textId="64323A59" w:rsidR="00BE3A98" w:rsidRDefault="00307FA7">
      <w:pPr>
        <w:pStyle w:val="24"/>
        <w:rPr>
          <w:rFonts w:asciiTheme="minorHAnsi" w:eastAsiaTheme="minorEastAsia" w:hAnsiTheme="minorHAnsi" w:cstheme="minorBidi"/>
          <w:bCs w:val="0"/>
          <w:sz w:val="22"/>
          <w:szCs w:val="22"/>
        </w:rPr>
      </w:pPr>
      <w:hyperlink w:anchor="_Toc76049527" w:history="1">
        <w:r w:rsidR="00BE3A98" w:rsidRPr="00F56854">
          <w:rPr>
            <w:rStyle w:val="afff1"/>
            <w14:scene3d>
              <w14:camera w14:prst="orthographicFront"/>
              <w14:lightRig w14:rig="threePt" w14:dir="t">
                <w14:rot w14:lat="0" w14:lon="0" w14:rev="0"/>
              </w14:lightRig>
            </w14:scene3d>
          </w:rPr>
          <w:t>4.3.</w:t>
        </w:r>
        <w:r w:rsidR="00BE3A98">
          <w:rPr>
            <w:rFonts w:asciiTheme="minorHAnsi" w:eastAsiaTheme="minorEastAsia" w:hAnsiTheme="minorHAnsi" w:cstheme="minorBidi"/>
            <w:bCs w:val="0"/>
            <w:sz w:val="22"/>
            <w:szCs w:val="22"/>
          </w:rPr>
          <w:tab/>
        </w:r>
        <w:r w:rsidR="00BE3A98" w:rsidRPr="00F56854">
          <w:rPr>
            <w:rStyle w:val="afff1"/>
          </w:rPr>
          <w:t>Связи между объектами ER-модели</w:t>
        </w:r>
        <w:r w:rsidR="00BE3A98">
          <w:rPr>
            <w:webHidden/>
          </w:rPr>
          <w:tab/>
        </w:r>
        <w:r w:rsidR="00BE3A98">
          <w:rPr>
            <w:webHidden/>
          </w:rPr>
          <w:fldChar w:fldCharType="begin"/>
        </w:r>
        <w:r w:rsidR="00BE3A98">
          <w:rPr>
            <w:webHidden/>
          </w:rPr>
          <w:instrText xml:space="preserve"> PAGEREF _Toc76049527 \h </w:instrText>
        </w:r>
        <w:r w:rsidR="00BE3A98">
          <w:rPr>
            <w:webHidden/>
          </w:rPr>
        </w:r>
        <w:r w:rsidR="00BE3A98">
          <w:rPr>
            <w:webHidden/>
          </w:rPr>
          <w:fldChar w:fldCharType="separate"/>
        </w:r>
        <w:r w:rsidR="00962E7B">
          <w:rPr>
            <w:webHidden/>
          </w:rPr>
          <w:t>35</w:t>
        </w:r>
        <w:r w:rsidR="00BE3A98">
          <w:rPr>
            <w:webHidden/>
          </w:rPr>
          <w:fldChar w:fldCharType="end"/>
        </w:r>
      </w:hyperlink>
    </w:p>
    <w:p w14:paraId="090AB791" w14:textId="62595CB6" w:rsidR="00BE3A98" w:rsidRDefault="00307FA7">
      <w:pPr>
        <w:pStyle w:val="24"/>
        <w:rPr>
          <w:rFonts w:asciiTheme="minorHAnsi" w:eastAsiaTheme="minorEastAsia" w:hAnsiTheme="minorHAnsi" w:cstheme="minorBidi"/>
          <w:bCs w:val="0"/>
          <w:sz w:val="22"/>
          <w:szCs w:val="22"/>
        </w:rPr>
      </w:pPr>
      <w:hyperlink w:anchor="_Toc76049528" w:history="1">
        <w:r w:rsidR="00BE3A98" w:rsidRPr="00F56854">
          <w:rPr>
            <w:rStyle w:val="afff1"/>
            <w14:scene3d>
              <w14:camera w14:prst="orthographicFront"/>
              <w14:lightRig w14:rig="threePt" w14:dir="t">
                <w14:rot w14:lat="0" w14:lon="0" w14:rev="0"/>
              </w14:lightRig>
            </w14:scene3d>
          </w:rPr>
          <w:t>4.4.</w:t>
        </w:r>
        <w:r w:rsidR="00BE3A98">
          <w:rPr>
            <w:rFonts w:asciiTheme="minorHAnsi" w:eastAsiaTheme="minorEastAsia" w:hAnsiTheme="minorHAnsi" w:cstheme="minorBidi"/>
            <w:bCs w:val="0"/>
            <w:sz w:val="22"/>
            <w:szCs w:val="22"/>
          </w:rPr>
          <w:tab/>
        </w:r>
        <w:r w:rsidR="00BE3A98" w:rsidRPr="00F56854">
          <w:rPr>
            <w:rStyle w:val="afff1"/>
          </w:rPr>
          <w:t>Справочники Системы</w:t>
        </w:r>
        <w:r w:rsidR="00BE3A98">
          <w:rPr>
            <w:webHidden/>
          </w:rPr>
          <w:tab/>
        </w:r>
        <w:r w:rsidR="00BE3A98">
          <w:rPr>
            <w:webHidden/>
          </w:rPr>
          <w:fldChar w:fldCharType="begin"/>
        </w:r>
        <w:r w:rsidR="00BE3A98">
          <w:rPr>
            <w:webHidden/>
          </w:rPr>
          <w:instrText xml:space="preserve"> PAGEREF _Toc76049528 \h </w:instrText>
        </w:r>
        <w:r w:rsidR="00BE3A98">
          <w:rPr>
            <w:webHidden/>
          </w:rPr>
        </w:r>
        <w:r w:rsidR="00BE3A98">
          <w:rPr>
            <w:webHidden/>
          </w:rPr>
          <w:fldChar w:fldCharType="separate"/>
        </w:r>
        <w:r w:rsidR="00962E7B">
          <w:rPr>
            <w:webHidden/>
          </w:rPr>
          <w:t>36</w:t>
        </w:r>
        <w:r w:rsidR="00BE3A98">
          <w:rPr>
            <w:webHidden/>
          </w:rPr>
          <w:fldChar w:fldCharType="end"/>
        </w:r>
      </w:hyperlink>
    </w:p>
    <w:p w14:paraId="7B30F6B6" w14:textId="4428F405" w:rsidR="00BE3A98" w:rsidRDefault="00307FA7" w:rsidP="00BE3A98">
      <w:pPr>
        <w:pStyle w:val="24"/>
        <w:ind w:firstLine="284"/>
        <w:rPr>
          <w:rFonts w:asciiTheme="minorHAnsi" w:eastAsiaTheme="minorEastAsia" w:hAnsiTheme="minorHAnsi" w:cstheme="minorBidi"/>
          <w:sz w:val="22"/>
          <w:szCs w:val="22"/>
        </w:rPr>
      </w:pPr>
      <w:hyperlink w:anchor="_Toc76049529" w:history="1">
        <w:r w:rsidR="00BE3A98" w:rsidRPr="00F56854">
          <w:rPr>
            <w:rStyle w:val="afff1"/>
          </w:rPr>
          <w:t>4.4.1.</w:t>
        </w:r>
        <w:r w:rsidR="00BE3A98">
          <w:rPr>
            <w:rFonts w:asciiTheme="minorHAnsi" w:eastAsiaTheme="minorEastAsia" w:hAnsiTheme="minorHAnsi" w:cstheme="minorBidi"/>
            <w:sz w:val="22"/>
            <w:szCs w:val="22"/>
          </w:rPr>
          <w:t xml:space="preserve"> </w:t>
        </w:r>
        <w:r w:rsidR="00BE3A98" w:rsidRPr="00F56854">
          <w:rPr>
            <w:rStyle w:val="afff1"/>
          </w:rPr>
          <w:t>Категория услуг</w:t>
        </w:r>
        <w:r w:rsidR="00BE3A98">
          <w:rPr>
            <w:webHidden/>
          </w:rPr>
          <w:tab/>
        </w:r>
        <w:r w:rsidR="00BE3A98">
          <w:rPr>
            <w:webHidden/>
          </w:rPr>
          <w:fldChar w:fldCharType="begin"/>
        </w:r>
        <w:r w:rsidR="00BE3A98">
          <w:rPr>
            <w:webHidden/>
          </w:rPr>
          <w:instrText xml:space="preserve"> PAGEREF _Toc76049529 \h </w:instrText>
        </w:r>
        <w:r w:rsidR="00BE3A98">
          <w:rPr>
            <w:webHidden/>
          </w:rPr>
        </w:r>
        <w:r w:rsidR="00BE3A98">
          <w:rPr>
            <w:webHidden/>
          </w:rPr>
          <w:fldChar w:fldCharType="separate"/>
        </w:r>
        <w:r w:rsidR="00962E7B">
          <w:rPr>
            <w:webHidden/>
          </w:rPr>
          <w:t>36</w:t>
        </w:r>
        <w:r w:rsidR="00BE3A98">
          <w:rPr>
            <w:webHidden/>
          </w:rPr>
          <w:fldChar w:fldCharType="end"/>
        </w:r>
      </w:hyperlink>
    </w:p>
    <w:p w14:paraId="2075976F" w14:textId="3E23FE35" w:rsidR="00BE3A98" w:rsidRDefault="00307FA7" w:rsidP="00BE3A98">
      <w:pPr>
        <w:pStyle w:val="24"/>
        <w:ind w:firstLine="284"/>
        <w:rPr>
          <w:rFonts w:asciiTheme="minorHAnsi" w:eastAsiaTheme="minorEastAsia" w:hAnsiTheme="minorHAnsi" w:cstheme="minorBidi"/>
          <w:sz w:val="22"/>
          <w:szCs w:val="22"/>
        </w:rPr>
      </w:pPr>
      <w:hyperlink w:anchor="_Toc76049530" w:history="1">
        <w:r w:rsidR="00BE3A98" w:rsidRPr="00F56854">
          <w:rPr>
            <w:rStyle w:val="afff1"/>
          </w:rPr>
          <w:t>4.4.2.</w:t>
        </w:r>
        <w:r w:rsidR="00BE3A98">
          <w:rPr>
            <w:rFonts w:asciiTheme="minorHAnsi" w:eastAsiaTheme="minorEastAsia" w:hAnsiTheme="minorHAnsi" w:cstheme="minorBidi"/>
            <w:sz w:val="22"/>
            <w:szCs w:val="22"/>
          </w:rPr>
          <w:t xml:space="preserve"> </w:t>
        </w:r>
        <w:r w:rsidR="00BE3A98" w:rsidRPr="00F56854">
          <w:rPr>
            <w:rStyle w:val="afff1"/>
          </w:rPr>
          <w:t>Категория получателей</w:t>
        </w:r>
        <w:r w:rsidR="00BE3A98">
          <w:rPr>
            <w:webHidden/>
          </w:rPr>
          <w:tab/>
        </w:r>
        <w:r w:rsidR="00BE3A98">
          <w:rPr>
            <w:webHidden/>
          </w:rPr>
          <w:fldChar w:fldCharType="begin"/>
        </w:r>
        <w:r w:rsidR="00BE3A98">
          <w:rPr>
            <w:webHidden/>
          </w:rPr>
          <w:instrText xml:space="preserve"> PAGEREF _Toc76049530 \h </w:instrText>
        </w:r>
        <w:r w:rsidR="00BE3A98">
          <w:rPr>
            <w:webHidden/>
          </w:rPr>
        </w:r>
        <w:r w:rsidR="00BE3A98">
          <w:rPr>
            <w:webHidden/>
          </w:rPr>
          <w:fldChar w:fldCharType="separate"/>
        </w:r>
        <w:r w:rsidR="00962E7B">
          <w:rPr>
            <w:webHidden/>
          </w:rPr>
          <w:t>36</w:t>
        </w:r>
        <w:r w:rsidR="00BE3A98">
          <w:rPr>
            <w:webHidden/>
          </w:rPr>
          <w:fldChar w:fldCharType="end"/>
        </w:r>
      </w:hyperlink>
    </w:p>
    <w:p w14:paraId="5A3F45C7" w14:textId="64B12C99" w:rsidR="00BE3A98" w:rsidRDefault="00307FA7" w:rsidP="00BE3A98">
      <w:pPr>
        <w:pStyle w:val="24"/>
        <w:ind w:firstLine="284"/>
        <w:rPr>
          <w:rFonts w:asciiTheme="minorHAnsi" w:eastAsiaTheme="minorEastAsia" w:hAnsiTheme="minorHAnsi" w:cstheme="minorBidi"/>
          <w:sz w:val="22"/>
          <w:szCs w:val="22"/>
        </w:rPr>
      </w:pPr>
      <w:hyperlink w:anchor="_Toc76049531" w:history="1">
        <w:r w:rsidR="00BE3A98" w:rsidRPr="00F56854">
          <w:rPr>
            <w:rStyle w:val="afff1"/>
          </w:rPr>
          <w:t>4.4.3.</w:t>
        </w:r>
        <w:r w:rsidR="00BE3A98">
          <w:rPr>
            <w:rFonts w:asciiTheme="minorHAnsi" w:eastAsiaTheme="minorEastAsia" w:hAnsiTheme="minorHAnsi" w:cstheme="minorBidi"/>
            <w:sz w:val="22"/>
            <w:szCs w:val="22"/>
          </w:rPr>
          <w:t xml:space="preserve"> </w:t>
        </w:r>
        <w:r w:rsidR="00BE3A98" w:rsidRPr="00F56854">
          <w:rPr>
            <w:rStyle w:val="afff1"/>
          </w:rPr>
          <w:t>Статус</w:t>
        </w:r>
        <w:r w:rsidR="00BE3A98">
          <w:rPr>
            <w:webHidden/>
          </w:rPr>
          <w:tab/>
        </w:r>
        <w:r w:rsidR="00BE3A98">
          <w:rPr>
            <w:webHidden/>
          </w:rPr>
          <w:fldChar w:fldCharType="begin"/>
        </w:r>
        <w:r w:rsidR="00BE3A98">
          <w:rPr>
            <w:webHidden/>
          </w:rPr>
          <w:instrText xml:space="preserve"> PAGEREF _Toc76049531 \h </w:instrText>
        </w:r>
        <w:r w:rsidR="00BE3A98">
          <w:rPr>
            <w:webHidden/>
          </w:rPr>
        </w:r>
        <w:r w:rsidR="00BE3A98">
          <w:rPr>
            <w:webHidden/>
          </w:rPr>
          <w:fldChar w:fldCharType="separate"/>
        </w:r>
        <w:r w:rsidR="00962E7B">
          <w:rPr>
            <w:webHidden/>
          </w:rPr>
          <w:t>36</w:t>
        </w:r>
        <w:r w:rsidR="00BE3A98">
          <w:rPr>
            <w:webHidden/>
          </w:rPr>
          <w:fldChar w:fldCharType="end"/>
        </w:r>
      </w:hyperlink>
    </w:p>
    <w:p w14:paraId="4864D5EF" w14:textId="7AB8EFD0" w:rsidR="00BE3A98" w:rsidRDefault="00307FA7">
      <w:pPr>
        <w:pStyle w:val="24"/>
        <w:rPr>
          <w:rFonts w:asciiTheme="minorHAnsi" w:eastAsiaTheme="minorEastAsia" w:hAnsiTheme="minorHAnsi" w:cstheme="minorBidi"/>
          <w:bCs w:val="0"/>
          <w:sz w:val="22"/>
          <w:szCs w:val="22"/>
        </w:rPr>
      </w:pPr>
      <w:hyperlink w:anchor="_Toc76049532" w:history="1">
        <w:r w:rsidR="00BE3A98" w:rsidRPr="00F56854">
          <w:rPr>
            <w:rStyle w:val="afff1"/>
            <w14:scene3d>
              <w14:camera w14:prst="orthographicFront"/>
              <w14:lightRig w14:rig="threePt" w14:dir="t">
                <w14:rot w14:lat="0" w14:lon="0" w14:rev="0"/>
              </w14:lightRig>
            </w14:scene3d>
          </w:rPr>
          <w:t>4.5.</w:t>
        </w:r>
        <w:r w:rsidR="00BE3A98">
          <w:rPr>
            <w:rFonts w:asciiTheme="minorHAnsi" w:eastAsiaTheme="minorEastAsia" w:hAnsiTheme="minorHAnsi" w:cstheme="minorBidi"/>
            <w:bCs w:val="0"/>
            <w:sz w:val="22"/>
            <w:szCs w:val="22"/>
          </w:rPr>
          <w:tab/>
        </w:r>
        <w:r w:rsidR="00BE3A98" w:rsidRPr="00F56854">
          <w:rPr>
            <w:rStyle w:val="afff1"/>
          </w:rPr>
          <w:t>Атрибуты объектов ER-модели</w:t>
        </w:r>
        <w:r w:rsidR="00BE3A98">
          <w:rPr>
            <w:webHidden/>
          </w:rPr>
          <w:tab/>
        </w:r>
        <w:r w:rsidR="00BE3A98">
          <w:rPr>
            <w:webHidden/>
          </w:rPr>
          <w:fldChar w:fldCharType="begin"/>
        </w:r>
        <w:r w:rsidR="00BE3A98">
          <w:rPr>
            <w:webHidden/>
          </w:rPr>
          <w:instrText xml:space="preserve"> PAGEREF _Toc76049532 \h </w:instrText>
        </w:r>
        <w:r w:rsidR="00BE3A98">
          <w:rPr>
            <w:webHidden/>
          </w:rPr>
        </w:r>
        <w:r w:rsidR="00BE3A98">
          <w:rPr>
            <w:webHidden/>
          </w:rPr>
          <w:fldChar w:fldCharType="separate"/>
        </w:r>
        <w:r w:rsidR="00962E7B">
          <w:rPr>
            <w:webHidden/>
          </w:rPr>
          <w:t>37</w:t>
        </w:r>
        <w:r w:rsidR="00BE3A98">
          <w:rPr>
            <w:webHidden/>
          </w:rPr>
          <w:fldChar w:fldCharType="end"/>
        </w:r>
      </w:hyperlink>
    </w:p>
    <w:p w14:paraId="5F700837" w14:textId="3B728BA5" w:rsidR="00BE3A98" w:rsidRDefault="00307FA7" w:rsidP="00BE3A98">
      <w:pPr>
        <w:pStyle w:val="24"/>
        <w:ind w:firstLine="284"/>
        <w:rPr>
          <w:rFonts w:asciiTheme="minorHAnsi" w:eastAsiaTheme="minorEastAsia" w:hAnsiTheme="minorHAnsi" w:cstheme="minorBidi"/>
          <w:sz w:val="22"/>
          <w:szCs w:val="22"/>
        </w:rPr>
      </w:pPr>
      <w:hyperlink w:anchor="_Toc76049533" w:history="1">
        <w:r w:rsidR="00BE3A98" w:rsidRPr="00F56854">
          <w:rPr>
            <w:rStyle w:val="afff1"/>
          </w:rPr>
          <w:t>4.5.1.</w:t>
        </w:r>
        <w:r w:rsidR="00BE3A98">
          <w:rPr>
            <w:rFonts w:asciiTheme="minorHAnsi" w:eastAsiaTheme="minorEastAsia" w:hAnsiTheme="minorHAnsi" w:cstheme="minorBidi"/>
            <w:sz w:val="22"/>
            <w:szCs w:val="22"/>
          </w:rPr>
          <w:t xml:space="preserve"> </w:t>
        </w:r>
        <w:r w:rsidR="00BE3A98" w:rsidRPr="00F56854">
          <w:rPr>
            <w:rStyle w:val="afff1"/>
          </w:rPr>
          <w:t>Объект «Услуга»</w:t>
        </w:r>
        <w:r w:rsidR="00BE3A98">
          <w:rPr>
            <w:webHidden/>
          </w:rPr>
          <w:tab/>
        </w:r>
        <w:r w:rsidR="00BE3A98">
          <w:rPr>
            <w:webHidden/>
          </w:rPr>
          <w:fldChar w:fldCharType="begin"/>
        </w:r>
        <w:r w:rsidR="00BE3A98">
          <w:rPr>
            <w:webHidden/>
          </w:rPr>
          <w:instrText xml:space="preserve"> PAGEREF _Toc76049533 \h </w:instrText>
        </w:r>
        <w:r w:rsidR="00BE3A98">
          <w:rPr>
            <w:webHidden/>
          </w:rPr>
        </w:r>
        <w:r w:rsidR="00BE3A98">
          <w:rPr>
            <w:webHidden/>
          </w:rPr>
          <w:fldChar w:fldCharType="separate"/>
        </w:r>
        <w:r w:rsidR="00962E7B">
          <w:rPr>
            <w:webHidden/>
          </w:rPr>
          <w:t>37</w:t>
        </w:r>
        <w:r w:rsidR="00BE3A98">
          <w:rPr>
            <w:webHidden/>
          </w:rPr>
          <w:fldChar w:fldCharType="end"/>
        </w:r>
      </w:hyperlink>
    </w:p>
    <w:p w14:paraId="67F81060" w14:textId="7A7F9EE0" w:rsidR="00BE3A98" w:rsidRDefault="00307FA7" w:rsidP="00BE3A98">
      <w:pPr>
        <w:pStyle w:val="24"/>
        <w:ind w:firstLine="284"/>
        <w:rPr>
          <w:rFonts w:asciiTheme="minorHAnsi" w:eastAsiaTheme="minorEastAsia" w:hAnsiTheme="minorHAnsi" w:cstheme="minorBidi"/>
          <w:sz w:val="22"/>
          <w:szCs w:val="22"/>
        </w:rPr>
      </w:pPr>
      <w:hyperlink w:anchor="_Toc76049534" w:history="1">
        <w:r w:rsidR="00BE3A98" w:rsidRPr="00F56854">
          <w:rPr>
            <w:rStyle w:val="afff1"/>
          </w:rPr>
          <w:t>4.5.2.</w:t>
        </w:r>
        <w:r w:rsidR="00BE3A98">
          <w:rPr>
            <w:rFonts w:asciiTheme="minorHAnsi" w:eastAsiaTheme="minorEastAsia" w:hAnsiTheme="minorHAnsi" w:cstheme="minorBidi"/>
            <w:sz w:val="22"/>
            <w:szCs w:val="22"/>
          </w:rPr>
          <w:t xml:space="preserve"> </w:t>
        </w:r>
        <w:r w:rsidR="00BE3A98" w:rsidRPr="00F56854">
          <w:rPr>
            <w:rStyle w:val="afff1"/>
          </w:rPr>
          <w:t>Объект «Поставщик услуги»</w:t>
        </w:r>
        <w:r w:rsidR="00BE3A98">
          <w:rPr>
            <w:webHidden/>
          </w:rPr>
          <w:tab/>
        </w:r>
        <w:r w:rsidR="00BE3A98">
          <w:rPr>
            <w:webHidden/>
          </w:rPr>
          <w:fldChar w:fldCharType="begin"/>
        </w:r>
        <w:r w:rsidR="00BE3A98">
          <w:rPr>
            <w:webHidden/>
          </w:rPr>
          <w:instrText xml:space="preserve"> PAGEREF _Toc76049534 \h </w:instrText>
        </w:r>
        <w:r w:rsidR="00BE3A98">
          <w:rPr>
            <w:webHidden/>
          </w:rPr>
        </w:r>
        <w:r w:rsidR="00BE3A98">
          <w:rPr>
            <w:webHidden/>
          </w:rPr>
          <w:fldChar w:fldCharType="separate"/>
        </w:r>
        <w:r w:rsidR="00962E7B">
          <w:rPr>
            <w:webHidden/>
          </w:rPr>
          <w:t>37</w:t>
        </w:r>
        <w:r w:rsidR="00BE3A98">
          <w:rPr>
            <w:webHidden/>
          </w:rPr>
          <w:fldChar w:fldCharType="end"/>
        </w:r>
      </w:hyperlink>
    </w:p>
    <w:p w14:paraId="32993062" w14:textId="2892C6CC" w:rsidR="00BE3A98" w:rsidRDefault="00307FA7" w:rsidP="00BE3A98">
      <w:pPr>
        <w:pStyle w:val="24"/>
        <w:ind w:firstLine="284"/>
        <w:rPr>
          <w:rFonts w:asciiTheme="minorHAnsi" w:eastAsiaTheme="minorEastAsia" w:hAnsiTheme="minorHAnsi" w:cstheme="minorBidi"/>
          <w:sz w:val="22"/>
          <w:szCs w:val="22"/>
        </w:rPr>
      </w:pPr>
      <w:hyperlink w:anchor="_Toc76049535" w:history="1">
        <w:r w:rsidR="00BE3A98" w:rsidRPr="00F56854">
          <w:rPr>
            <w:rStyle w:val="afff1"/>
          </w:rPr>
          <w:t>4.5.3.</w:t>
        </w:r>
        <w:r w:rsidR="00BE3A98">
          <w:rPr>
            <w:rFonts w:asciiTheme="minorHAnsi" w:eastAsiaTheme="minorEastAsia" w:hAnsiTheme="minorHAnsi" w:cstheme="minorBidi"/>
            <w:sz w:val="22"/>
            <w:szCs w:val="22"/>
          </w:rPr>
          <w:t xml:space="preserve"> </w:t>
        </w:r>
        <w:r w:rsidR="00BE3A98" w:rsidRPr="00F56854">
          <w:rPr>
            <w:rStyle w:val="afff1"/>
          </w:rPr>
          <w:t>Объект «Документы, необходимые для оказания услуги»</w:t>
        </w:r>
        <w:r w:rsidR="00BE3A98">
          <w:rPr>
            <w:webHidden/>
          </w:rPr>
          <w:tab/>
        </w:r>
        <w:r w:rsidR="00BE3A98">
          <w:rPr>
            <w:webHidden/>
          </w:rPr>
          <w:fldChar w:fldCharType="begin"/>
        </w:r>
        <w:r w:rsidR="00BE3A98">
          <w:rPr>
            <w:webHidden/>
          </w:rPr>
          <w:instrText xml:space="preserve"> PAGEREF _Toc76049535 \h </w:instrText>
        </w:r>
        <w:r w:rsidR="00BE3A98">
          <w:rPr>
            <w:webHidden/>
          </w:rPr>
        </w:r>
        <w:r w:rsidR="00BE3A98">
          <w:rPr>
            <w:webHidden/>
          </w:rPr>
          <w:fldChar w:fldCharType="separate"/>
        </w:r>
        <w:r w:rsidR="00962E7B">
          <w:rPr>
            <w:webHidden/>
          </w:rPr>
          <w:t>37</w:t>
        </w:r>
        <w:r w:rsidR="00BE3A98">
          <w:rPr>
            <w:webHidden/>
          </w:rPr>
          <w:fldChar w:fldCharType="end"/>
        </w:r>
      </w:hyperlink>
    </w:p>
    <w:p w14:paraId="39E1DC98" w14:textId="5C503BF1" w:rsidR="00BE3A98" w:rsidRDefault="00307FA7" w:rsidP="00BE3A98">
      <w:pPr>
        <w:pStyle w:val="24"/>
        <w:ind w:firstLine="284"/>
        <w:rPr>
          <w:rFonts w:asciiTheme="minorHAnsi" w:eastAsiaTheme="minorEastAsia" w:hAnsiTheme="minorHAnsi" w:cstheme="minorBidi"/>
          <w:sz w:val="22"/>
          <w:szCs w:val="22"/>
        </w:rPr>
      </w:pPr>
      <w:hyperlink w:anchor="_Toc76049536" w:history="1">
        <w:r w:rsidR="00BE3A98" w:rsidRPr="00F56854">
          <w:rPr>
            <w:rStyle w:val="afff1"/>
          </w:rPr>
          <w:t>4.5.4.</w:t>
        </w:r>
        <w:r w:rsidR="00BE3A98">
          <w:rPr>
            <w:rFonts w:asciiTheme="minorHAnsi" w:eastAsiaTheme="minorEastAsia" w:hAnsiTheme="minorHAnsi" w:cstheme="minorBidi"/>
            <w:sz w:val="22"/>
            <w:szCs w:val="22"/>
          </w:rPr>
          <w:t xml:space="preserve"> </w:t>
        </w:r>
        <w:r w:rsidR="00BE3A98" w:rsidRPr="00F56854">
          <w:rPr>
            <w:rStyle w:val="afff1"/>
          </w:rPr>
          <w:t>Объект «Заявление»</w:t>
        </w:r>
        <w:r w:rsidR="00BE3A98">
          <w:rPr>
            <w:webHidden/>
          </w:rPr>
          <w:tab/>
        </w:r>
        <w:r w:rsidR="00BE3A98">
          <w:rPr>
            <w:webHidden/>
          </w:rPr>
          <w:fldChar w:fldCharType="begin"/>
        </w:r>
        <w:r w:rsidR="00BE3A98">
          <w:rPr>
            <w:webHidden/>
          </w:rPr>
          <w:instrText xml:space="preserve"> PAGEREF _Toc76049536 \h </w:instrText>
        </w:r>
        <w:r w:rsidR="00BE3A98">
          <w:rPr>
            <w:webHidden/>
          </w:rPr>
        </w:r>
        <w:r w:rsidR="00BE3A98">
          <w:rPr>
            <w:webHidden/>
          </w:rPr>
          <w:fldChar w:fldCharType="separate"/>
        </w:r>
        <w:r w:rsidR="00962E7B">
          <w:rPr>
            <w:webHidden/>
          </w:rPr>
          <w:t>37</w:t>
        </w:r>
        <w:r w:rsidR="00BE3A98">
          <w:rPr>
            <w:webHidden/>
          </w:rPr>
          <w:fldChar w:fldCharType="end"/>
        </w:r>
      </w:hyperlink>
    </w:p>
    <w:p w14:paraId="28D88784" w14:textId="7CCC341C" w:rsidR="00BE3A98" w:rsidRDefault="00307FA7" w:rsidP="00BE3A98">
      <w:pPr>
        <w:pStyle w:val="24"/>
        <w:ind w:firstLine="284"/>
        <w:rPr>
          <w:rFonts w:asciiTheme="minorHAnsi" w:eastAsiaTheme="minorEastAsia" w:hAnsiTheme="minorHAnsi" w:cstheme="minorBidi"/>
          <w:sz w:val="22"/>
          <w:szCs w:val="22"/>
        </w:rPr>
      </w:pPr>
      <w:hyperlink w:anchor="_Toc76049537" w:history="1">
        <w:r w:rsidR="00BE3A98" w:rsidRPr="00F56854">
          <w:rPr>
            <w:rStyle w:val="afff1"/>
          </w:rPr>
          <w:t>4.5.5.</w:t>
        </w:r>
        <w:r w:rsidR="00BE3A98">
          <w:rPr>
            <w:rFonts w:asciiTheme="minorHAnsi" w:eastAsiaTheme="minorEastAsia" w:hAnsiTheme="minorHAnsi" w:cstheme="minorBidi"/>
            <w:sz w:val="22"/>
            <w:szCs w:val="22"/>
          </w:rPr>
          <w:t xml:space="preserve"> </w:t>
        </w:r>
        <w:r w:rsidR="00BE3A98" w:rsidRPr="00F56854">
          <w:rPr>
            <w:rStyle w:val="afff1"/>
          </w:rPr>
          <w:t>Объект «Заявитель»</w:t>
        </w:r>
        <w:r w:rsidR="00BE3A98">
          <w:rPr>
            <w:webHidden/>
          </w:rPr>
          <w:tab/>
        </w:r>
        <w:r w:rsidR="00BE3A98">
          <w:rPr>
            <w:webHidden/>
          </w:rPr>
          <w:fldChar w:fldCharType="begin"/>
        </w:r>
        <w:r w:rsidR="00BE3A98">
          <w:rPr>
            <w:webHidden/>
          </w:rPr>
          <w:instrText xml:space="preserve"> PAGEREF _Toc76049537 \h </w:instrText>
        </w:r>
        <w:r w:rsidR="00BE3A98">
          <w:rPr>
            <w:webHidden/>
          </w:rPr>
        </w:r>
        <w:r w:rsidR="00BE3A98">
          <w:rPr>
            <w:webHidden/>
          </w:rPr>
          <w:fldChar w:fldCharType="separate"/>
        </w:r>
        <w:r w:rsidR="00962E7B">
          <w:rPr>
            <w:webHidden/>
          </w:rPr>
          <w:t>38</w:t>
        </w:r>
        <w:r w:rsidR="00BE3A98">
          <w:rPr>
            <w:webHidden/>
          </w:rPr>
          <w:fldChar w:fldCharType="end"/>
        </w:r>
      </w:hyperlink>
    </w:p>
    <w:p w14:paraId="15D393B2" w14:textId="05407813" w:rsidR="00BE3A98" w:rsidRDefault="00307FA7" w:rsidP="00BE3A98">
      <w:pPr>
        <w:pStyle w:val="24"/>
        <w:ind w:firstLine="284"/>
        <w:rPr>
          <w:rFonts w:asciiTheme="minorHAnsi" w:eastAsiaTheme="minorEastAsia" w:hAnsiTheme="minorHAnsi" w:cstheme="minorBidi"/>
          <w:sz w:val="22"/>
          <w:szCs w:val="22"/>
        </w:rPr>
      </w:pPr>
      <w:hyperlink w:anchor="_Toc76049538" w:history="1">
        <w:r w:rsidR="00BE3A98" w:rsidRPr="00F56854">
          <w:rPr>
            <w:rStyle w:val="afff1"/>
          </w:rPr>
          <w:t>4.5.6.</w:t>
        </w:r>
        <w:r w:rsidR="00BE3A98">
          <w:rPr>
            <w:rFonts w:asciiTheme="minorHAnsi" w:eastAsiaTheme="minorEastAsia" w:hAnsiTheme="minorHAnsi" w:cstheme="minorBidi"/>
            <w:sz w:val="22"/>
            <w:szCs w:val="22"/>
          </w:rPr>
          <w:t xml:space="preserve"> </w:t>
        </w:r>
        <w:r w:rsidR="00BE3A98" w:rsidRPr="00F56854">
          <w:rPr>
            <w:rStyle w:val="afff1"/>
          </w:rPr>
          <w:t>Объект «Итоговый документ»</w:t>
        </w:r>
        <w:r w:rsidR="00BE3A98">
          <w:rPr>
            <w:webHidden/>
          </w:rPr>
          <w:tab/>
        </w:r>
        <w:r w:rsidR="00BE3A98">
          <w:rPr>
            <w:webHidden/>
          </w:rPr>
          <w:fldChar w:fldCharType="begin"/>
        </w:r>
        <w:r w:rsidR="00BE3A98">
          <w:rPr>
            <w:webHidden/>
          </w:rPr>
          <w:instrText xml:space="preserve"> PAGEREF _Toc76049538 \h </w:instrText>
        </w:r>
        <w:r w:rsidR="00BE3A98">
          <w:rPr>
            <w:webHidden/>
          </w:rPr>
        </w:r>
        <w:r w:rsidR="00BE3A98">
          <w:rPr>
            <w:webHidden/>
          </w:rPr>
          <w:fldChar w:fldCharType="separate"/>
        </w:r>
        <w:r w:rsidR="00962E7B">
          <w:rPr>
            <w:webHidden/>
          </w:rPr>
          <w:t>38</w:t>
        </w:r>
        <w:r w:rsidR="00BE3A98">
          <w:rPr>
            <w:webHidden/>
          </w:rPr>
          <w:fldChar w:fldCharType="end"/>
        </w:r>
      </w:hyperlink>
    </w:p>
    <w:p w14:paraId="70D5C4BD" w14:textId="0106F4A9" w:rsidR="00BE3A98" w:rsidRDefault="00307FA7" w:rsidP="00BE3A98">
      <w:pPr>
        <w:pStyle w:val="24"/>
        <w:ind w:firstLine="284"/>
        <w:rPr>
          <w:rFonts w:asciiTheme="minorHAnsi" w:eastAsiaTheme="minorEastAsia" w:hAnsiTheme="minorHAnsi" w:cstheme="minorBidi"/>
          <w:sz w:val="22"/>
          <w:szCs w:val="22"/>
        </w:rPr>
      </w:pPr>
      <w:hyperlink w:anchor="_Toc76049539" w:history="1">
        <w:r w:rsidR="00BE3A98" w:rsidRPr="00F56854">
          <w:rPr>
            <w:rStyle w:val="afff1"/>
          </w:rPr>
          <w:t>4.5.7.</w:t>
        </w:r>
        <w:r w:rsidR="00BE3A98">
          <w:rPr>
            <w:rFonts w:asciiTheme="minorHAnsi" w:eastAsiaTheme="minorEastAsia" w:hAnsiTheme="minorHAnsi" w:cstheme="minorBidi"/>
            <w:sz w:val="22"/>
            <w:szCs w:val="22"/>
          </w:rPr>
          <w:t xml:space="preserve"> </w:t>
        </w:r>
        <w:r w:rsidR="00BE3A98" w:rsidRPr="00F56854">
          <w:rPr>
            <w:rStyle w:val="afff1"/>
          </w:rPr>
          <w:t>Объект «Уведомления»</w:t>
        </w:r>
        <w:r w:rsidR="00BE3A98">
          <w:rPr>
            <w:webHidden/>
          </w:rPr>
          <w:tab/>
        </w:r>
        <w:r w:rsidR="00BE3A98">
          <w:rPr>
            <w:webHidden/>
          </w:rPr>
          <w:fldChar w:fldCharType="begin"/>
        </w:r>
        <w:r w:rsidR="00BE3A98">
          <w:rPr>
            <w:webHidden/>
          </w:rPr>
          <w:instrText xml:space="preserve"> PAGEREF _Toc76049539 \h </w:instrText>
        </w:r>
        <w:r w:rsidR="00BE3A98">
          <w:rPr>
            <w:webHidden/>
          </w:rPr>
        </w:r>
        <w:r w:rsidR="00BE3A98">
          <w:rPr>
            <w:webHidden/>
          </w:rPr>
          <w:fldChar w:fldCharType="separate"/>
        </w:r>
        <w:r w:rsidR="00962E7B">
          <w:rPr>
            <w:webHidden/>
          </w:rPr>
          <w:t>39</w:t>
        </w:r>
        <w:r w:rsidR="00BE3A98">
          <w:rPr>
            <w:webHidden/>
          </w:rPr>
          <w:fldChar w:fldCharType="end"/>
        </w:r>
      </w:hyperlink>
    </w:p>
    <w:p w14:paraId="53E985E3" w14:textId="1A8752A9" w:rsidR="00BE3A98" w:rsidRDefault="00307FA7" w:rsidP="00BE3A98">
      <w:pPr>
        <w:pStyle w:val="14"/>
        <w:tabs>
          <w:tab w:val="clear" w:pos="8789"/>
          <w:tab w:val="left" w:leader="dot" w:pos="8931"/>
        </w:tabs>
        <w:rPr>
          <w:rFonts w:asciiTheme="minorHAnsi" w:eastAsiaTheme="minorEastAsia" w:hAnsiTheme="minorHAnsi" w:cstheme="minorBidi"/>
          <w:b w:val="0"/>
          <w:color w:val="auto"/>
          <w:sz w:val="22"/>
          <w:szCs w:val="22"/>
          <w:lang w:val="ru-RU"/>
        </w:rPr>
      </w:pPr>
      <w:hyperlink w:anchor="_Toc76049540" w:history="1">
        <w:r w:rsidR="00BE3A98" w:rsidRPr="00BE3A98">
          <w:rPr>
            <w:rStyle w:val="afff1"/>
            <w:caps/>
          </w:rPr>
          <w:t>5.</w:t>
        </w:r>
        <w:r w:rsidR="00BE3A98" w:rsidRPr="00BE3A98">
          <w:rPr>
            <w:rStyle w:val="afff1"/>
            <w:caps/>
          </w:rPr>
          <w:tab/>
          <w:t>Технические р</w:t>
        </w:r>
        <w:r w:rsidR="00BE3A98">
          <w:rPr>
            <w:rStyle w:val="afff1"/>
            <w:caps/>
          </w:rPr>
          <w:t xml:space="preserve">ешения по взаимосвязям Системы </w:t>
        </w:r>
        <w:r w:rsidR="00BE3A98">
          <w:rPr>
            <w:rStyle w:val="afff1"/>
            <w:caps/>
          </w:rPr>
          <w:br/>
        </w:r>
        <w:r w:rsidR="00BE3A98" w:rsidRPr="00BE3A98">
          <w:rPr>
            <w:rStyle w:val="afff1"/>
            <w:caps/>
          </w:rPr>
          <w:t xml:space="preserve">с информационными системами, поставщиками </w:t>
        </w:r>
        <w:r w:rsidR="00BE3A98">
          <w:rPr>
            <w:rStyle w:val="afff1"/>
            <w:caps/>
          </w:rPr>
          <w:br/>
        </w:r>
        <w:r w:rsidR="00BE3A98" w:rsidRPr="00BE3A98">
          <w:rPr>
            <w:rStyle w:val="afff1"/>
            <w:caps/>
          </w:rPr>
          <w:t>информации</w:t>
        </w:r>
        <w:r w:rsidR="00BE3A98">
          <w:rPr>
            <w:webHidden/>
          </w:rPr>
          <w:tab/>
        </w:r>
        <w:r w:rsidR="00BE3A98">
          <w:rPr>
            <w:webHidden/>
          </w:rPr>
          <w:fldChar w:fldCharType="begin"/>
        </w:r>
        <w:r w:rsidR="00BE3A98">
          <w:rPr>
            <w:webHidden/>
          </w:rPr>
          <w:instrText xml:space="preserve"> PAGEREF _Toc76049540 \h </w:instrText>
        </w:r>
        <w:r w:rsidR="00BE3A98">
          <w:rPr>
            <w:webHidden/>
          </w:rPr>
        </w:r>
        <w:r w:rsidR="00BE3A98">
          <w:rPr>
            <w:webHidden/>
          </w:rPr>
          <w:fldChar w:fldCharType="separate"/>
        </w:r>
        <w:r w:rsidR="00962E7B">
          <w:rPr>
            <w:webHidden/>
          </w:rPr>
          <w:t>39</w:t>
        </w:r>
        <w:r w:rsidR="00BE3A98">
          <w:rPr>
            <w:webHidden/>
          </w:rPr>
          <w:fldChar w:fldCharType="end"/>
        </w:r>
      </w:hyperlink>
    </w:p>
    <w:p w14:paraId="7F398E05" w14:textId="77777777" w:rsidR="00BE3A98" w:rsidRPr="00BE3A98" w:rsidRDefault="00BE3A98">
      <w:pPr>
        <w:pStyle w:val="14"/>
        <w:rPr>
          <w:rStyle w:val="afff1"/>
          <w:color w:val="auto"/>
          <w:u w:val="none"/>
        </w:rPr>
      </w:pPr>
    </w:p>
    <w:p w14:paraId="7715F88E" w14:textId="086211F6" w:rsidR="00BE3A98" w:rsidRPr="00BE3A98" w:rsidRDefault="00307FA7" w:rsidP="00BE3A98">
      <w:pPr>
        <w:pStyle w:val="14"/>
        <w:tabs>
          <w:tab w:val="clear" w:pos="8789"/>
          <w:tab w:val="left" w:leader="dot" w:pos="8931"/>
        </w:tabs>
        <w:ind w:left="2127" w:hanging="2127"/>
        <w:rPr>
          <w:rFonts w:asciiTheme="minorHAnsi" w:eastAsiaTheme="minorEastAsia" w:hAnsiTheme="minorHAnsi" w:cstheme="minorBidi"/>
          <w:b w:val="0"/>
          <w:color w:val="auto"/>
          <w:sz w:val="22"/>
          <w:szCs w:val="22"/>
          <w:lang w:val="ru-RU"/>
        </w:rPr>
      </w:pPr>
      <w:hyperlink w:anchor="_Toc76049541" w:history="1">
        <w:r w:rsidR="00BE3A98" w:rsidRPr="00BE3A98">
          <w:rPr>
            <w:rStyle w:val="afff1"/>
            <w:color w:val="auto"/>
            <w:u w:val="none"/>
          </w:rPr>
          <w:t>ПРИЛОЖЕНИЕ 1.</w:t>
        </w:r>
        <w:r w:rsidR="00BE3A98">
          <w:rPr>
            <w:webHidden/>
            <w:color w:val="auto"/>
            <w:lang w:val="ru-RU"/>
          </w:rPr>
          <w:t>:</w:t>
        </w:r>
      </w:hyperlink>
      <w:r w:rsidR="00BE3A98" w:rsidRPr="00BE3A98">
        <w:rPr>
          <w:rStyle w:val="afff1"/>
          <w:color w:val="auto"/>
          <w:u w:val="none"/>
        </w:rPr>
        <w:t xml:space="preserve"> </w:t>
      </w:r>
      <w:hyperlink w:anchor="_Toc76049542" w:history="1">
        <w:r w:rsidR="00BE3A98" w:rsidRPr="00BE3A98">
          <w:rPr>
            <w:rStyle w:val="afff1"/>
            <w:b w:val="0"/>
            <w:color w:val="auto"/>
            <w:u w:val="none"/>
          </w:rPr>
          <w:t xml:space="preserve">Форма ответа  при наличии пересечений границ объекта </w:t>
        </w:r>
        <w:r w:rsidR="00C35537">
          <w:rPr>
            <w:rStyle w:val="afff1"/>
            <w:b w:val="0"/>
            <w:color w:val="auto"/>
            <w:u w:val="none"/>
          </w:rPr>
          <w:br/>
        </w:r>
        <w:r w:rsidR="00BE3A98" w:rsidRPr="00BE3A98">
          <w:rPr>
            <w:rStyle w:val="afff1"/>
            <w:b w:val="0"/>
            <w:color w:val="auto"/>
            <w:u w:val="none"/>
          </w:rPr>
          <w:t>с границами полигонов ТБОиПО и(или) свалок</w:t>
        </w:r>
        <w:r w:rsidR="00BE3A98" w:rsidRPr="00BE3A98">
          <w:rPr>
            <w:b w:val="0"/>
            <w:webHidden/>
            <w:color w:val="auto"/>
          </w:rPr>
          <w:tab/>
        </w:r>
        <w:r w:rsidR="00BE3A98" w:rsidRPr="00BE3A98">
          <w:rPr>
            <w:b w:val="0"/>
            <w:webHidden/>
            <w:color w:val="auto"/>
          </w:rPr>
          <w:fldChar w:fldCharType="begin"/>
        </w:r>
        <w:r w:rsidR="00BE3A98" w:rsidRPr="00BE3A98">
          <w:rPr>
            <w:b w:val="0"/>
            <w:webHidden/>
            <w:color w:val="auto"/>
          </w:rPr>
          <w:instrText xml:space="preserve"> PAGEREF _Toc76049542 \h </w:instrText>
        </w:r>
        <w:r w:rsidR="00BE3A98" w:rsidRPr="00BE3A98">
          <w:rPr>
            <w:b w:val="0"/>
            <w:webHidden/>
            <w:color w:val="auto"/>
          </w:rPr>
        </w:r>
        <w:r w:rsidR="00BE3A98" w:rsidRPr="00BE3A98">
          <w:rPr>
            <w:b w:val="0"/>
            <w:webHidden/>
            <w:color w:val="auto"/>
          </w:rPr>
          <w:fldChar w:fldCharType="separate"/>
        </w:r>
        <w:r w:rsidR="00962E7B">
          <w:rPr>
            <w:b w:val="0"/>
            <w:webHidden/>
            <w:color w:val="auto"/>
          </w:rPr>
          <w:t>40</w:t>
        </w:r>
        <w:r w:rsidR="00BE3A98" w:rsidRPr="00BE3A98">
          <w:rPr>
            <w:b w:val="0"/>
            <w:webHidden/>
            <w:color w:val="auto"/>
          </w:rPr>
          <w:fldChar w:fldCharType="end"/>
        </w:r>
      </w:hyperlink>
    </w:p>
    <w:p w14:paraId="49CC04CF" w14:textId="0411E283" w:rsidR="00BE3A98" w:rsidRPr="00BE3A98" w:rsidRDefault="00307FA7" w:rsidP="00C35537">
      <w:pPr>
        <w:pStyle w:val="14"/>
        <w:tabs>
          <w:tab w:val="clear" w:pos="8789"/>
          <w:tab w:val="left" w:leader="dot" w:pos="8931"/>
        </w:tabs>
        <w:ind w:left="2127" w:hanging="2127"/>
        <w:rPr>
          <w:rFonts w:asciiTheme="minorHAnsi" w:eastAsiaTheme="minorEastAsia" w:hAnsiTheme="minorHAnsi" w:cstheme="minorBidi"/>
          <w:b w:val="0"/>
          <w:color w:val="auto"/>
          <w:sz w:val="22"/>
          <w:szCs w:val="22"/>
          <w:lang w:val="ru-RU"/>
        </w:rPr>
      </w:pPr>
      <w:hyperlink w:anchor="_Toc76049543" w:history="1">
        <w:r w:rsidR="00BE3A98" w:rsidRPr="00BE3A98">
          <w:rPr>
            <w:rStyle w:val="afff1"/>
            <w:color w:val="auto"/>
            <w:u w:val="none"/>
          </w:rPr>
          <w:t>ПРИЛОЖЕНИЕ 2.</w:t>
        </w:r>
        <w:r w:rsidR="00BE3A98">
          <w:rPr>
            <w:webHidden/>
            <w:color w:val="auto"/>
            <w:lang w:val="ru-RU"/>
          </w:rPr>
          <w:t>:</w:t>
        </w:r>
      </w:hyperlink>
      <w:r w:rsidR="00BE3A98">
        <w:rPr>
          <w:rStyle w:val="afff1"/>
          <w:color w:val="auto"/>
          <w:u w:val="none"/>
          <w:lang w:val="ru-RU"/>
        </w:rPr>
        <w:t xml:space="preserve"> </w:t>
      </w:r>
      <w:hyperlink w:anchor="_Toc76049544" w:history="1">
        <w:r w:rsidR="00BE3A98" w:rsidRPr="00BE3A98">
          <w:rPr>
            <w:rStyle w:val="afff1"/>
            <w:b w:val="0"/>
            <w:color w:val="auto"/>
            <w:u w:val="none"/>
          </w:rPr>
          <w:t xml:space="preserve">Форма ответа при отсутствии пересечений границ объекта </w:t>
        </w:r>
        <w:r w:rsidR="00C35537">
          <w:rPr>
            <w:rStyle w:val="afff1"/>
            <w:b w:val="0"/>
            <w:color w:val="auto"/>
            <w:u w:val="none"/>
          </w:rPr>
          <w:br/>
        </w:r>
        <w:r w:rsidR="00BE3A98" w:rsidRPr="00BE3A98">
          <w:rPr>
            <w:rStyle w:val="afff1"/>
            <w:b w:val="0"/>
            <w:color w:val="auto"/>
            <w:u w:val="none"/>
          </w:rPr>
          <w:t>с границами полигонов ТБОиПО и свалок</w:t>
        </w:r>
        <w:r w:rsidR="00BE3A98" w:rsidRPr="00BE3A98">
          <w:rPr>
            <w:b w:val="0"/>
            <w:webHidden/>
            <w:color w:val="auto"/>
          </w:rPr>
          <w:tab/>
        </w:r>
        <w:r w:rsidR="00BE3A98" w:rsidRPr="00BE3A98">
          <w:rPr>
            <w:b w:val="0"/>
            <w:webHidden/>
            <w:color w:val="auto"/>
          </w:rPr>
          <w:fldChar w:fldCharType="begin"/>
        </w:r>
        <w:r w:rsidR="00BE3A98" w:rsidRPr="00BE3A98">
          <w:rPr>
            <w:b w:val="0"/>
            <w:webHidden/>
            <w:color w:val="auto"/>
          </w:rPr>
          <w:instrText xml:space="preserve"> PAGEREF _Toc76049544 \h </w:instrText>
        </w:r>
        <w:r w:rsidR="00BE3A98" w:rsidRPr="00BE3A98">
          <w:rPr>
            <w:b w:val="0"/>
            <w:webHidden/>
            <w:color w:val="auto"/>
          </w:rPr>
        </w:r>
        <w:r w:rsidR="00BE3A98" w:rsidRPr="00BE3A98">
          <w:rPr>
            <w:b w:val="0"/>
            <w:webHidden/>
            <w:color w:val="auto"/>
          </w:rPr>
          <w:fldChar w:fldCharType="separate"/>
        </w:r>
        <w:r w:rsidR="00962E7B">
          <w:rPr>
            <w:b w:val="0"/>
            <w:webHidden/>
            <w:color w:val="auto"/>
          </w:rPr>
          <w:t>45</w:t>
        </w:r>
        <w:r w:rsidR="00BE3A98" w:rsidRPr="00BE3A98">
          <w:rPr>
            <w:b w:val="0"/>
            <w:webHidden/>
            <w:color w:val="auto"/>
          </w:rPr>
          <w:fldChar w:fldCharType="end"/>
        </w:r>
      </w:hyperlink>
    </w:p>
    <w:p w14:paraId="070AF187" w14:textId="4767844E" w:rsidR="00BE3A98" w:rsidRPr="00BE3A98" w:rsidRDefault="00307FA7" w:rsidP="00C35537">
      <w:pPr>
        <w:pStyle w:val="14"/>
        <w:tabs>
          <w:tab w:val="clear" w:pos="8789"/>
          <w:tab w:val="left" w:leader="dot" w:pos="8931"/>
        </w:tabs>
        <w:ind w:left="2127" w:hanging="2127"/>
        <w:rPr>
          <w:rFonts w:asciiTheme="minorHAnsi" w:eastAsiaTheme="minorEastAsia" w:hAnsiTheme="minorHAnsi" w:cstheme="minorBidi"/>
          <w:b w:val="0"/>
          <w:color w:val="auto"/>
          <w:sz w:val="22"/>
          <w:szCs w:val="22"/>
          <w:lang w:val="ru-RU"/>
        </w:rPr>
      </w:pPr>
      <w:hyperlink w:anchor="_Toc76049545" w:history="1">
        <w:r w:rsidR="00BE3A98" w:rsidRPr="00BE3A98">
          <w:rPr>
            <w:rStyle w:val="afff1"/>
            <w:color w:val="auto"/>
            <w:u w:val="none"/>
          </w:rPr>
          <w:t>ПРИЛОЖЕНИЕ 3.</w:t>
        </w:r>
        <w:r w:rsidR="00BE3A98">
          <w:rPr>
            <w:webHidden/>
            <w:color w:val="auto"/>
            <w:lang w:val="ru-RU"/>
          </w:rPr>
          <w:t>:</w:t>
        </w:r>
      </w:hyperlink>
      <w:r w:rsidR="00BE3A98">
        <w:rPr>
          <w:rStyle w:val="afff1"/>
          <w:color w:val="auto"/>
          <w:u w:val="none"/>
          <w:lang w:val="ru-RU"/>
        </w:rPr>
        <w:t xml:space="preserve"> </w:t>
      </w:r>
      <w:hyperlink w:anchor="_Toc76049546" w:history="1">
        <w:r w:rsidR="00BE3A98" w:rsidRPr="00BE3A98">
          <w:rPr>
            <w:rStyle w:val="afff1"/>
            <w:b w:val="0"/>
            <w:color w:val="auto"/>
            <w:u w:val="none"/>
          </w:rPr>
          <w:t xml:space="preserve">Форма отчета «Результаты обработки заявлений </w:t>
        </w:r>
        <w:r w:rsidR="00C35537">
          <w:rPr>
            <w:rStyle w:val="afff1"/>
            <w:b w:val="0"/>
            <w:color w:val="auto"/>
            <w:u w:val="none"/>
          </w:rPr>
          <w:br/>
        </w:r>
        <w:r w:rsidR="00BE3A98" w:rsidRPr="00BE3A98">
          <w:rPr>
            <w:rStyle w:val="afff1"/>
            <w:b w:val="0"/>
            <w:color w:val="auto"/>
            <w:u w:val="none"/>
          </w:rPr>
          <w:t>по услуге»</w:t>
        </w:r>
        <w:r w:rsidR="00BE3A98" w:rsidRPr="00BE3A98">
          <w:rPr>
            <w:b w:val="0"/>
            <w:webHidden/>
            <w:color w:val="auto"/>
          </w:rPr>
          <w:tab/>
        </w:r>
        <w:r w:rsidR="00BE3A98" w:rsidRPr="00BE3A98">
          <w:rPr>
            <w:b w:val="0"/>
            <w:webHidden/>
            <w:color w:val="auto"/>
          </w:rPr>
          <w:fldChar w:fldCharType="begin"/>
        </w:r>
        <w:r w:rsidR="00BE3A98" w:rsidRPr="00BE3A98">
          <w:rPr>
            <w:b w:val="0"/>
            <w:webHidden/>
            <w:color w:val="auto"/>
          </w:rPr>
          <w:instrText xml:space="preserve"> PAGEREF _Toc76049546 \h </w:instrText>
        </w:r>
        <w:r w:rsidR="00BE3A98" w:rsidRPr="00BE3A98">
          <w:rPr>
            <w:b w:val="0"/>
            <w:webHidden/>
            <w:color w:val="auto"/>
          </w:rPr>
        </w:r>
        <w:r w:rsidR="00BE3A98" w:rsidRPr="00BE3A98">
          <w:rPr>
            <w:b w:val="0"/>
            <w:webHidden/>
            <w:color w:val="auto"/>
          </w:rPr>
          <w:fldChar w:fldCharType="separate"/>
        </w:r>
        <w:r w:rsidR="00962E7B">
          <w:rPr>
            <w:b w:val="0"/>
            <w:webHidden/>
            <w:color w:val="auto"/>
          </w:rPr>
          <w:t>46</w:t>
        </w:r>
        <w:r w:rsidR="00BE3A98" w:rsidRPr="00BE3A98">
          <w:rPr>
            <w:b w:val="0"/>
            <w:webHidden/>
            <w:color w:val="auto"/>
          </w:rPr>
          <w:fldChar w:fldCharType="end"/>
        </w:r>
      </w:hyperlink>
    </w:p>
    <w:p w14:paraId="43909342" w14:textId="0DB9129B" w:rsidR="00BE3A98" w:rsidRDefault="00307FA7" w:rsidP="00C35537">
      <w:pPr>
        <w:pStyle w:val="14"/>
        <w:tabs>
          <w:tab w:val="clear" w:pos="8789"/>
          <w:tab w:val="left" w:leader="dot" w:pos="8931"/>
        </w:tabs>
        <w:ind w:left="2127" w:hanging="2127"/>
        <w:rPr>
          <w:rFonts w:asciiTheme="minorHAnsi" w:eastAsiaTheme="minorEastAsia" w:hAnsiTheme="minorHAnsi" w:cstheme="minorBidi"/>
          <w:b w:val="0"/>
          <w:color w:val="auto"/>
          <w:sz w:val="22"/>
          <w:szCs w:val="22"/>
          <w:lang w:val="ru-RU"/>
        </w:rPr>
      </w:pPr>
      <w:hyperlink w:anchor="_Toc76049547" w:history="1">
        <w:r w:rsidR="00BE3A98" w:rsidRPr="00BE3A98">
          <w:rPr>
            <w:rStyle w:val="afff1"/>
            <w:color w:val="auto"/>
            <w:u w:val="none"/>
          </w:rPr>
          <w:t>ПРИЛОЖЕНИЕ 4.</w:t>
        </w:r>
        <w:r w:rsidR="00BE3A98">
          <w:rPr>
            <w:webHidden/>
            <w:color w:val="auto"/>
            <w:lang w:val="ru-RU"/>
          </w:rPr>
          <w:t>:</w:t>
        </w:r>
      </w:hyperlink>
      <w:r w:rsidR="00BE3A98">
        <w:rPr>
          <w:rStyle w:val="afff1"/>
          <w:color w:val="auto"/>
          <w:u w:val="none"/>
          <w:lang w:val="ru-RU"/>
        </w:rPr>
        <w:t xml:space="preserve"> </w:t>
      </w:r>
      <w:hyperlink w:anchor="_Toc76049548" w:history="1">
        <w:r w:rsidR="00BE3A98" w:rsidRPr="00BE3A98">
          <w:rPr>
            <w:rStyle w:val="afff1"/>
            <w:b w:val="0"/>
            <w:color w:val="auto"/>
            <w:u w:val="none"/>
          </w:rPr>
          <w:t xml:space="preserve">Форма отчета «Результаты обработки заявлений </w:t>
        </w:r>
        <w:r w:rsidR="00C35537">
          <w:rPr>
            <w:rStyle w:val="afff1"/>
            <w:b w:val="0"/>
            <w:color w:val="auto"/>
            <w:u w:val="none"/>
          </w:rPr>
          <w:br/>
        </w:r>
        <w:r w:rsidR="00BE3A98" w:rsidRPr="00BE3A98">
          <w:rPr>
            <w:rStyle w:val="afff1"/>
            <w:b w:val="0"/>
            <w:color w:val="auto"/>
            <w:u w:val="none"/>
          </w:rPr>
          <w:t xml:space="preserve">на предоставление данных о наличии (отсутствии) </w:t>
        </w:r>
        <w:r w:rsidR="00C35537">
          <w:rPr>
            <w:rStyle w:val="afff1"/>
            <w:b w:val="0"/>
            <w:color w:val="auto"/>
            <w:u w:val="none"/>
          </w:rPr>
          <w:br/>
        </w:r>
        <w:r w:rsidR="00BE3A98" w:rsidRPr="00BE3A98">
          <w:rPr>
            <w:rStyle w:val="afff1"/>
            <w:b w:val="0"/>
            <w:color w:val="auto"/>
            <w:u w:val="none"/>
          </w:rPr>
          <w:t>ТБОиПО и свалок»</w:t>
        </w:r>
        <w:r w:rsidR="00BE3A98" w:rsidRPr="00BE3A98">
          <w:rPr>
            <w:b w:val="0"/>
            <w:webHidden/>
            <w:color w:val="auto"/>
          </w:rPr>
          <w:tab/>
        </w:r>
        <w:r w:rsidR="00BE3A98" w:rsidRPr="00BE3A98">
          <w:rPr>
            <w:b w:val="0"/>
            <w:webHidden/>
            <w:color w:val="auto"/>
          </w:rPr>
          <w:fldChar w:fldCharType="begin"/>
        </w:r>
        <w:r w:rsidR="00BE3A98" w:rsidRPr="00BE3A98">
          <w:rPr>
            <w:b w:val="0"/>
            <w:webHidden/>
            <w:color w:val="auto"/>
          </w:rPr>
          <w:instrText xml:space="preserve"> PAGEREF _Toc76049548 \h </w:instrText>
        </w:r>
        <w:r w:rsidR="00BE3A98" w:rsidRPr="00BE3A98">
          <w:rPr>
            <w:b w:val="0"/>
            <w:webHidden/>
            <w:color w:val="auto"/>
          </w:rPr>
        </w:r>
        <w:r w:rsidR="00BE3A98" w:rsidRPr="00BE3A98">
          <w:rPr>
            <w:b w:val="0"/>
            <w:webHidden/>
            <w:color w:val="auto"/>
          </w:rPr>
          <w:fldChar w:fldCharType="separate"/>
        </w:r>
        <w:r w:rsidR="00962E7B">
          <w:rPr>
            <w:b w:val="0"/>
            <w:webHidden/>
            <w:color w:val="auto"/>
          </w:rPr>
          <w:t>47</w:t>
        </w:r>
        <w:r w:rsidR="00BE3A98" w:rsidRPr="00BE3A98">
          <w:rPr>
            <w:b w:val="0"/>
            <w:webHidden/>
            <w:color w:val="auto"/>
          </w:rPr>
          <w:fldChar w:fldCharType="end"/>
        </w:r>
      </w:hyperlink>
    </w:p>
    <w:p w14:paraId="13C6C8C0" w14:textId="400F7463" w:rsidR="00C90925" w:rsidRDefault="00E64921" w:rsidP="00E64921">
      <w:r w:rsidRPr="0070425B">
        <w:fldChar w:fldCharType="end"/>
      </w:r>
    </w:p>
    <w:p w14:paraId="180D77F2" w14:textId="119C94AE" w:rsidR="009F550D" w:rsidRPr="0070425B" w:rsidRDefault="009F550D" w:rsidP="00C90925">
      <w:pPr>
        <w:widowControl w:val="0"/>
        <w:tabs>
          <w:tab w:val="left" w:leader="dot" w:pos="8902"/>
          <w:tab w:val="left" w:leader="dot" w:pos="9214"/>
        </w:tabs>
        <w:spacing w:before="80" w:afterLines="80" w:after="192"/>
        <w:ind w:left="284" w:hanging="284"/>
        <w:jc w:val="left"/>
        <w:rPr>
          <w:sz w:val="4"/>
          <w:szCs w:val="4"/>
        </w:rPr>
      </w:pPr>
    </w:p>
    <w:p w14:paraId="4338D975" w14:textId="77777777" w:rsidR="005270E4" w:rsidRPr="0070425B" w:rsidRDefault="005270E4" w:rsidP="00840628">
      <w:pPr>
        <w:widowControl w:val="0"/>
        <w:spacing w:before="0" w:after="0"/>
        <w:rPr>
          <w:sz w:val="4"/>
          <w:szCs w:val="4"/>
        </w:rPr>
        <w:sectPr w:rsidR="005270E4" w:rsidRPr="0070425B" w:rsidSect="00DE44E8">
          <w:headerReference w:type="even" r:id="rId17"/>
          <w:headerReference w:type="default" r:id="rId18"/>
          <w:footerReference w:type="default" r:id="rId19"/>
          <w:headerReference w:type="first" r:id="rId20"/>
          <w:pgSz w:w="11907" w:h="16840" w:code="9"/>
          <w:pgMar w:top="1134" w:right="850" w:bottom="1134" w:left="1701" w:header="567" w:footer="567" w:gutter="0"/>
          <w:pgNumType w:start="2"/>
          <w:cols w:space="708"/>
          <w:docGrid w:linePitch="360"/>
        </w:sectPr>
      </w:pPr>
    </w:p>
    <w:p w14:paraId="0505646A" w14:textId="77777777" w:rsidR="000F7DF5" w:rsidRPr="0070425B" w:rsidRDefault="000F7DF5" w:rsidP="00840628">
      <w:pPr>
        <w:pStyle w:val="af3"/>
        <w:widowControl w:val="0"/>
        <w:spacing w:before="240"/>
        <w:rPr>
          <w:kern w:val="24"/>
        </w:rPr>
      </w:pPr>
      <w:bookmarkStart w:id="7" w:name="_Toc363224911"/>
      <w:bookmarkStart w:id="8" w:name="_Toc385573617"/>
      <w:bookmarkStart w:id="9" w:name="_Toc401047429"/>
      <w:bookmarkStart w:id="10" w:name="_Toc401838334"/>
      <w:bookmarkStart w:id="11" w:name="_Toc401840045"/>
      <w:bookmarkStart w:id="12" w:name="_Toc404015823"/>
      <w:bookmarkStart w:id="13" w:name="_Toc407103350"/>
      <w:bookmarkStart w:id="14" w:name="_Toc420504155"/>
      <w:bookmarkStart w:id="15" w:name="_Toc421089908"/>
      <w:r w:rsidRPr="0070425B">
        <w:rPr>
          <w:kern w:val="24"/>
        </w:rPr>
        <w:lastRenderedPageBreak/>
        <w:t>ОСНОВНЫЕ ТЕРМИНЫ И СОКРАЩЕНИЯ</w:t>
      </w:r>
    </w:p>
    <w:tbl>
      <w:tblPr>
        <w:tblStyle w:val="af"/>
        <w:tblW w:w="9356" w:type="dxa"/>
        <w:tblInd w:w="108" w:type="dxa"/>
        <w:tblLook w:val="04A0" w:firstRow="1" w:lastRow="0" w:firstColumn="1" w:lastColumn="0" w:noHBand="0" w:noVBand="1"/>
      </w:tblPr>
      <w:tblGrid>
        <w:gridCol w:w="2155"/>
        <w:gridCol w:w="7201"/>
      </w:tblGrid>
      <w:tr w:rsidR="00C32870" w:rsidRPr="0070425B" w14:paraId="15176EC3" w14:textId="77777777" w:rsidTr="00A0210A">
        <w:trPr>
          <w:trHeight w:val="227"/>
        </w:trPr>
        <w:tc>
          <w:tcPr>
            <w:tcW w:w="2155" w:type="dxa"/>
            <w:tcBorders>
              <w:top w:val="single" w:sz="4" w:space="0" w:color="auto"/>
              <w:left w:val="single" w:sz="4" w:space="0" w:color="auto"/>
              <w:bottom w:val="single" w:sz="4" w:space="0" w:color="auto"/>
              <w:right w:val="single" w:sz="4" w:space="0" w:color="auto"/>
            </w:tcBorders>
            <w:shd w:val="clear" w:color="auto" w:fill="auto"/>
          </w:tcPr>
          <w:p w14:paraId="5A5A9FBE" w14:textId="0894F2F4" w:rsidR="00C32870" w:rsidRPr="00A0210A" w:rsidRDefault="00A0210A" w:rsidP="00840628">
            <w:pPr>
              <w:widowControl w:val="0"/>
              <w:spacing w:before="60" w:after="60"/>
              <w:ind w:firstLine="0"/>
              <w:jc w:val="left"/>
              <w:rPr>
                <w:color w:val="000000"/>
                <w:kern w:val="24"/>
                <w:sz w:val="22"/>
                <w:szCs w:val="22"/>
                <w:lang w:eastAsia="zh-CN"/>
              </w:rPr>
            </w:pPr>
            <w:r w:rsidRPr="00A0210A">
              <w:rPr>
                <w:color w:val="000000"/>
                <w:kern w:val="24"/>
                <w:sz w:val="22"/>
                <w:szCs w:val="22"/>
                <w:lang w:eastAsia="zh-CN"/>
              </w:rPr>
              <w:t>БД</w:t>
            </w:r>
          </w:p>
        </w:tc>
        <w:tc>
          <w:tcPr>
            <w:tcW w:w="7201" w:type="dxa"/>
            <w:tcBorders>
              <w:top w:val="single" w:sz="4" w:space="0" w:color="auto"/>
              <w:left w:val="single" w:sz="4" w:space="0" w:color="auto"/>
              <w:bottom w:val="single" w:sz="4" w:space="0" w:color="auto"/>
              <w:right w:val="single" w:sz="4" w:space="0" w:color="auto"/>
            </w:tcBorders>
            <w:shd w:val="clear" w:color="auto" w:fill="auto"/>
          </w:tcPr>
          <w:p w14:paraId="61AF1722" w14:textId="56324232" w:rsidR="00C32870" w:rsidRPr="00DB29FA" w:rsidRDefault="00A0210A" w:rsidP="00840628">
            <w:pPr>
              <w:widowControl w:val="0"/>
              <w:spacing w:before="60" w:after="60"/>
              <w:ind w:firstLine="0"/>
              <w:jc w:val="left"/>
              <w:rPr>
                <w:color w:val="000000"/>
                <w:kern w:val="24"/>
                <w:sz w:val="22"/>
                <w:szCs w:val="24"/>
                <w:lang w:eastAsia="zh-CN"/>
              </w:rPr>
            </w:pPr>
            <w:r w:rsidRPr="00DB29FA">
              <w:rPr>
                <w:color w:val="000000"/>
                <w:kern w:val="24"/>
                <w:sz w:val="22"/>
                <w:szCs w:val="24"/>
                <w:lang w:eastAsia="zh-CN"/>
              </w:rPr>
              <w:t>База данных</w:t>
            </w:r>
          </w:p>
        </w:tc>
      </w:tr>
      <w:tr w:rsidR="00C32870" w:rsidRPr="0070425B" w14:paraId="24DF6066" w14:textId="77777777" w:rsidTr="00A0210A">
        <w:trPr>
          <w:trHeight w:val="227"/>
        </w:trPr>
        <w:tc>
          <w:tcPr>
            <w:tcW w:w="2155" w:type="dxa"/>
            <w:tcBorders>
              <w:top w:val="single" w:sz="4" w:space="0" w:color="auto"/>
              <w:left w:val="single" w:sz="4" w:space="0" w:color="auto"/>
              <w:bottom w:val="single" w:sz="4" w:space="0" w:color="auto"/>
              <w:right w:val="single" w:sz="4" w:space="0" w:color="auto"/>
            </w:tcBorders>
            <w:shd w:val="clear" w:color="auto" w:fill="auto"/>
          </w:tcPr>
          <w:p w14:paraId="3F00E889" w14:textId="1B4EE5BC" w:rsidR="00C32870" w:rsidRPr="00A0210A" w:rsidRDefault="00A2636E" w:rsidP="00840628">
            <w:pPr>
              <w:widowControl w:val="0"/>
              <w:spacing w:before="60" w:after="60"/>
              <w:ind w:firstLine="0"/>
              <w:jc w:val="left"/>
              <w:rPr>
                <w:color w:val="000000"/>
                <w:kern w:val="24"/>
                <w:sz w:val="22"/>
                <w:szCs w:val="22"/>
                <w:lang w:eastAsia="zh-CN"/>
              </w:rPr>
            </w:pPr>
            <w:r w:rsidRPr="00A0210A">
              <w:rPr>
                <w:color w:val="000000"/>
                <w:kern w:val="24"/>
                <w:sz w:val="22"/>
                <w:szCs w:val="22"/>
                <w:lang w:eastAsia="zh-CN"/>
              </w:rPr>
              <w:t>КНД</w:t>
            </w:r>
          </w:p>
        </w:tc>
        <w:tc>
          <w:tcPr>
            <w:tcW w:w="7201" w:type="dxa"/>
            <w:tcBorders>
              <w:top w:val="single" w:sz="4" w:space="0" w:color="auto"/>
              <w:left w:val="single" w:sz="4" w:space="0" w:color="auto"/>
              <w:bottom w:val="single" w:sz="4" w:space="0" w:color="auto"/>
              <w:right w:val="single" w:sz="4" w:space="0" w:color="auto"/>
            </w:tcBorders>
            <w:shd w:val="clear" w:color="auto" w:fill="auto"/>
          </w:tcPr>
          <w:p w14:paraId="20E5A45E" w14:textId="690EA653" w:rsidR="00C32870" w:rsidRPr="00DB29FA" w:rsidRDefault="00A2636E" w:rsidP="00840628">
            <w:pPr>
              <w:widowControl w:val="0"/>
              <w:spacing w:before="60" w:after="60"/>
              <w:ind w:firstLine="0"/>
              <w:jc w:val="left"/>
              <w:rPr>
                <w:color w:val="000000"/>
                <w:kern w:val="24"/>
                <w:sz w:val="22"/>
                <w:szCs w:val="24"/>
                <w:lang w:eastAsia="zh-CN"/>
              </w:rPr>
            </w:pPr>
            <w:r w:rsidRPr="00DB29FA">
              <w:rPr>
                <w:rStyle w:val="16"/>
                <w:rFonts w:ascii="Arial" w:hAnsi="Arial" w:cs="Arial"/>
                <w:sz w:val="22"/>
              </w:rPr>
              <w:t>Контрольно-надзорная деятельность</w:t>
            </w:r>
          </w:p>
        </w:tc>
      </w:tr>
      <w:tr w:rsidR="00C32870" w:rsidRPr="0070425B" w14:paraId="3496A73B" w14:textId="77777777" w:rsidTr="00A0210A">
        <w:trPr>
          <w:trHeight w:val="227"/>
        </w:trPr>
        <w:tc>
          <w:tcPr>
            <w:tcW w:w="2155" w:type="dxa"/>
            <w:tcBorders>
              <w:top w:val="single" w:sz="4" w:space="0" w:color="auto"/>
              <w:left w:val="single" w:sz="4" w:space="0" w:color="auto"/>
              <w:bottom w:val="single" w:sz="4" w:space="0" w:color="auto"/>
              <w:right w:val="single" w:sz="4" w:space="0" w:color="auto"/>
            </w:tcBorders>
            <w:shd w:val="clear" w:color="auto" w:fill="auto"/>
          </w:tcPr>
          <w:p w14:paraId="2881F003" w14:textId="65917A02" w:rsidR="00C32870" w:rsidRPr="00A0210A" w:rsidRDefault="00AB6ACF" w:rsidP="00840628">
            <w:pPr>
              <w:widowControl w:val="0"/>
              <w:spacing w:before="60" w:after="60"/>
              <w:ind w:firstLine="0"/>
              <w:jc w:val="left"/>
              <w:rPr>
                <w:color w:val="000000"/>
                <w:kern w:val="24"/>
                <w:sz w:val="22"/>
                <w:szCs w:val="22"/>
                <w:lang w:eastAsia="zh-CN"/>
              </w:rPr>
            </w:pPr>
            <w:r>
              <w:rPr>
                <w:color w:val="000000"/>
                <w:kern w:val="24"/>
                <w:sz w:val="22"/>
                <w:szCs w:val="22"/>
                <w:lang w:eastAsia="zh-CN"/>
              </w:rPr>
              <w:t>СЗЗ</w:t>
            </w:r>
          </w:p>
        </w:tc>
        <w:tc>
          <w:tcPr>
            <w:tcW w:w="7201" w:type="dxa"/>
            <w:tcBorders>
              <w:top w:val="single" w:sz="4" w:space="0" w:color="auto"/>
              <w:left w:val="single" w:sz="4" w:space="0" w:color="auto"/>
              <w:bottom w:val="single" w:sz="4" w:space="0" w:color="auto"/>
              <w:right w:val="single" w:sz="4" w:space="0" w:color="auto"/>
            </w:tcBorders>
            <w:shd w:val="clear" w:color="auto" w:fill="auto"/>
          </w:tcPr>
          <w:p w14:paraId="1BE17D75" w14:textId="4BC97E21" w:rsidR="00C32870" w:rsidRPr="00DB29FA" w:rsidRDefault="00AB6ACF" w:rsidP="00840628">
            <w:pPr>
              <w:widowControl w:val="0"/>
              <w:spacing w:before="60" w:after="60"/>
              <w:ind w:firstLine="0"/>
              <w:jc w:val="left"/>
              <w:rPr>
                <w:color w:val="000000"/>
                <w:kern w:val="24"/>
                <w:sz w:val="22"/>
                <w:szCs w:val="24"/>
                <w:lang w:eastAsia="zh-CN"/>
              </w:rPr>
            </w:pPr>
            <w:r w:rsidRPr="00DB29FA">
              <w:rPr>
                <w:color w:val="000000"/>
                <w:kern w:val="24"/>
                <w:sz w:val="22"/>
                <w:szCs w:val="24"/>
                <w:lang w:eastAsia="zh-CN"/>
              </w:rPr>
              <w:t>Санитарно-защитная зона</w:t>
            </w:r>
          </w:p>
        </w:tc>
      </w:tr>
      <w:tr w:rsidR="00714653" w:rsidRPr="0070425B" w14:paraId="30DC9DC4" w14:textId="77777777" w:rsidTr="00A0210A">
        <w:trPr>
          <w:trHeight w:val="227"/>
        </w:trPr>
        <w:tc>
          <w:tcPr>
            <w:tcW w:w="2155" w:type="dxa"/>
            <w:tcBorders>
              <w:top w:val="single" w:sz="4" w:space="0" w:color="auto"/>
              <w:left w:val="single" w:sz="4" w:space="0" w:color="auto"/>
              <w:bottom w:val="single" w:sz="4" w:space="0" w:color="auto"/>
              <w:right w:val="single" w:sz="4" w:space="0" w:color="auto"/>
            </w:tcBorders>
            <w:shd w:val="clear" w:color="auto" w:fill="auto"/>
          </w:tcPr>
          <w:p w14:paraId="63515460" w14:textId="145E5826" w:rsidR="00714653" w:rsidRPr="00A0210A" w:rsidRDefault="006D4C03" w:rsidP="00840628">
            <w:pPr>
              <w:widowControl w:val="0"/>
              <w:spacing w:before="60" w:after="60"/>
              <w:ind w:firstLine="0"/>
              <w:jc w:val="left"/>
              <w:rPr>
                <w:color w:val="000000"/>
                <w:kern w:val="24"/>
                <w:sz w:val="22"/>
                <w:szCs w:val="22"/>
                <w:lang w:eastAsia="zh-CN"/>
              </w:rPr>
            </w:pPr>
            <w:r>
              <w:rPr>
                <w:rFonts w:eastAsia="Calibri"/>
                <w:sz w:val="22"/>
                <w:szCs w:val="22"/>
                <w:lang w:eastAsia="en-US"/>
              </w:rPr>
              <w:t>ЕСИА</w:t>
            </w:r>
          </w:p>
        </w:tc>
        <w:tc>
          <w:tcPr>
            <w:tcW w:w="7201" w:type="dxa"/>
            <w:tcBorders>
              <w:top w:val="single" w:sz="4" w:space="0" w:color="auto"/>
              <w:left w:val="single" w:sz="4" w:space="0" w:color="auto"/>
              <w:bottom w:val="single" w:sz="4" w:space="0" w:color="auto"/>
              <w:right w:val="single" w:sz="4" w:space="0" w:color="auto"/>
            </w:tcBorders>
            <w:shd w:val="clear" w:color="auto" w:fill="auto"/>
          </w:tcPr>
          <w:p w14:paraId="421EC0F0" w14:textId="75025892" w:rsidR="00714653" w:rsidRPr="00DB29FA" w:rsidRDefault="006D4C03" w:rsidP="00840628">
            <w:pPr>
              <w:widowControl w:val="0"/>
              <w:spacing w:before="60" w:after="60"/>
              <w:ind w:firstLine="0"/>
              <w:jc w:val="left"/>
              <w:rPr>
                <w:sz w:val="22"/>
                <w:szCs w:val="24"/>
              </w:rPr>
            </w:pPr>
            <w:r w:rsidRPr="00DB29FA">
              <w:rPr>
                <w:rFonts w:eastAsia="Calibri"/>
                <w:sz w:val="22"/>
                <w:szCs w:val="24"/>
                <w:lang w:eastAsia="en-US"/>
              </w:rPr>
              <w:t>Единая система идентификации и аутентификации</w:t>
            </w:r>
          </w:p>
        </w:tc>
      </w:tr>
      <w:tr w:rsidR="00C32870" w:rsidRPr="0070425B" w14:paraId="2FD4F296" w14:textId="77777777" w:rsidTr="00A0210A">
        <w:trPr>
          <w:trHeight w:val="227"/>
        </w:trPr>
        <w:tc>
          <w:tcPr>
            <w:tcW w:w="2155" w:type="dxa"/>
            <w:tcBorders>
              <w:top w:val="single" w:sz="4" w:space="0" w:color="auto"/>
              <w:left w:val="single" w:sz="4" w:space="0" w:color="auto"/>
              <w:bottom w:val="single" w:sz="4" w:space="0" w:color="auto"/>
              <w:right w:val="single" w:sz="4" w:space="0" w:color="auto"/>
            </w:tcBorders>
            <w:shd w:val="clear" w:color="auto" w:fill="auto"/>
          </w:tcPr>
          <w:p w14:paraId="129A3EFB" w14:textId="03DAF2EC" w:rsidR="00C32870" w:rsidRPr="00A0210A" w:rsidRDefault="006D4C03" w:rsidP="00840628">
            <w:pPr>
              <w:widowControl w:val="0"/>
              <w:spacing w:before="60" w:after="60"/>
              <w:ind w:firstLine="0"/>
              <w:jc w:val="left"/>
              <w:rPr>
                <w:color w:val="000000"/>
                <w:kern w:val="24"/>
                <w:sz w:val="22"/>
                <w:szCs w:val="22"/>
                <w:lang w:eastAsia="zh-CN"/>
              </w:rPr>
            </w:pPr>
            <w:r>
              <w:rPr>
                <w:color w:val="000000"/>
                <w:kern w:val="24"/>
                <w:sz w:val="22"/>
                <w:szCs w:val="22"/>
                <w:lang w:eastAsia="zh-CN"/>
              </w:rPr>
              <w:t>ЭП</w:t>
            </w:r>
          </w:p>
        </w:tc>
        <w:tc>
          <w:tcPr>
            <w:tcW w:w="7201" w:type="dxa"/>
            <w:tcBorders>
              <w:top w:val="single" w:sz="4" w:space="0" w:color="auto"/>
              <w:left w:val="single" w:sz="4" w:space="0" w:color="auto"/>
              <w:bottom w:val="single" w:sz="4" w:space="0" w:color="auto"/>
              <w:right w:val="single" w:sz="4" w:space="0" w:color="auto"/>
            </w:tcBorders>
            <w:shd w:val="clear" w:color="auto" w:fill="auto"/>
          </w:tcPr>
          <w:p w14:paraId="426ECDAB" w14:textId="1BB39E4F" w:rsidR="00C32870" w:rsidRPr="00DB29FA" w:rsidRDefault="006D4C03" w:rsidP="00840628">
            <w:pPr>
              <w:widowControl w:val="0"/>
              <w:spacing w:before="60" w:after="60"/>
              <w:ind w:firstLine="0"/>
              <w:jc w:val="left"/>
              <w:rPr>
                <w:color w:val="000000"/>
                <w:kern w:val="24"/>
                <w:sz w:val="22"/>
                <w:szCs w:val="24"/>
                <w:lang w:eastAsia="zh-CN"/>
              </w:rPr>
            </w:pPr>
            <w:r w:rsidRPr="00DB29FA">
              <w:rPr>
                <w:color w:val="000000"/>
                <w:kern w:val="24"/>
                <w:sz w:val="22"/>
                <w:szCs w:val="24"/>
                <w:lang w:eastAsia="zh-CN"/>
              </w:rPr>
              <w:t>Электронная подпись</w:t>
            </w:r>
          </w:p>
        </w:tc>
      </w:tr>
      <w:tr w:rsidR="00F4214C" w:rsidRPr="0070425B" w14:paraId="1989D31F" w14:textId="77777777" w:rsidTr="00A0210A">
        <w:trPr>
          <w:trHeight w:val="227"/>
        </w:trPr>
        <w:tc>
          <w:tcPr>
            <w:tcW w:w="2155" w:type="dxa"/>
            <w:tcBorders>
              <w:top w:val="single" w:sz="4" w:space="0" w:color="auto"/>
              <w:left w:val="single" w:sz="4" w:space="0" w:color="auto"/>
              <w:bottom w:val="single" w:sz="4" w:space="0" w:color="auto"/>
              <w:right w:val="single" w:sz="4" w:space="0" w:color="auto"/>
            </w:tcBorders>
            <w:shd w:val="clear" w:color="auto" w:fill="auto"/>
          </w:tcPr>
          <w:p w14:paraId="48AC8810" w14:textId="7F90779A" w:rsidR="00F4214C" w:rsidRPr="00EE1C3D" w:rsidRDefault="00EE1C3D" w:rsidP="00840628">
            <w:pPr>
              <w:widowControl w:val="0"/>
              <w:spacing w:before="60" w:after="60"/>
              <w:ind w:firstLine="0"/>
              <w:jc w:val="left"/>
              <w:rPr>
                <w:rStyle w:val="16"/>
                <w:rFonts w:ascii="Arial" w:hAnsi="Arial" w:cs="Arial"/>
                <w:sz w:val="22"/>
              </w:rPr>
            </w:pPr>
            <w:r w:rsidRPr="00EE1C3D">
              <w:rPr>
                <w:rStyle w:val="16"/>
                <w:rFonts w:ascii="Arial" w:hAnsi="Arial" w:cs="Arial"/>
                <w:sz w:val="22"/>
                <w:lang w:eastAsia="zh-CN"/>
              </w:rPr>
              <w:t>ТБОиПО</w:t>
            </w:r>
          </w:p>
        </w:tc>
        <w:tc>
          <w:tcPr>
            <w:tcW w:w="7201" w:type="dxa"/>
            <w:tcBorders>
              <w:top w:val="single" w:sz="4" w:space="0" w:color="auto"/>
              <w:left w:val="single" w:sz="4" w:space="0" w:color="auto"/>
              <w:bottom w:val="single" w:sz="4" w:space="0" w:color="auto"/>
              <w:right w:val="single" w:sz="4" w:space="0" w:color="auto"/>
            </w:tcBorders>
            <w:shd w:val="clear" w:color="auto" w:fill="auto"/>
          </w:tcPr>
          <w:p w14:paraId="1DEC9E83" w14:textId="40F0A0AA" w:rsidR="00F4214C" w:rsidRPr="00EE1C3D" w:rsidRDefault="00EE1C3D" w:rsidP="00EE1C3D">
            <w:pPr>
              <w:widowControl w:val="0"/>
              <w:spacing w:before="60" w:after="60"/>
              <w:ind w:firstLine="0"/>
              <w:jc w:val="left"/>
              <w:rPr>
                <w:rStyle w:val="16"/>
                <w:rFonts w:ascii="Arial" w:hAnsi="Arial" w:cs="Arial"/>
                <w:sz w:val="22"/>
              </w:rPr>
            </w:pPr>
            <w:r w:rsidRPr="00EE1C3D">
              <w:rPr>
                <w:rStyle w:val="16"/>
                <w:rFonts w:ascii="Arial" w:hAnsi="Arial" w:cs="Arial"/>
                <w:sz w:val="22"/>
              </w:rPr>
              <w:t>Твердые бытовые</w:t>
            </w:r>
            <w:r w:rsidR="002516D6">
              <w:rPr>
                <w:rStyle w:val="16"/>
                <w:rFonts w:ascii="Arial" w:hAnsi="Arial" w:cs="Arial"/>
                <w:sz w:val="22"/>
              </w:rPr>
              <w:t xml:space="preserve"> (коммунальные)</w:t>
            </w:r>
            <w:r w:rsidRPr="00EE1C3D">
              <w:rPr>
                <w:rStyle w:val="16"/>
                <w:rFonts w:ascii="Arial" w:hAnsi="Arial" w:cs="Arial"/>
                <w:sz w:val="22"/>
              </w:rPr>
              <w:t xml:space="preserve"> отходы и промышленные отходы</w:t>
            </w:r>
          </w:p>
        </w:tc>
      </w:tr>
      <w:tr w:rsidR="00C32870" w:rsidRPr="0070425B" w14:paraId="72602035" w14:textId="77777777" w:rsidTr="00A0210A">
        <w:trPr>
          <w:trHeight w:val="227"/>
        </w:trPr>
        <w:tc>
          <w:tcPr>
            <w:tcW w:w="2155" w:type="dxa"/>
            <w:tcBorders>
              <w:top w:val="single" w:sz="4" w:space="0" w:color="auto"/>
              <w:left w:val="single" w:sz="4" w:space="0" w:color="auto"/>
              <w:bottom w:val="single" w:sz="4" w:space="0" w:color="auto"/>
              <w:right w:val="single" w:sz="4" w:space="0" w:color="auto"/>
            </w:tcBorders>
            <w:shd w:val="clear" w:color="auto" w:fill="auto"/>
          </w:tcPr>
          <w:p w14:paraId="24C0F9C9" w14:textId="4DC64D7D" w:rsidR="00C32870" w:rsidRPr="00A0210A" w:rsidRDefault="002516D6" w:rsidP="00840628">
            <w:pPr>
              <w:widowControl w:val="0"/>
              <w:spacing w:before="60" w:after="60"/>
              <w:ind w:firstLine="0"/>
              <w:jc w:val="left"/>
              <w:rPr>
                <w:sz w:val="22"/>
                <w:szCs w:val="22"/>
              </w:rPr>
            </w:pPr>
            <w:r>
              <w:rPr>
                <w:sz w:val="22"/>
                <w:szCs w:val="22"/>
              </w:rPr>
              <w:t>ТБО</w:t>
            </w:r>
          </w:p>
        </w:tc>
        <w:tc>
          <w:tcPr>
            <w:tcW w:w="7201" w:type="dxa"/>
            <w:tcBorders>
              <w:top w:val="single" w:sz="4" w:space="0" w:color="auto"/>
              <w:left w:val="single" w:sz="4" w:space="0" w:color="auto"/>
              <w:bottom w:val="single" w:sz="4" w:space="0" w:color="auto"/>
              <w:right w:val="single" w:sz="4" w:space="0" w:color="auto"/>
            </w:tcBorders>
            <w:shd w:val="clear" w:color="auto" w:fill="auto"/>
          </w:tcPr>
          <w:p w14:paraId="1A3B5CB4" w14:textId="52100BDF" w:rsidR="00C32870" w:rsidRPr="00A0210A" w:rsidRDefault="002516D6" w:rsidP="00840628">
            <w:pPr>
              <w:widowControl w:val="0"/>
              <w:spacing w:before="60" w:after="60"/>
              <w:ind w:firstLine="0"/>
              <w:jc w:val="left"/>
              <w:rPr>
                <w:sz w:val="22"/>
                <w:szCs w:val="22"/>
              </w:rPr>
            </w:pPr>
            <w:r w:rsidRPr="00EE1C3D">
              <w:rPr>
                <w:rStyle w:val="16"/>
                <w:rFonts w:ascii="Arial" w:hAnsi="Arial" w:cs="Arial"/>
                <w:sz w:val="22"/>
              </w:rPr>
              <w:t xml:space="preserve">Твердые бытовые </w:t>
            </w:r>
            <w:r>
              <w:rPr>
                <w:rStyle w:val="16"/>
                <w:rFonts w:ascii="Arial" w:hAnsi="Arial" w:cs="Arial"/>
                <w:sz w:val="22"/>
              </w:rPr>
              <w:t xml:space="preserve">(коммунальные) </w:t>
            </w:r>
            <w:r w:rsidRPr="00EE1C3D">
              <w:rPr>
                <w:rStyle w:val="16"/>
                <w:rFonts w:ascii="Arial" w:hAnsi="Arial" w:cs="Arial"/>
                <w:sz w:val="22"/>
              </w:rPr>
              <w:t>отходы</w:t>
            </w:r>
          </w:p>
        </w:tc>
      </w:tr>
      <w:tr w:rsidR="002516D6" w:rsidRPr="0070425B" w14:paraId="152F61BD" w14:textId="77777777" w:rsidTr="00A0210A">
        <w:trPr>
          <w:trHeight w:val="227"/>
        </w:trPr>
        <w:tc>
          <w:tcPr>
            <w:tcW w:w="2155" w:type="dxa"/>
            <w:tcBorders>
              <w:top w:val="single" w:sz="4" w:space="0" w:color="auto"/>
              <w:left w:val="single" w:sz="4" w:space="0" w:color="auto"/>
              <w:bottom w:val="single" w:sz="4" w:space="0" w:color="auto"/>
              <w:right w:val="single" w:sz="4" w:space="0" w:color="auto"/>
            </w:tcBorders>
            <w:shd w:val="clear" w:color="auto" w:fill="auto"/>
          </w:tcPr>
          <w:p w14:paraId="0A006EC9" w14:textId="6C60052E" w:rsidR="002516D6" w:rsidRDefault="002516D6" w:rsidP="00840628">
            <w:pPr>
              <w:widowControl w:val="0"/>
              <w:spacing w:before="60" w:after="60"/>
              <w:ind w:firstLine="0"/>
              <w:jc w:val="left"/>
              <w:rPr>
                <w:sz w:val="22"/>
                <w:szCs w:val="22"/>
              </w:rPr>
            </w:pPr>
            <w:r>
              <w:rPr>
                <w:sz w:val="22"/>
                <w:szCs w:val="22"/>
              </w:rPr>
              <w:t>ПО</w:t>
            </w:r>
          </w:p>
        </w:tc>
        <w:tc>
          <w:tcPr>
            <w:tcW w:w="7201" w:type="dxa"/>
            <w:tcBorders>
              <w:top w:val="single" w:sz="4" w:space="0" w:color="auto"/>
              <w:left w:val="single" w:sz="4" w:space="0" w:color="auto"/>
              <w:bottom w:val="single" w:sz="4" w:space="0" w:color="auto"/>
              <w:right w:val="single" w:sz="4" w:space="0" w:color="auto"/>
            </w:tcBorders>
            <w:shd w:val="clear" w:color="auto" w:fill="auto"/>
          </w:tcPr>
          <w:p w14:paraId="4DA6DB14" w14:textId="3CE55E28" w:rsidR="002516D6" w:rsidRPr="00EE1C3D" w:rsidRDefault="002516D6" w:rsidP="00840628">
            <w:pPr>
              <w:widowControl w:val="0"/>
              <w:spacing w:before="60" w:after="60"/>
              <w:ind w:firstLine="0"/>
              <w:jc w:val="left"/>
              <w:rPr>
                <w:rStyle w:val="16"/>
                <w:rFonts w:ascii="Arial" w:hAnsi="Arial" w:cs="Arial"/>
                <w:sz w:val="22"/>
              </w:rPr>
            </w:pPr>
            <w:r>
              <w:rPr>
                <w:rStyle w:val="16"/>
                <w:rFonts w:ascii="Arial" w:hAnsi="Arial" w:cs="Arial"/>
                <w:sz w:val="22"/>
              </w:rPr>
              <w:t>Промышленные отходы</w:t>
            </w:r>
          </w:p>
        </w:tc>
      </w:tr>
    </w:tbl>
    <w:p w14:paraId="176B39B0" w14:textId="77777777" w:rsidR="00251241" w:rsidRPr="0070425B" w:rsidRDefault="00251241" w:rsidP="00840628">
      <w:pPr>
        <w:widowControl w:val="0"/>
        <w:spacing w:before="360" w:after="240"/>
        <w:ind w:firstLine="0"/>
        <w:jc w:val="center"/>
        <w:rPr>
          <w:b/>
        </w:rPr>
      </w:pPr>
      <w:r w:rsidRPr="0070425B">
        <w:rPr>
          <w:b/>
        </w:rPr>
        <w:br w:type="page"/>
      </w:r>
    </w:p>
    <w:p w14:paraId="2DD45AB6" w14:textId="05D1A207" w:rsidR="00EE6EBC" w:rsidRPr="00EE6EBC" w:rsidRDefault="00657A96" w:rsidP="00EE6EBC">
      <w:pPr>
        <w:pStyle w:val="1"/>
        <w:keepNext w:val="0"/>
        <w:widowControl w:val="0"/>
        <w:rPr>
          <w:rFonts w:cs="Arial"/>
        </w:rPr>
      </w:pPr>
      <w:bookmarkStart w:id="16" w:name="_Toc420500104"/>
      <w:bookmarkStart w:id="17" w:name="_Toc353800345"/>
      <w:bookmarkStart w:id="18" w:name="_Toc443385969"/>
      <w:bookmarkStart w:id="19" w:name="_Toc74067897"/>
      <w:bookmarkStart w:id="20" w:name="_Toc74068311"/>
      <w:bookmarkStart w:id="21" w:name="_Toc76049504"/>
      <w:bookmarkEnd w:id="7"/>
      <w:bookmarkEnd w:id="8"/>
      <w:bookmarkEnd w:id="9"/>
      <w:bookmarkEnd w:id="10"/>
      <w:bookmarkEnd w:id="11"/>
      <w:bookmarkEnd w:id="12"/>
      <w:bookmarkEnd w:id="13"/>
      <w:bookmarkEnd w:id="14"/>
      <w:bookmarkEnd w:id="15"/>
      <w:r w:rsidRPr="0070425B">
        <w:rPr>
          <w:rFonts w:cs="Arial"/>
        </w:rPr>
        <w:lastRenderedPageBreak/>
        <w:t>Общие положения</w:t>
      </w:r>
      <w:bookmarkEnd w:id="16"/>
      <w:bookmarkEnd w:id="17"/>
      <w:bookmarkEnd w:id="18"/>
      <w:bookmarkEnd w:id="19"/>
      <w:bookmarkEnd w:id="20"/>
      <w:bookmarkEnd w:id="21"/>
    </w:p>
    <w:p w14:paraId="2BCA07D3" w14:textId="55AAFC81" w:rsidR="0013626F" w:rsidRPr="0070425B" w:rsidRDefault="008005C2" w:rsidP="00840628">
      <w:pPr>
        <w:pStyle w:val="aff1"/>
        <w:widowControl w:val="0"/>
        <w:rPr>
          <w:rStyle w:val="16"/>
          <w:rFonts w:ascii="Arial" w:hAnsi="Arial" w:cs="Arial"/>
          <w:i w:val="0"/>
        </w:rPr>
      </w:pPr>
      <w:r w:rsidRPr="0070425B">
        <w:rPr>
          <w:rStyle w:val="16"/>
          <w:rFonts w:ascii="Arial" w:hAnsi="Arial" w:cs="Arial"/>
          <w:i w:val="0"/>
        </w:rPr>
        <w:t>Документ «</w:t>
      </w:r>
      <w:r w:rsidR="009850E2" w:rsidRPr="0070425B">
        <w:rPr>
          <w:rStyle w:val="16"/>
          <w:rFonts w:ascii="Arial" w:hAnsi="Arial" w:cs="Arial"/>
          <w:i w:val="0"/>
        </w:rPr>
        <w:t>Пояснительная записка к техническому проекту ТИС Югры. Дополнение</w:t>
      </w:r>
      <w:r w:rsidR="007E7C58" w:rsidRPr="0070425B">
        <w:rPr>
          <w:rStyle w:val="16"/>
          <w:rFonts w:ascii="Arial" w:hAnsi="Arial" w:cs="Arial"/>
          <w:i w:val="0"/>
        </w:rPr>
        <w:t>»</w:t>
      </w:r>
      <w:r w:rsidRPr="0070425B">
        <w:rPr>
          <w:rStyle w:val="16"/>
          <w:rFonts w:ascii="Arial" w:hAnsi="Arial" w:cs="Arial"/>
          <w:i w:val="0"/>
        </w:rPr>
        <w:t xml:space="preserve"> выполнен в соответствии с требованиями </w:t>
      </w:r>
      <w:r w:rsidR="009850E2" w:rsidRPr="0070425B">
        <w:rPr>
          <w:rStyle w:val="16"/>
          <w:rFonts w:ascii="Arial" w:hAnsi="Arial" w:cs="Arial"/>
          <w:i w:val="0"/>
        </w:rPr>
        <w:t>п.2.8.3</w:t>
      </w:r>
      <w:r w:rsidRPr="0070425B">
        <w:rPr>
          <w:rStyle w:val="16"/>
          <w:rFonts w:ascii="Arial" w:hAnsi="Arial" w:cs="Arial"/>
          <w:i w:val="0"/>
        </w:rPr>
        <w:t xml:space="preserve"> технического задания (</w:t>
      </w:r>
      <w:r w:rsidR="00E51E37" w:rsidRPr="0070425B">
        <w:rPr>
          <w:rStyle w:val="16"/>
          <w:rFonts w:ascii="Arial" w:hAnsi="Arial" w:cs="Arial"/>
          <w:i w:val="0"/>
        </w:rPr>
        <w:t xml:space="preserve">Приложение 1 к Государственному контракту </w:t>
      </w:r>
      <w:r w:rsidR="008E0DBB" w:rsidRPr="008E0DBB">
        <w:rPr>
          <w:rStyle w:val="16"/>
          <w:rFonts w:ascii="Arial" w:hAnsi="Arial" w:cs="Arial"/>
          <w:i w:val="0"/>
        </w:rPr>
        <w:t xml:space="preserve">№03/21.0017 от 26.03.2021 </w:t>
      </w:r>
      <w:r w:rsidR="00E51E37" w:rsidRPr="0070425B">
        <w:rPr>
          <w:rStyle w:val="16"/>
          <w:rFonts w:ascii="Arial" w:hAnsi="Arial" w:cs="Arial"/>
          <w:i w:val="0"/>
        </w:rPr>
        <w:t>(далее – Государственный контракт</w:t>
      </w:r>
      <w:r w:rsidRPr="0070425B">
        <w:rPr>
          <w:rStyle w:val="16"/>
          <w:rFonts w:ascii="Arial" w:hAnsi="Arial" w:cs="Arial"/>
          <w:i w:val="0"/>
        </w:rPr>
        <w:t xml:space="preserve">) и содержит технические решения по </w:t>
      </w:r>
      <w:r w:rsidR="00031BC0" w:rsidRPr="0070425B">
        <w:rPr>
          <w:rStyle w:val="16"/>
          <w:rFonts w:ascii="Arial" w:hAnsi="Arial" w:cs="Arial"/>
          <w:i w:val="0"/>
        </w:rPr>
        <w:t>созданию</w:t>
      </w:r>
      <w:r w:rsidR="00031BC0" w:rsidRPr="0070425B">
        <w:rPr>
          <w:rFonts w:ascii="Arial" w:hAnsi="Arial" w:cs="Arial"/>
        </w:rPr>
        <w:t xml:space="preserve"> </w:t>
      </w:r>
      <w:r w:rsidR="00BD4EE4" w:rsidRPr="0070425B">
        <w:rPr>
          <w:rStyle w:val="16"/>
          <w:rFonts w:ascii="Arial" w:hAnsi="Arial" w:cs="Arial"/>
          <w:i w:val="0"/>
        </w:rPr>
        <w:t>подсистемы заявлений для обработки запросов, поступающих в ИОГВ и ОМСУ</w:t>
      </w:r>
      <w:r w:rsidR="00031BC0" w:rsidRPr="0070425B">
        <w:rPr>
          <w:rStyle w:val="16"/>
          <w:rFonts w:ascii="Arial" w:hAnsi="Arial" w:cs="Arial"/>
          <w:i w:val="0"/>
        </w:rPr>
        <w:t xml:space="preserve"> (</w:t>
      </w:r>
      <w:r w:rsidR="00031BC0" w:rsidRPr="0070425B">
        <w:rPr>
          <w:rStyle w:val="16"/>
          <w:rFonts w:ascii="Arial" w:hAnsi="Arial" w:cs="Arial"/>
          <w:b/>
          <w:i w:val="0"/>
        </w:rPr>
        <w:t xml:space="preserve">далее – </w:t>
      </w:r>
      <w:r w:rsidR="00BD4EE4" w:rsidRPr="0070425B">
        <w:rPr>
          <w:rStyle w:val="16"/>
          <w:rFonts w:ascii="Arial" w:hAnsi="Arial" w:cs="Arial"/>
          <w:b/>
          <w:i w:val="0"/>
        </w:rPr>
        <w:t>Подсистема заявлений ТИС Югры, Подс</w:t>
      </w:r>
      <w:r w:rsidR="00031BC0" w:rsidRPr="0070425B">
        <w:rPr>
          <w:rStyle w:val="16"/>
          <w:rFonts w:ascii="Arial" w:hAnsi="Arial" w:cs="Arial"/>
          <w:b/>
          <w:i w:val="0"/>
        </w:rPr>
        <w:t>истема</w:t>
      </w:r>
      <w:r w:rsidR="00031BC0" w:rsidRPr="0070425B">
        <w:rPr>
          <w:rStyle w:val="16"/>
          <w:rFonts w:ascii="Arial" w:hAnsi="Arial" w:cs="Arial"/>
          <w:i w:val="0"/>
        </w:rPr>
        <w:t>)</w:t>
      </w:r>
      <w:r w:rsidR="00BF16A6" w:rsidRPr="0070425B">
        <w:rPr>
          <w:rStyle w:val="16"/>
          <w:rFonts w:ascii="Arial" w:hAnsi="Arial" w:cs="Arial"/>
          <w:i w:val="0"/>
        </w:rPr>
        <w:t>.</w:t>
      </w:r>
    </w:p>
    <w:p w14:paraId="7647DD83" w14:textId="273181F5" w:rsidR="00E32DFA" w:rsidRPr="0070425B" w:rsidRDefault="00031BC0" w:rsidP="00840628">
      <w:pPr>
        <w:widowControl w:val="0"/>
      </w:pPr>
      <w:r w:rsidRPr="0070425B">
        <w:t xml:space="preserve">Цель создания </w:t>
      </w:r>
      <w:r w:rsidR="00BD4EE4" w:rsidRPr="0070425B">
        <w:rPr>
          <w:rStyle w:val="16"/>
          <w:rFonts w:ascii="Arial" w:hAnsi="Arial" w:cs="Arial"/>
        </w:rPr>
        <w:t>Подсистемы заявлений ТИС Югры</w:t>
      </w:r>
      <w:r w:rsidR="00BD4EE4" w:rsidRPr="0070425B">
        <w:t xml:space="preserve"> </w:t>
      </w:r>
      <w:r w:rsidRPr="0070425B">
        <w:t xml:space="preserve">– </w:t>
      </w:r>
      <w:r w:rsidR="00BD4EE4" w:rsidRPr="0070425B">
        <w:t xml:space="preserve">автоматизированная поддержка процесса </w:t>
      </w:r>
      <w:r w:rsidR="00A93C4B" w:rsidRPr="0070425B">
        <w:t>обработки запросов</w:t>
      </w:r>
      <w:r w:rsidR="00BD4EE4" w:rsidRPr="0070425B">
        <w:t xml:space="preserve"> </w:t>
      </w:r>
      <w:r w:rsidR="00A93C4B" w:rsidRPr="0070425B">
        <w:t>на</w:t>
      </w:r>
      <w:r w:rsidR="00BD4EE4" w:rsidRPr="0070425B">
        <w:t xml:space="preserve"> предоставлени</w:t>
      </w:r>
      <w:r w:rsidR="00A93C4B" w:rsidRPr="0070425B">
        <w:t>е</w:t>
      </w:r>
      <w:r w:rsidR="00BD4EE4" w:rsidRPr="0070425B">
        <w:t xml:space="preserve"> компаниям природо- и недропользования, а также проектным институтам информации о наличии (отсутствии) полигонов </w:t>
      </w:r>
      <w:r w:rsidR="00383F18" w:rsidRPr="0070425B">
        <w:t xml:space="preserve">твердых бытовых отходов </w:t>
      </w:r>
      <w:r w:rsidR="006D4C03">
        <w:t xml:space="preserve">и промышленных отходов </w:t>
      </w:r>
      <w:r w:rsidR="00383F18" w:rsidRPr="0070425B">
        <w:t>(</w:t>
      </w:r>
      <w:r w:rsidR="00383F18" w:rsidRPr="0070425B">
        <w:rPr>
          <w:b/>
        </w:rPr>
        <w:t xml:space="preserve">далее – </w:t>
      </w:r>
      <w:r w:rsidR="00BD4EE4" w:rsidRPr="0070425B">
        <w:rPr>
          <w:b/>
        </w:rPr>
        <w:t>ТБО</w:t>
      </w:r>
      <w:r w:rsidR="006D4C03">
        <w:rPr>
          <w:b/>
        </w:rPr>
        <w:t>иПО</w:t>
      </w:r>
      <w:r w:rsidR="00383F18" w:rsidRPr="0070425B">
        <w:t>)</w:t>
      </w:r>
      <w:r w:rsidR="00BD4EE4" w:rsidRPr="0070425B">
        <w:t xml:space="preserve"> и </w:t>
      </w:r>
      <w:r w:rsidR="00F6721D" w:rsidRPr="00F6721D">
        <w:rPr>
          <w:u w:val="single"/>
        </w:rPr>
        <w:t>действующих</w:t>
      </w:r>
      <w:r w:rsidR="00F6721D">
        <w:t xml:space="preserve"> </w:t>
      </w:r>
      <w:r w:rsidR="00BD4EE4" w:rsidRPr="0070425B">
        <w:t>свалок на территории Ханты-Мансийского автономного округа – Югры</w:t>
      </w:r>
      <w:r w:rsidR="00E32DFA" w:rsidRPr="0070425B">
        <w:t>.</w:t>
      </w:r>
    </w:p>
    <w:p w14:paraId="2D12B91C" w14:textId="77777777" w:rsidR="007C2AB5" w:rsidRDefault="004657C8" w:rsidP="007C2AB5">
      <w:pPr>
        <w:pStyle w:val="1"/>
        <w:keepNext w:val="0"/>
        <w:widowControl w:val="0"/>
        <w:rPr>
          <w:rFonts w:eastAsia="Times New Roman" w:cs="Arial"/>
        </w:rPr>
      </w:pPr>
      <w:bookmarkStart w:id="22" w:name="_Toc74067898"/>
      <w:bookmarkStart w:id="23" w:name="_Toc74068312"/>
      <w:bookmarkStart w:id="24" w:name="_Toc76049505"/>
      <w:r w:rsidRPr="0070425B">
        <w:rPr>
          <w:rFonts w:eastAsia="Times New Roman" w:cs="Arial"/>
        </w:rPr>
        <w:t>Объекты и предмет автоматизации</w:t>
      </w:r>
      <w:bookmarkEnd w:id="22"/>
      <w:bookmarkEnd w:id="23"/>
      <w:bookmarkEnd w:id="24"/>
    </w:p>
    <w:p w14:paraId="18D6001C" w14:textId="111350E2" w:rsidR="007C2AB5" w:rsidRPr="007C2AB5" w:rsidRDefault="007C2AB5" w:rsidP="00EE6505">
      <w:pPr>
        <w:pStyle w:val="2"/>
      </w:pPr>
      <w:bookmarkStart w:id="25" w:name="_Toc74067899"/>
      <w:bookmarkStart w:id="26" w:name="_Toc74068313"/>
      <w:bookmarkStart w:id="27" w:name="_Toc76049506"/>
      <w:r w:rsidRPr="007C2AB5">
        <w:t>Объекты автоматизации</w:t>
      </w:r>
      <w:bookmarkEnd w:id="25"/>
      <w:bookmarkEnd w:id="26"/>
      <w:bookmarkEnd w:id="27"/>
    </w:p>
    <w:p w14:paraId="29BB7538" w14:textId="77777777" w:rsidR="003A0C5D" w:rsidRPr="0070425B" w:rsidRDefault="00D26BBB" w:rsidP="00840628">
      <w:pPr>
        <w:pStyle w:val="aff1"/>
        <w:widowControl w:val="0"/>
        <w:rPr>
          <w:rStyle w:val="16"/>
          <w:rFonts w:ascii="Arial" w:hAnsi="Arial" w:cs="Arial"/>
          <w:i w:val="0"/>
        </w:rPr>
      </w:pPr>
      <w:r w:rsidRPr="0070425B">
        <w:rPr>
          <w:rStyle w:val="16"/>
          <w:rFonts w:ascii="Arial" w:hAnsi="Arial" w:cs="Arial"/>
          <w:i w:val="0"/>
        </w:rPr>
        <w:t>Объектом автоматизации Системы явля</w:t>
      </w:r>
      <w:r w:rsidR="003A0C5D" w:rsidRPr="0070425B">
        <w:rPr>
          <w:rStyle w:val="16"/>
          <w:rFonts w:ascii="Arial" w:hAnsi="Arial" w:cs="Arial"/>
          <w:i w:val="0"/>
        </w:rPr>
        <w:t>ю</w:t>
      </w:r>
      <w:r w:rsidRPr="0070425B">
        <w:rPr>
          <w:rStyle w:val="16"/>
          <w:rFonts w:ascii="Arial" w:hAnsi="Arial" w:cs="Arial"/>
          <w:i w:val="0"/>
        </w:rPr>
        <w:t>тся</w:t>
      </w:r>
      <w:r w:rsidR="003A0C5D" w:rsidRPr="0070425B">
        <w:rPr>
          <w:rStyle w:val="16"/>
          <w:rFonts w:ascii="Arial" w:hAnsi="Arial" w:cs="Arial"/>
          <w:i w:val="0"/>
        </w:rPr>
        <w:t>:</w:t>
      </w:r>
    </w:p>
    <w:p w14:paraId="774C4BA0" w14:textId="1D371FFC" w:rsidR="00D26BBB" w:rsidRPr="0070425B" w:rsidRDefault="00D26BBB" w:rsidP="00E53698">
      <w:pPr>
        <w:pStyle w:val="aff1"/>
        <w:widowControl w:val="0"/>
        <w:numPr>
          <w:ilvl w:val="0"/>
          <w:numId w:val="29"/>
        </w:numPr>
        <w:ind w:left="426" w:hanging="426"/>
        <w:rPr>
          <w:rStyle w:val="16"/>
          <w:rFonts w:ascii="Arial" w:hAnsi="Arial" w:cs="Arial"/>
          <w:i w:val="0"/>
        </w:rPr>
      </w:pPr>
      <w:r w:rsidRPr="0070425B">
        <w:rPr>
          <w:rStyle w:val="16"/>
          <w:rFonts w:ascii="Arial" w:hAnsi="Arial" w:cs="Arial"/>
          <w:i w:val="0"/>
        </w:rPr>
        <w:t xml:space="preserve">Служба по контролю и надзору в сфере охраны окружающей среды, объектов животного мира и лесных отношений Ханты-Мансийского автономного округа </w:t>
      </w:r>
      <w:r w:rsidR="008E0DBB" w:rsidRPr="0070425B">
        <w:rPr>
          <w:rStyle w:val="16"/>
          <w:rFonts w:ascii="Arial" w:hAnsi="Arial" w:cs="Arial"/>
          <w:i w:val="0"/>
        </w:rPr>
        <w:t>–</w:t>
      </w:r>
      <w:r w:rsidRPr="0070425B">
        <w:rPr>
          <w:rStyle w:val="16"/>
          <w:rFonts w:ascii="Arial" w:hAnsi="Arial" w:cs="Arial"/>
          <w:i w:val="0"/>
        </w:rPr>
        <w:t xml:space="preserve"> Югры (</w:t>
      </w:r>
      <w:r w:rsidR="003A0C5D" w:rsidRPr="0070425B">
        <w:rPr>
          <w:rStyle w:val="16"/>
          <w:rFonts w:ascii="Arial" w:hAnsi="Arial" w:cs="Arial"/>
          <w:b/>
          <w:i w:val="0"/>
        </w:rPr>
        <w:t xml:space="preserve">далее </w:t>
      </w:r>
      <w:r w:rsidR="008E0DBB" w:rsidRPr="008E0DBB">
        <w:rPr>
          <w:rStyle w:val="16"/>
          <w:rFonts w:ascii="Arial" w:hAnsi="Arial" w:cs="Arial"/>
          <w:b/>
          <w:i w:val="0"/>
        </w:rPr>
        <w:t>–</w:t>
      </w:r>
      <w:r w:rsidR="008E0DBB">
        <w:rPr>
          <w:rStyle w:val="16"/>
          <w:rFonts w:ascii="Arial" w:hAnsi="Arial" w:cs="Arial"/>
          <w:i w:val="0"/>
        </w:rPr>
        <w:t xml:space="preserve"> </w:t>
      </w:r>
      <w:r w:rsidRPr="0070425B">
        <w:rPr>
          <w:rStyle w:val="16"/>
          <w:rFonts w:ascii="Arial" w:hAnsi="Arial" w:cs="Arial"/>
          <w:b/>
          <w:i w:val="0"/>
        </w:rPr>
        <w:t>Природнадзор Югр</w:t>
      </w:r>
      <w:r w:rsidRPr="008E0DBB">
        <w:rPr>
          <w:rStyle w:val="16"/>
          <w:rFonts w:ascii="Arial" w:hAnsi="Arial" w:cs="Arial"/>
          <w:b/>
          <w:i w:val="0"/>
        </w:rPr>
        <w:t>ы</w:t>
      </w:r>
      <w:r w:rsidRPr="0070425B">
        <w:rPr>
          <w:rStyle w:val="16"/>
          <w:rFonts w:ascii="Arial" w:hAnsi="Arial" w:cs="Arial"/>
          <w:i w:val="0"/>
        </w:rPr>
        <w:t>)</w:t>
      </w:r>
      <w:r w:rsidR="003A0C5D" w:rsidRPr="0070425B">
        <w:rPr>
          <w:rStyle w:val="16"/>
          <w:rFonts w:ascii="Arial" w:hAnsi="Arial" w:cs="Arial"/>
          <w:i w:val="0"/>
        </w:rPr>
        <w:t>;</w:t>
      </w:r>
    </w:p>
    <w:p w14:paraId="63FE7E2D" w14:textId="18E8EBBE" w:rsidR="003A0C5D" w:rsidRPr="0070425B" w:rsidRDefault="003A0C5D" w:rsidP="00E53698">
      <w:pPr>
        <w:pStyle w:val="aff1"/>
        <w:widowControl w:val="0"/>
        <w:numPr>
          <w:ilvl w:val="0"/>
          <w:numId w:val="29"/>
        </w:numPr>
        <w:ind w:left="426" w:hanging="426"/>
        <w:rPr>
          <w:rStyle w:val="16"/>
          <w:rFonts w:ascii="Arial" w:hAnsi="Arial" w:cs="Arial"/>
          <w:i w:val="0"/>
        </w:rPr>
      </w:pPr>
      <w:r w:rsidRPr="0070425B">
        <w:rPr>
          <w:rStyle w:val="16"/>
          <w:rFonts w:ascii="Arial" w:hAnsi="Arial" w:cs="Arial"/>
          <w:i w:val="0"/>
        </w:rPr>
        <w:t>юридические лица: компании природо- и недропользования, проектные институты, выполняющие на территории Ханты-Манси</w:t>
      </w:r>
      <w:r w:rsidR="008E0DBB">
        <w:rPr>
          <w:rStyle w:val="16"/>
          <w:rFonts w:ascii="Arial" w:hAnsi="Arial" w:cs="Arial"/>
          <w:i w:val="0"/>
        </w:rPr>
        <w:t>йского автономного округа – Югры</w:t>
      </w:r>
      <w:r w:rsidRPr="0070425B">
        <w:rPr>
          <w:rStyle w:val="16"/>
          <w:rFonts w:ascii="Arial" w:hAnsi="Arial" w:cs="Arial"/>
          <w:i w:val="0"/>
        </w:rPr>
        <w:t xml:space="preserve"> инженерно-экологические изыскания и работы по проектированию объектов капитального и временного строительства (</w:t>
      </w:r>
      <w:r w:rsidRPr="0070425B">
        <w:rPr>
          <w:rStyle w:val="16"/>
          <w:rFonts w:ascii="Arial" w:hAnsi="Arial" w:cs="Arial"/>
          <w:b/>
          <w:i w:val="0"/>
        </w:rPr>
        <w:t xml:space="preserve">далее </w:t>
      </w:r>
      <w:r w:rsidR="008E0DBB" w:rsidRPr="008E0DBB">
        <w:rPr>
          <w:rStyle w:val="16"/>
          <w:rFonts w:ascii="Arial" w:hAnsi="Arial" w:cs="Arial"/>
          <w:b/>
          <w:i w:val="0"/>
        </w:rPr>
        <w:t>–</w:t>
      </w:r>
      <w:r w:rsidRPr="0070425B">
        <w:rPr>
          <w:rStyle w:val="16"/>
          <w:rFonts w:ascii="Arial" w:hAnsi="Arial" w:cs="Arial"/>
          <w:b/>
          <w:i w:val="0"/>
        </w:rPr>
        <w:t xml:space="preserve"> Компани</w:t>
      </w:r>
      <w:r w:rsidR="009A1017">
        <w:rPr>
          <w:rStyle w:val="16"/>
          <w:rFonts w:ascii="Arial" w:hAnsi="Arial" w:cs="Arial"/>
          <w:b/>
          <w:i w:val="0"/>
        </w:rPr>
        <w:t>я</w:t>
      </w:r>
      <w:r w:rsidR="00E72CEE" w:rsidRPr="0070425B">
        <w:rPr>
          <w:rStyle w:val="16"/>
          <w:rFonts w:ascii="Arial" w:hAnsi="Arial" w:cs="Arial"/>
          <w:b/>
          <w:i w:val="0"/>
        </w:rPr>
        <w:t>, Заявитель</w:t>
      </w:r>
      <w:r w:rsidRPr="0070425B">
        <w:rPr>
          <w:rStyle w:val="16"/>
          <w:rFonts w:ascii="Arial" w:hAnsi="Arial" w:cs="Arial"/>
          <w:i w:val="0"/>
        </w:rPr>
        <w:t>)</w:t>
      </w:r>
      <w:r w:rsidR="008E0DBB">
        <w:rPr>
          <w:rStyle w:val="16"/>
          <w:rFonts w:ascii="Arial" w:hAnsi="Arial" w:cs="Arial"/>
          <w:i w:val="0"/>
        </w:rPr>
        <w:t>.</w:t>
      </w:r>
    </w:p>
    <w:p w14:paraId="5B4A5537" w14:textId="169CB442" w:rsidR="004657C8" w:rsidRPr="00722D6C" w:rsidRDefault="004657C8" w:rsidP="00EE6505">
      <w:pPr>
        <w:pStyle w:val="2"/>
      </w:pPr>
      <w:bookmarkStart w:id="28" w:name="_Ref69293213"/>
      <w:bookmarkStart w:id="29" w:name="_Toc74067900"/>
      <w:bookmarkStart w:id="30" w:name="_Toc74068314"/>
      <w:bookmarkStart w:id="31" w:name="_Toc76049507"/>
      <w:r w:rsidRPr="00722D6C">
        <w:t>Описание предмета автоматизации</w:t>
      </w:r>
      <w:r w:rsidR="003A0C5D" w:rsidRPr="00722D6C">
        <w:t xml:space="preserve"> «как есть»</w:t>
      </w:r>
      <w:bookmarkEnd w:id="28"/>
      <w:bookmarkEnd w:id="29"/>
      <w:bookmarkEnd w:id="30"/>
      <w:bookmarkEnd w:id="31"/>
    </w:p>
    <w:p w14:paraId="3A544684" w14:textId="02E8D898" w:rsidR="00383F18" w:rsidRPr="0070425B" w:rsidRDefault="00383F18" w:rsidP="00E64921">
      <w:pPr>
        <w:pStyle w:val="30"/>
        <w:tabs>
          <w:tab w:val="clear" w:pos="851"/>
        </w:tabs>
      </w:pPr>
      <w:bookmarkStart w:id="32" w:name="_Toc68178902"/>
      <w:bookmarkStart w:id="33" w:name="_Toc74067901"/>
      <w:bookmarkStart w:id="34" w:name="_Toc74068315"/>
      <w:bookmarkStart w:id="35" w:name="_Toc76049508"/>
      <w:r w:rsidRPr="0070425B">
        <w:t>Общие сведения</w:t>
      </w:r>
      <w:bookmarkEnd w:id="32"/>
      <w:bookmarkEnd w:id="33"/>
      <w:bookmarkEnd w:id="34"/>
      <w:bookmarkEnd w:id="35"/>
    </w:p>
    <w:p w14:paraId="1A69AFFE" w14:textId="59B609D2" w:rsidR="00C21614" w:rsidRPr="0070425B" w:rsidRDefault="00383F18" w:rsidP="00E64921">
      <w:pPr>
        <w:pStyle w:val="aff1"/>
        <w:widowControl w:val="0"/>
        <w:rPr>
          <w:rStyle w:val="16"/>
          <w:rFonts w:ascii="Arial" w:hAnsi="Arial" w:cs="Arial"/>
          <w:i w:val="0"/>
        </w:rPr>
      </w:pPr>
      <w:r w:rsidRPr="0070425B">
        <w:rPr>
          <w:rStyle w:val="16"/>
          <w:rFonts w:ascii="Arial" w:hAnsi="Arial" w:cs="Arial"/>
          <w:b/>
          <w:i w:val="0"/>
        </w:rPr>
        <w:t>Предмет автоматизации</w:t>
      </w:r>
      <w:r w:rsidRPr="0070425B">
        <w:rPr>
          <w:rStyle w:val="16"/>
          <w:rFonts w:ascii="Arial" w:hAnsi="Arial" w:cs="Arial"/>
          <w:i w:val="0"/>
        </w:rPr>
        <w:t xml:space="preserve"> </w:t>
      </w:r>
      <w:r w:rsidR="008E0DBB" w:rsidRPr="0070425B">
        <w:rPr>
          <w:rStyle w:val="16"/>
          <w:rFonts w:ascii="Arial" w:hAnsi="Arial" w:cs="Arial"/>
          <w:i w:val="0"/>
        </w:rPr>
        <w:t>–</w:t>
      </w:r>
      <w:r w:rsidR="006670E6" w:rsidRPr="0070425B">
        <w:rPr>
          <w:rStyle w:val="16"/>
          <w:rFonts w:ascii="Arial" w:hAnsi="Arial" w:cs="Arial"/>
          <w:i w:val="0"/>
        </w:rPr>
        <w:t xml:space="preserve"> это</w:t>
      </w:r>
      <w:r w:rsidRPr="0070425B">
        <w:rPr>
          <w:rStyle w:val="16"/>
          <w:rFonts w:ascii="Arial" w:hAnsi="Arial" w:cs="Arial"/>
          <w:i w:val="0"/>
        </w:rPr>
        <w:t xml:space="preserve"> процесс</w:t>
      </w:r>
      <w:r w:rsidR="00C21614" w:rsidRPr="0070425B">
        <w:rPr>
          <w:rStyle w:val="16"/>
          <w:rFonts w:ascii="Arial" w:hAnsi="Arial" w:cs="Arial"/>
          <w:i w:val="0"/>
        </w:rPr>
        <w:t xml:space="preserve">ы деятельности </w:t>
      </w:r>
      <w:r w:rsidR="003A0C5D" w:rsidRPr="0070425B">
        <w:rPr>
          <w:rStyle w:val="16"/>
          <w:rFonts w:ascii="Arial" w:hAnsi="Arial" w:cs="Arial"/>
          <w:i w:val="0"/>
        </w:rPr>
        <w:t>объектов автоматизации</w:t>
      </w:r>
      <w:r w:rsidR="00C21614" w:rsidRPr="0070425B">
        <w:rPr>
          <w:rStyle w:val="16"/>
          <w:rFonts w:ascii="Arial" w:hAnsi="Arial" w:cs="Arial"/>
          <w:i w:val="0"/>
        </w:rPr>
        <w:t xml:space="preserve"> в части</w:t>
      </w:r>
      <w:r w:rsidR="00AB3726" w:rsidRPr="0070425B">
        <w:rPr>
          <w:rStyle w:val="16"/>
          <w:rFonts w:ascii="Arial" w:hAnsi="Arial" w:cs="Arial"/>
          <w:i w:val="0"/>
        </w:rPr>
        <w:t xml:space="preserve"> </w:t>
      </w:r>
      <w:r w:rsidR="00AB3726" w:rsidRPr="008E0DBB">
        <w:rPr>
          <w:rStyle w:val="16"/>
          <w:rFonts w:ascii="Arial" w:hAnsi="Arial" w:cs="Arial"/>
          <w:i w:val="0"/>
        </w:rPr>
        <w:t>(</w:t>
      </w:r>
      <w:r w:rsidR="00AB3726" w:rsidRPr="00C63F7F">
        <w:rPr>
          <w:rStyle w:val="16"/>
          <w:rFonts w:ascii="Arial" w:hAnsi="Arial" w:cs="Arial"/>
          <w:i w:val="0"/>
        </w:rPr>
        <w:fldChar w:fldCharType="begin"/>
      </w:r>
      <w:r w:rsidR="00AB3726" w:rsidRPr="00C63F7F">
        <w:rPr>
          <w:rStyle w:val="16"/>
          <w:rFonts w:ascii="Arial" w:hAnsi="Arial" w:cs="Arial"/>
          <w:i w:val="0"/>
        </w:rPr>
        <w:instrText xml:space="preserve"> REF _Ref504561959 \h  \* MERGEFORMAT </w:instrText>
      </w:r>
      <w:r w:rsidR="00AB3726" w:rsidRPr="00C63F7F">
        <w:rPr>
          <w:rStyle w:val="16"/>
          <w:rFonts w:ascii="Arial" w:hAnsi="Arial" w:cs="Arial"/>
          <w:i w:val="0"/>
        </w:rPr>
      </w:r>
      <w:r w:rsidR="00AB3726" w:rsidRPr="00C63F7F">
        <w:rPr>
          <w:rStyle w:val="16"/>
          <w:rFonts w:ascii="Arial" w:hAnsi="Arial" w:cs="Arial"/>
          <w:i w:val="0"/>
        </w:rPr>
        <w:fldChar w:fldCharType="separate"/>
      </w:r>
      <w:r w:rsidR="00962E7B" w:rsidRPr="00962E7B">
        <w:rPr>
          <w:rStyle w:val="16"/>
          <w:rFonts w:ascii="Arial" w:hAnsi="Arial" w:cs="Arial"/>
        </w:rPr>
        <w:t>Рисунок 1</w:t>
      </w:r>
      <w:r w:rsidR="00AB3726" w:rsidRPr="00C63F7F">
        <w:rPr>
          <w:rStyle w:val="16"/>
          <w:rFonts w:ascii="Arial" w:hAnsi="Arial" w:cs="Arial"/>
          <w:i w:val="0"/>
        </w:rPr>
        <w:fldChar w:fldCharType="end"/>
      </w:r>
      <w:r w:rsidR="00AB3726" w:rsidRPr="00C63F7F">
        <w:rPr>
          <w:rStyle w:val="16"/>
          <w:rFonts w:ascii="Arial" w:hAnsi="Arial" w:cs="Arial"/>
          <w:i w:val="0"/>
        </w:rPr>
        <w:t>)</w:t>
      </w:r>
      <w:r w:rsidR="00C21614" w:rsidRPr="008E0DBB">
        <w:rPr>
          <w:rStyle w:val="16"/>
          <w:rFonts w:ascii="Arial" w:hAnsi="Arial" w:cs="Arial"/>
          <w:i w:val="0"/>
        </w:rPr>
        <w:t>:</w:t>
      </w:r>
    </w:p>
    <w:p w14:paraId="32AA61BE" w14:textId="211C4CED" w:rsidR="003A0C5D" w:rsidRPr="0070425B" w:rsidRDefault="003A0C5D" w:rsidP="00E53698">
      <w:pPr>
        <w:pStyle w:val="aff1"/>
        <w:widowControl w:val="0"/>
        <w:numPr>
          <w:ilvl w:val="0"/>
          <w:numId w:val="28"/>
        </w:numPr>
        <w:ind w:left="284" w:hanging="284"/>
        <w:rPr>
          <w:rStyle w:val="16"/>
          <w:rFonts w:ascii="Arial" w:hAnsi="Arial" w:cs="Arial"/>
          <w:i w:val="0"/>
        </w:rPr>
      </w:pPr>
      <w:r w:rsidRPr="0070425B">
        <w:rPr>
          <w:rStyle w:val="16"/>
          <w:rFonts w:ascii="Arial" w:hAnsi="Arial" w:cs="Arial"/>
          <w:i w:val="0"/>
        </w:rPr>
        <w:t xml:space="preserve">формирования и подачи заявления на предмет </w:t>
      </w:r>
      <w:r w:rsidRPr="0070425B">
        <w:rPr>
          <w:rFonts w:ascii="Arial" w:hAnsi="Arial" w:cs="Arial"/>
          <w:i w:val="0"/>
        </w:rPr>
        <w:t>наличи</w:t>
      </w:r>
      <w:r w:rsidR="008E0DBB">
        <w:rPr>
          <w:rFonts w:ascii="Arial" w:hAnsi="Arial" w:cs="Arial"/>
          <w:i w:val="0"/>
        </w:rPr>
        <w:t>я</w:t>
      </w:r>
      <w:r w:rsidRPr="0070425B">
        <w:rPr>
          <w:rFonts w:ascii="Arial" w:hAnsi="Arial" w:cs="Arial"/>
          <w:i w:val="0"/>
        </w:rPr>
        <w:t xml:space="preserve"> (отсутстви</w:t>
      </w:r>
      <w:r w:rsidR="008E0DBB">
        <w:rPr>
          <w:rFonts w:ascii="Arial" w:hAnsi="Arial" w:cs="Arial"/>
          <w:i w:val="0"/>
        </w:rPr>
        <w:t>я</w:t>
      </w:r>
      <w:r w:rsidRPr="0070425B">
        <w:rPr>
          <w:rFonts w:ascii="Arial" w:hAnsi="Arial" w:cs="Arial"/>
          <w:i w:val="0"/>
        </w:rPr>
        <w:t>) полигонов ТБО</w:t>
      </w:r>
      <w:r w:rsidR="006D4C03">
        <w:rPr>
          <w:rFonts w:ascii="Arial" w:hAnsi="Arial" w:cs="Arial"/>
          <w:i w:val="0"/>
        </w:rPr>
        <w:t>иПО</w:t>
      </w:r>
      <w:r w:rsidRPr="0070425B">
        <w:rPr>
          <w:rFonts w:ascii="Arial" w:hAnsi="Arial" w:cs="Arial"/>
          <w:b/>
          <w:i w:val="0"/>
        </w:rPr>
        <w:t xml:space="preserve"> </w:t>
      </w:r>
      <w:r w:rsidRPr="0070425B">
        <w:rPr>
          <w:rFonts w:ascii="Arial" w:hAnsi="Arial" w:cs="Arial"/>
          <w:i w:val="0"/>
        </w:rPr>
        <w:t>и</w:t>
      </w:r>
      <w:r w:rsidR="0027171B">
        <w:rPr>
          <w:rFonts w:ascii="Arial" w:hAnsi="Arial" w:cs="Arial"/>
          <w:i w:val="0"/>
        </w:rPr>
        <w:t xml:space="preserve"> </w:t>
      </w:r>
      <w:r w:rsidR="0027171B" w:rsidRPr="0027171B">
        <w:rPr>
          <w:rFonts w:ascii="Arial" w:hAnsi="Arial" w:cs="Arial"/>
          <w:i w:val="0"/>
          <w:u w:val="single"/>
        </w:rPr>
        <w:t>действующих</w:t>
      </w:r>
      <w:r w:rsidRPr="0070425B">
        <w:rPr>
          <w:rFonts w:ascii="Arial" w:hAnsi="Arial" w:cs="Arial"/>
          <w:i w:val="0"/>
        </w:rPr>
        <w:t xml:space="preserve"> свалок на территории Ханты-Мансийского автономного округа – Югры</w:t>
      </w:r>
      <w:r w:rsidRPr="0070425B">
        <w:rPr>
          <w:rStyle w:val="16"/>
          <w:rFonts w:ascii="Arial" w:hAnsi="Arial" w:cs="Arial"/>
          <w:i w:val="0"/>
        </w:rPr>
        <w:t xml:space="preserve"> (</w:t>
      </w:r>
      <w:r w:rsidRPr="0070425B">
        <w:rPr>
          <w:rStyle w:val="16"/>
          <w:rFonts w:ascii="Arial" w:hAnsi="Arial" w:cs="Arial"/>
          <w:b/>
          <w:i w:val="0"/>
        </w:rPr>
        <w:t>далее – формирование и подача заявления</w:t>
      </w:r>
      <w:r w:rsidRPr="0070425B">
        <w:rPr>
          <w:rStyle w:val="16"/>
          <w:rFonts w:ascii="Arial" w:hAnsi="Arial" w:cs="Arial"/>
          <w:i w:val="0"/>
        </w:rPr>
        <w:t>)</w:t>
      </w:r>
      <w:r w:rsidR="00437CEE">
        <w:rPr>
          <w:rStyle w:val="16"/>
          <w:rFonts w:ascii="Arial" w:hAnsi="Arial" w:cs="Arial"/>
          <w:i w:val="0"/>
        </w:rPr>
        <w:t>;</w:t>
      </w:r>
    </w:p>
    <w:p w14:paraId="1E87C1A3" w14:textId="24BEF2C3" w:rsidR="00383F18" w:rsidRPr="0070425B" w:rsidRDefault="003A0C5D" w:rsidP="00E53698">
      <w:pPr>
        <w:pStyle w:val="aff1"/>
        <w:widowControl w:val="0"/>
        <w:numPr>
          <w:ilvl w:val="0"/>
          <w:numId w:val="28"/>
        </w:numPr>
        <w:ind w:left="284" w:hanging="284"/>
        <w:rPr>
          <w:rFonts w:ascii="Arial" w:hAnsi="Arial" w:cs="Arial"/>
          <w:i w:val="0"/>
        </w:rPr>
      </w:pPr>
      <w:r w:rsidRPr="0070425B">
        <w:rPr>
          <w:rFonts w:ascii="Arial" w:hAnsi="Arial" w:cs="Arial"/>
          <w:i w:val="0"/>
        </w:rPr>
        <w:t xml:space="preserve">предоставления информации </w:t>
      </w:r>
      <w:r w:rsidR="00A93C4B" w:rsidRPr="0070425B">
        <w:rPr>
          <w:rFonts w:ascii="Arial" w:hAnsi="Arial" w:cs="Arial"/>
          <w:i w:val="0"/>
        </w:rPr>
        <w:t>о наличии (отсутствии) полигонов ТБО</w:t>
      </w:r>
      <w:r w:rsidR="006D4C03">
        <w:rPr>
          <w:rFonts w:ascii="Arial" w:hAnsi="Arial" w:cs="Arial"/>
          <w:i w:val="0"/>
        </w:rPr>
        <w:t>иПО</w:t>
      </w:r>
      <w:r w:rsidR="00A93C4B" w:rsidRPr="0070425B">
        <w:rPr>
          <w:rFonts w:ascii="Arial" w:hAnsi="Arial" w:cs="Arial"/>
          <w:b/>
          <w:i w:val="0"/>
        </w:rPr>
        <w:t xml:space="preserve"> </w:t>
      </w:r>
      <w:r w:rsidR="00A93C4B" w:rsidRPr="0070425B">
        <w:rPr>
          <w:rFonts w:ascii="Arial" w:hAnsi="Arial" w:cs="Arial"/>
          <w:i w:val="0"/>
        </w:rPr>
        <w:t xml:space="preserve">и </w:t>
      </w:r>
      <w:r w:rsidR="0027171B" w:rsidRPr="0027171B">
        <w:rPr>
          <w:rFonts w:ascii="Arial" w:hAnsi="Arial" w:cs="Arial"/>
          <w:i w:val="0"/>
          <w:u w:val="single"/>
        </w:rPr>
        <w:t>действующих</w:t>
      </w:r>
      <w:r w:rsidR="0027171B" w:rsidRPr="0070425B">
        <w:rPr>
          <w:rFonts w:ascii="Arial" w:hAnsi="Arial" w:cs="Arial"/>
          <w:i w:val="0"/>
        </w:rPr>
        <w:t xml:space="preserve"> </w:t>
      </w:r>
      <w:r w:rsidR="00A93C4B" w:rsidRPr="0070425B">
        <w:rPr>
          <w:rFonts w:ascii="Arial" w:hAnsi="Arial" w:cs="Arial"/>
          <w:i w:val="0"/>
        </w:rPr>
        <w:t>свалок на территории Ханты-Мансийского автономного округа – Югры</w:t>
      </w:r>
      <w:r w:rsidRPr="0070425B">
        <w:rPr>
          <w:rFonts w:ascii="Arial" w:hAnsi="Arial" w:cs="Arial"/>
          <w:i w:val="0"/>
        </w:rPr>
        <w:t xml:space="preserve"> (</w:t>
      </w:r>
      <w:r w:rsidRPr="0070425B">
        <w:rPr>
          <w:rFonts w:ascii="Arial" w:hAnsi="Arial" w:cs="Arial"/>
          <w:b/>
          <w:i w:val="0"/>
        </w:rPr>
        <w:t xml:space="preserve">далее </w:t>
      </w:r>
      <w:r w:rsidRPr="0070425B">
        <w:rPr>
          <w:rFonts w:ascii="Arial" w:hAnsi="Arial" w:cs="Arial"/>
          <w:i w:val="0"/>
        </w:rPr>
        <w:t xml:space="preserve">– </w:t>
      </w:r>
      <w:r w:rsidRPr="0070425B">
        <w:rPr>
          <w:rFonts w:ascii="Arial" w:hAnsi="Arial" w:cs="Arial"/>
          <w:b/>
          <w:i w:val="0"/>
        </w:rPr>
        <w:t>оказание услуги</w:t>
      </w:r>
      <w:r w:rsidRPr="0070425B">
        <w:rPr>
          <w:rFonts w:ascii="Arial" w:hAnsi="Arial" w:cs="Arial"/>
          <w:i w:val="0"/>
        </w:rPr>
        <w:t>)</w:t>
      </w:r>
      <w:r w:rsidR="00A2636E" w:rsidRPr="0070425B">
        <w:rPr>
          <w:rFonts w:ascii="Arial" w:hAnsi="Arial" w:cs="Arial"/>
          <w:i w:val="0"/>
        </w:rPr>
        <w:t>;</w:t>
      </w:r>
    </w:p>
    <w:p w14:paraId="06F52CA0" w14:textId="07ED477D" w:rsidR="00A2636E" w:rsidRPr="0070425B" w:rsidRDefault="00A2636E" w:rsidP="00E53698">
      <w:pPr>
        <w:pStyle w:val="aff1"/>
        <w:widowControl w:val="0"/>
        <w:numPr>
          <w:ilvl w:val="0"/>
          <w:numId w:val="28"/>
        </w:numPr>
        <w:ind w:left="284" w:hanging="284"/>
        <w:rPr>
          <w:rStyle w:val="16"/>
          <w:rFonts w:ascii="Arial" w:hAnsi="Arial" w:cs="Arial"/>
          <w:i w:val="0"/>
        </w:rPr>
      </w:pPr>
      <w:r w:rsidRPr="0070425B">
        <w:rPr>
          <w:rStyle w:val="16"/>
          <w:rFonts w:ascii="Arial" w:hAnsi="Arial" w:cs="Arial"/>
          <w:i w:val="0"/>
        </w:rPr>
        <w:t>формировани</w:t>
      </w:r>
      <w:r w:rsidR="003A0C5D" w:rsidRPr="0070425B">
        <w:rPr>
          <w:rStyle w:val="16"/>
          <w:rFonts w:ascii="Arial" w:hAnsi="Arial" w:cs="Arial"/>
          <w:i w:val="0"/>
        </w:rPr>
        <w:t>я</w:t>
      </w:r>
      <w:r w:rsidRPr="0070425B">
        <w:rPr>
          <w:rStyle w:val="16"/>
          <w:rFonts w:ascii="Arial" w:hAnsi="Arial" w:cs="Arial"/>
          <w:i w:val="0"/>
        </w:rPr>
        <w:t xml:space="preserve"> статистической отчетности относительно поданных и обработанных заявлений за определенный период</w:t>
      </w:r>
      <w:r w:rsidR="003A0C5D" w:rsidRPr="0070425B">
        <w:rPr>
          <w:rStyle w:val="16"/>
          <w:rFonts w:ascii="Arial" w:hAnsi="Arial" w:cs="Arial"/>
          <w:i w:val="0"/>
        </w:rPr>
        <w:t xml:space="preserve"> </w:t>
      </w:r>
      <w:r w:rsidR="003A0C5D" w:rsidRPr="0070425B">
        <w:rPr>
          <w:rFonts w:ascii="Arial" w:hAnsi="Arial" w:cs="Arial"/>
          <w:i w:val="0"/>
        </w:rPr>
        <w:t>(</w:t>
      </w:r>
      <w:r w:rsidR="003A0C5D" w:rsidRPr="0070425B">
        <w:rPr>
          <w:rFonts w:ascii="Arial" w:hAnsi="Arial" w:cs="Arial"/>
          <w:b/>
          <w:i w:val="0"/>
        </w:rPr>
        <w:t>далее – формирование отчетов</w:t>
      </w:r>
      <w:r w:rsidR="003A0C5D" w:rsidRPr="0070425B">
        <w:rPr>
          <w:rFonts w:ascii="Arial" w:hAnsi="Arial" w:cs="Arial"/>
          <w:i w:val="0"/>
        </w:rPr>
        <w:t>)</w:t>
      </w:r>
      <w:r w:rsidR="00C20232" w:rsidRPr="0070425B">
        <w:rPr>
          <w:rStyle w:val="16"/>
          <w:rFonts w:ascii="Arial" w:hAnsi="Arial" w:cs="Arial"/>
          <w:i w:val="0"/>
        </w:rPr>
        <w:t>.</w:t>
      </w:r>
    </w:p>
    <w:p w14:paraId="2526BC84" w14:textId="576CFF2B" w:rsidR="00AB3726" w:rsidRPr="0070425B" w:rsidRDefault="003A1D79" w:rsidP="00840628">
      <w:pPr>
        <w:widowControl w:val="0"/>
        <w:ind w:firstLine="0"/>
        <w:jc w:val="center"/>
        <w:rPr>
          <w:i/>
          <w:szCs w:val="24"/>
        </w:rPr>
      </w:pPr>
      <w:r w:rsidRPr="0070425B">
        <w:rPr>
          <w:i/>
          <w:szCs w:val="24"/>
        </w:rPr>
        <w:object w:dxaOrig="11686" w:dyaOrig="3826" w14:anchorId="519D93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pt;height:153.75pt" o:ole="">
            <v:imagedata r:id="rId21" o:title=""/>
          </v:shape>
          <o:OLEObject Type="Embed" ProgID="Visio.Drawing.15" ShapeID="_x0000_i1025" DrawAspect="Content" ObjectID="_1761392876" r:id="rId22"/>
        </w:object>
      </w:r>
    </w:p>
    <w:p w14:paraId="5A1AEB9E" w14:textId="620955D3" w:rsidR="00AB3726" w:rsidRPr="0070425B" w:rsidRDefault="00AB3726" w:rsidP="00840628">
      <w:pPr>
        <w:widowControl w:val="0"/>
        <w:spacing w:before="240" w:after="360"/>
        <w:ind w:firstLine="0"/>
        <w:jc w:val="center"/>
        <w:rPr>
          <w:b/>
          <w:bCs/>
          <w:i/>
          <w:sz w:val="22"/>
          <w:szCs w:val="22"/>
        </w:rPr>
      </w:pPr>
      <w:bookmarkStart w:id="36" w:name="_Ref504561959"/>
      <w:r w:rsidRPr="0070425B">
        <w:rPr>
          <w:b/>
          <w:bCs/>
          <w:i/>
          <w:sz w:val="22"/>
          <w:szCs w:val="22"/>
        </w:rPr>
        <w:t xml:space="preserve">Рисунок </w:t>
      </w:r>
      <w:r w:rsidRPr="0070425B">
        <w:rPr>
          <w:b/>
          <w:bCs/>
          <w:i/>
          <w:sz w:val="22"/>
          <w:szCs w:val="22"/>
        </w:rPr>
        <w:fldChar w:fldCharType="begin"/>
      </w:r>
      <w:r w:rsidRPr="0070425B">
        <w:rPr>
          <w:b/>
          <w:bCs/>
          <w:i/>
          <w:sz w:val="22"/>
          <w:szCs w:val="22"/>
        </w:rPr>
        <w:instrText xml:space="preserve"> SEQ Рисунок \* ARABIC </w:instrText>
      </w:r>
      <w:r w:rsidRPr="0070425B">
        <w:rPr>
          <w:b/>
          <w:bCs/>
          <w:i/>
          <w:sz w:val="22"/>
          <w:szCs w:val="22"/>
        </w:rPr>
        <w:fldChar w:fldCharType="separate"/>
      </w:r>
      <w:r w:rsidR="00962E7B">
        <w:rPr>
          <w:b/>
          <w:bCs/>
          <w:i/>
          <w:noProof/>
          <w:sz w:val="22"/>
          <w:szCs w:val="22"/>
        </w:rPr>
        <w:t>1</w:t>
      </w:r>
      <w:r w:rsidRPr="0070425B">
        <w:rPr>
          <w:b/>
          <w:bCs/>
          <w:i/>
          <w:sz w:val="22"/>
          <w:szCs w:val="22"/>
        </w:rPr>
        <w:fldChar w:fldCharType="end"/>
      </w:r>
      <w:bookmarkEnd w:id="36"/>
      <w:r w:rsidRPr="0070425B">
        <w:rPr>
          <w:b/>
          <w:bCs/>
          <w:i/>
          <w:sz w:val="22"/>
          <w:szCs w:val="22"/>
        </w:rPr>
        <w:t>. Предмет автоматизации</w:t>
      </w:r>
    </w:p>
    <w:p w14:paraId="4567F82C" w14:textId="2B685C9A" w:rsidR="003A0C5D" w:rsidRPr="0070425B" w:rsidRDefault="003A0C5D" w:rsidP="00840628">
      <w:pPr>
        <w:widowControl w:val="0"/>
      </w:pPr>
      <w:r w:rsidRPr="0070425B">
        <w:rPr>
          <w:szCs w:val="24"/>
        </w:rPr>
        <w:t xml:space="preserve">Участниками процессов являются сотрудники </w:t>
      </w:r>
      <w:r w:rsidR="00437CEE">
        <w:t>Природнадзора</w:t>
      </w:r>
      <w:r w:rsidRPr="0070425B">
        <w:t xml:space="preserve"> Югры и представители Компаний:</w:t>
      </w:r>
    </w:p>
    <w:tbl>
      <w:tblPr>
        <w:tblStyle w:val="83"/>
        <w:tblW w:w="9351" w:type="dxa"/>
        <w:tblLayout w:type="fixed"/>
        <w:tblLook w:val="04A0" w:firstRow="1" w:lastRow="0" w:firstColumn="1" w:lastColumn="0" w:noHBand="0" w:noVBand="1"/>
      </w:tblPr>
      <w:tblGrid>
        <w:gridCol w:w="4531"/>
        <w:gridCol w:w="4820"/>
      </w:tblGrid>
      <w:tr w:rsidR="003A0C5D" w:rsidRPr="0070425B" w14:paraId="1509083B" w14:textId="77777777" w:rsidTr="00EB789D">
        <w:tc>
          <w:tcPr>
            <w:tcW w:w="4531" w:type="dxa"/>
            <w:vAlign w:val="center"/>
          </w:tcPr>
          <w:p w14:paraId="40A885ED" w14:textId="77777777" w:rsidR="003A0C5D" w:rsidRPr="0070425B" w:rsidRDefault="003A0C5D" w:rsidP="00840628">
            <w:pPr>
              <w:widowControl w:val="0"/>
              <w:spacing w:before="0" w:after="0" w:line="259" w:lineRule="auto"/>
              <w:ind w:firstLine="0"/>
              <w:jc w:val="center"/>
              <w:rPr>
                <w:b/>
                <w:sz w:val="20"/>
              </w:rPr>
            </w:pPr>
            <w:r w:rsidRPr="0070425B">
              <w:rPr>
                <w:b/>
                <w:sz w:val="20"/>
              </w:rPr>
              <w:t>Процессы</w:t>
            </w:r>
          </w:p>
        </w:tc>
        <w:tc>
          <w:tcPr>
            <w:tcW w:w="4820" w:type="dxa"/>
            <w:vAlign w:val="center"/>
          </w:tcPr>
          <w:p w14:paraId="1C26BC0D" w14:textId="77777777" w:rsidR="003A0C5D" w:rsidRPr="0070425B" w:rsidRDefault="003A0C5D" w:rsidP="00840628">
            <w:pPr>
              <w:widowControl w:val="0"/>
              <w:spacing w:before="40" w:after="40"/>
              <w:ind w:firstLine="0"/>
              <w:jc w:val="center"/>
              <w:rPr>
                <w:b/>
                <w:sz w:val="20"/>
              </w:rPr>
            </w:pPr>
            <w:r w:rsidRPr="0070425B">
              <w:rPr>
                <w:b/>
                <w:sz w:val="20"/>
              </w:rPr>
              <w:t>Участники процессов</w:t>
            </w:r>
          </w:p>
        </w:tc>
      </w:tr>
      <w:tr w:rsidR="003A0C5D" w:rsidRPr="0070425B" w14:paraId="0A3EEA37" w14:textId="77777777" w:rsidTr="00EB789D">
        <w:tc>
          <w:tcPr>
            <w:tcW w:w="4531" w:type="dxa"/>
          </w:tcPr>
          <w:p w14:paraId="168D7A2E" w14:textId="77777777" w:rsidR="003A0C5D" w:rsidRPr="0070425B" w:rsidRDefault="003A0C5D" w:rsidP="00840628">
            <w:pPr>
              <w:widowControl w:val="0"/>
              <w:spacing w:before="0" w:after="60"/>
              <w:ind w:firstLine="0"/>
              <w:rPr>
                <w:sz w:val="22"/>
                <w:szCs w:val="22"/>
              </w:rPr>
            </w:pPr>
            <w:r w:rsidRPr="0070425B">
              <w:rPr>
                <w:sz w:val="22"/>
                <w:szCs w:val="22"/>
              </w:rPr>
              <w:t>Формирование и подача заявления</w:t>
            </w:r>
          </w:p>
        </w:tc>
        <w:tc>
          <w:tcPr>
            <w:tcW w:w="4820" w:type="dxa"/>
          </w:tcPr>
          <w:p w14:paraId="4C94F9C5" w14:textId="77777777" w:rsidR="003A0C5D" w:rsidRPr="0070425B" w:rsidRDefault="003A0C5D" w:rsidP="00840628">
            <w:pPr>
              <w:widowControl w:val="0"/>
              <w:spacing w:before="0" w:after="60"/>
              <w:ind w:firstLine="0"/>
              <w:rPr>
                <w:sz w:val="22"/>
                <w:szCs w:val="22"/>
              </w:rPr>
            </w:pPr>
            <w:r w:rsidRPr="0070425B">
              <w:rPr>
                <w:sz w:val="22"/>
                <w:szCs w:val="22"/>
              </w:rPr>
              <w:t>Представитель Компании</w:t>
            </w:r>
          </w:p>
        </w:tc>
      </w:tr>
      <w:tr w:rsidR="003A0C5D" w:rsidRPr="0070425B" w14:paraId="50CFCCA3" w14:textId="77777777" w:rsidTr="00EB789D">
        <w:tc>
          <w:tcPr>
            <w:tcW w:w="4531" w:type="dxa"/>
          </w:tcPr>
          <w:p w14:paraId="2AABE5D2" w14:textId="77777777" w:rsidR="003A0C5D" w:rsidRPr="0070425B" w:rsidRDefault="003A0C5D" w:rsidP="00840628">
            <w:pPr>
              <w:widowControl w:val="0"/>
              <w:spacing w:before="0" w:after="60"/>
              <w:ind w:firstLine="0"/>
              <w:rPr>
                <w:sz w:val="22"/>
                <w:szCs w:val="22"/>
              </w:rPr>
            </w:pPr>
            <w:r w:rsidRPr="0070425B">
              <w:rPr>
                <w:sz w:val="22"/>
                <w:szCs w:val="22"/>
              </w:rPr>
              <w:t>Оказание услуги</w:t>
            </w:r>
          </w:p>
        </w:tc>
        <w:tc>
          <w:tcPr>
            <w:tcW w:w="4820" w:type="dxa"/>
            <w:vMerge w:val="restart"/>
          </w:tcPr>
          <w:p w14:paraId="1F9C78B7" w14:textId="12C805B8" w:rsidR="003A0C5D" w:rsidRPr="0070425B" w:rsidRDefault="003A0C5D" w:rsidP="00840628">
            <w:pPr>
              <w:widowControl w:val="0"/>
              <w:spacing w:before="0" w:after="60"/>
              <w:ind w:firstLine="0"/>
              <w:rPr>
                <w:sz w:val="22"/>
                <w:szCs w:val="22"/>
              </w:rPr>
            </w:pPr>
            <w:r w:rsidRPr="0070425B">
              <w:rPr>
                <w:sz w:val="22"/>
                <w:szCs w:val="22"/>
              </w:rPr>
              <w:t>Сотрудники Приро</w:t>
            </w:r>
            <w:r w:rsidR="00437CEE">
              <w:rPr>
                <w:sz w:val="22"/>
                <w:szCs w:val="22"/>
              </w:rPr>
              <w:t>днадзора</w:t>
            </w:r>
            <w:r w:rsidRPr="0070425B">
              <w:rPr>
                <w:sz w:val="22"/>
                <w:szCs w:val="22"/>
              </w:rPr>
              <w:t xml:space="preserve"> Югры</w:t>
            </w:r>
          </w:p>
        </w:tc>
      </w:tr>
      <w:tr w:rsidR="003A0C5D" w:rsidRPr="0070425B" w14:paraId="7558C662" w14:textId="77777777" w:rsidTr="00EB789D">
        <w:tc>
          <w:tcPr>
            <w:tcW w:w="4531" w:type="dxa"/>
          </w:tcPr>
          <w:p w14:paraId="1543BD13" w14:textId="3AEEDB8D" w:rsidR="003A0C5D" w:rsidRPr="0070425B" w:rsidRDefault="003A0C5D" w:rsidP="00840628">
            <w:pPr>
              <w:widowControl w:val="0"/>
              <w:spacing w:before="0" w:after="60"/>
              <w:ind w:firstLine="0"/>
              <w:rPr>
                <w:sz w:val="22"/>
                <w:szCs w:val="22"/>
              </w:rPr>
            </w:pPr>
            <w:r w:rsidRPr="0070425B">
              <w:rPr>
                <w:sz w:val="22"/>
                <w:szCs w:val="22"/>
              </w:rPr>
              <w:t>Формирование отчетов</w:t>
            </w:r>
          </w:p>
        </w:tc>
        <w:tc>
          <w:tcPr>
            <w:tcW w:w="4820" w:type="dxa"/>
            <w:vMerge/>
          </w:tcPr>
          <w:p w14:paraId="62B92F4F" w14:textId="77777777" w:rsidR="003A0C5D" w:rsidRPr="0070425B" w:rsidRDefault="003A0C5D" w:rsidP="00840628">
            <w:pPr>
              <w:widowControl w:val="0"/>
              <w:spacing w:before="0" w:after="60"/>
              <w:ind w:firstLine="0"/>
              <w:rPr>
                <w:sz w:val="22"/>
                <w:szCs w:val="22"/>
              </w:rPr>
            </w:pPr>
          </w:p>
        </w:tc>
      </w:tr>
    </w:tbl>
    <w:p w14:paraId="646170D6" w14:textId="77777777" w:rsidR="00047498" w:rsidRPr="0070425B" w:rsidRDefault="00047498" w:rsidP="00840628">
      <w:pPr>
        <w:widowControl w:val="0"/>
        <w:rPr>
          <w:szCs w:val="24"/>
        </w:rPr>
      </w:pPr>
      <w:r w:rsidRPr="0070425B">
        <w:rPr>
          <w:szCs w:val="24"/>
        </w:rPr>
        <w:t>Текущее состояние предмета автоматизации характеризуется отсутствием информационного ресурса с едиными для всех участников процессов правилами и инструментами его формирования и работы с ним для:</w:t>
      </w:r>
    </w:p>
    <w:p w14:paraId="0932A866" w14:textId="77777777" w:rsidR="00047498" w:rsidRPr="0070425B" w:rsidRDefault="00047498" w:rsidP="00E53698">
      <w:pPr>
        <w:widowControl w:val="0"/>
        <w:numPr>
          <w:ilvl w:val="0"/>
          <w:numId w:val="30"/>
        </w:numPr>
        <w:spacing w:before="0" w:after="60"/>
        <w:ind w:left="1276" w:hanging="425"/>
        <w:jc w:val="left"/>
        <w:rPr>
          <w:color w:val="000000"/>
          <w:szCs w:val="24"/>
        </w:rPr>
      </w:pPr>
      <w:r w:rsidRPr="0070425B">
        <w:rPr>
          <w:color w:val="000000"/>
          <w:szCs w:val="24"/>
        </w:rPr>
        <w:t>заполнения и подачи заявления;</w:t>
      </w:r>
    </w:p>
    <w:p w14:paraId="7772FEAF" w14:textId="77777777" w:rsidR="00047498" w:rsidRPr="0070425B" w:rsidRDefault="00047498" w:rsidP="00E53698">
      <w:pPr>
        <w:widowControl w:val="0"/>
        <w:numPr>
          <w:ilvl w:val="0"/>
          <w:numId w:val="30"/>
        </w:numPr>
        <w:spacing w:before="0" w:after="60"/>
        <w:ind w:left="1276" w:hanging="425"/>
        <w:jc w:val="left"/>
        <w:rPr>
          <w:color w:val="000000"/>
          <w:szCs w:val="24"/>
        </w:rPr>
      </w:pPr>
      <w:r w:rsidRPr="0070425B">
        <w:rPr>
          <w:color w:val="000000"/>
          <w:szCs w:val="24"/>
        </w:rPr>
        <w:t>рассмотрения заявления;</w:t>
      </w:r>
    </w:p>
    <w:p w14:paraId="11A1712B" w14:textId="77777777" w:rsidR="00047498" w:rsidRPr="0070425B" w:rsidRDefault="00047498" w:rsidP="00E53698">
      <w:pPr>
        <w:widowControl w:val="0"/>
        <w:numPr>
          <w:ilvl w:val="0"/>
          <w:numId w:val="30"/>
        </w:numPr>
        <w:spacing w:before="0" w:after="60"/>
        <w:ind w:left="1276" w:hanging="425"/>
        <w:jc w:val="left"/>
        <w:rPr>
          <w:color w:val="000000"/>
          <w:szCs w:val="24"/>
        </w:rPr>
      </w:pPr>
      <w:r w:rsidRPr="0070425B">
        <w:rPr>
          <w:color w:val="000000"/>
          <w:szCs w:val="24"/>
        </w:rPr>
        <w:t>мониторинга хода рассмотрения заявления;</w:t>
      </w:r>
    </w:p>
    <w:p w14:paraId="797F402E" w14:textId="77777777" w:rsidR="00047498" w:rsidRPr="0070425B" w:rsidRDefault="00047498" w:rsidP="00E53698">
      <w:pPr>
        <w:widowControl w:val="0"/>
        <w:numPr>
          <w:ilvl w:val="0"/>
          <w:numId w:val="30"/>
        </w:numPr>
        <w:spacing w:before="0" w:after="60"/>
        <w:ind w:left="1276" w:hanging="425"/>
        <w:jc w:val="left"/>
        <w:rPr>
          <w:color w:val="000000"/>
          <w:szCs w:val="24"/>
        </w:rPr>
      </w:pPr>
      <w:r w:rsidRPr="0070425B">
        <w:rPr>
          <w:color w:val="000000"/>
          <w:szCs w:val="24"/>
        </w:rPr>
        <w:t>подготовки ответа по результатам рассмотрения заявления;</w:t>
      </w:r>
    </w:p>
    <w:p w14:paraId="21CE2271" w14:textId="71121D39" w:rsidR="00047498" w:rsidRPr="0070425B" w:rsidRDefault="00047498" w:rsidP="00E53698">
      <w:pPr>
        <w:widowControl w:val="0"/>
        <w:numPr>
          <w:ilvl w:val="0"/>
          <w:numId w:val="30"/>
        </w:numPr>
        <w:spacing w:before="0" w:after="60"/>
        <w:ind w:left="1276" w:hanging="425"/>
        <w:rPr>
          <w:color w:val="000000"/>
          <w:szCs w:val="24"/>
        </w:rPr>
      </w:pPr>
      <w:r w:rsidRPr="0070425B">
        <w:rPr>
          <w:color w:val="000000"/>
          <w:szCs w:val="24"/>
        </w:rPr>
        <w:t>контроля текущего состояния оказания услуги за определенный временный период через такие показатели, как: количество поданных заявлений; минимальный, максимальный, средний сроки рассмотрения заявлений; количество заявлений, находящихся в работе; видов ответов, направленных Компаниям;</w:t>
      </w:r>
    </w:p>
    <w:p w14:paraId="5EF7FCC1" w14:textId="5D1C95D9" w:rsidR="00047498" w:rsidRPr="0070425B" w:rsidRDefault="00047498" w:rsidP="00E53698">
      <w:pPr>
        <w:widowControl w:val="0"/>
        <w:numPr>
          <w:ilvl w:val="0"/>
          <w:numId w:val="30"/>
        </w:numPr>
        <w:spacing w:before="0" w:after="60"/>
        <w:ind w:left="1276" w:hanging="425"/>
        <w:rPr>
          <w:color w:val="000000"/>
          <w:szCs w:val="24"/>
        </w:rPr>
      </w:pPr>
      <w:r w:rsidRPr="0070425B">
        <w:rPr>
          <w:color w:val="000000"/>
        </w:rPr>
        <w:t>работы со сводным слоем объектов, указанных в заявлениях.</w:t>
      </w:r>
    </w:p>
    <w:p w14:paraId="358C444B" w14:textId="77777777" w:rsidR="00CB2260" w:rsidRPr="007C2AB5" w:rsidRDefault="00CB2260" w:rsidP="00722D6C">
      <w:pPr>
        <w:pStyle w:val="30"/>
      </w:pPr>
      <w:bookmarkStart w:id="37" w:name="_Ref45894931"/>
      <w:bookmarkStart w:id="38" w:name="_Toc50563633"/>
      <w:bookmarkStart w:id="39" w:name="_Toc74067902"/>
      <w:bookmarkStart w:id="40" w:name="_Toc74068316"/>
      <w:bookmarkStart w:id="41" w:name="_Toc76049509"/>
      <w:r w:rsidRPr="007C2AB5">
        <w:t>Описание процесса «Формирование и подача заяв</w:t>
      </w:r>
      <w:bookmarkEnd w:id="37"/>
      <w:r w:rsidRPr="007C2AB5">
        <w:t>ления»</w:t>
      </w:r>
      <w:bookmarkEnd w:id="38"/>
      <w:bookmarkEnd w:id="39"/>
      <w:bookmarkEnd w:id="40"/>
      <w:bookmarkEnd w:id="41"/>
    </w:p>
    <w:p w14:paraId="6124CEE8" w14:textId="7484845E" w:rsidR="00CB2260" w:rsidRPr="0070425B" w:rsidRDefault="00CB2260" w:rsidP="00840628">
      <w:pPr>
        <w:widowControl w:val="0"/>
      </w:pPr>
      <w:r w:rsidRPr="0070425B">
        <w:t>Для получения услуги представитель Компании готовит заявление в произвольной форме и направляет его в формате официального письма на бумажном носителе в Природнадзор Югры. К заявлению прикладываются схемы расположения объекта на определенном участке территории и координаты поворотных точек границ объекта или соответствующего земельного участка.</w:t>
      </w:r>
    </w:p>
    <w:p w14:paraId="32D023C9" w14:textId="03097713" w:rsidR="00CB2260" w:rsidRPr="0070425B" w:rsidRDefault="00CB2260" w:rsidP="00840628">
      <w:pPr>
        <w:widowControl w:val="0"/>
        <w:ind w:firstLine="0"/>
        <w:jc w:val="center"/>
      </w:pPr>
      <w:r w:rsidRPr="0070425B">
        <w:object w:dxaOrig="8176" w:dyaOrig="5491" w14:anchorId="01019A62">
          <v:shape id="_x0000_i1026" type="#_x0000_t75" style="width:410.25pt;height:275.25pt" o:ole="">
            <v:imagedata r:id="rId23" o:title=""/>
          </v:shape>
          <o:OLEObject Type="Embed" ProgID="Visio.Drawing.15" ShapeID="_x0000_i1026" DrawAspect="Content" ObjectID="_1761392877" r:id="rId24"/>
        </w:object>
      </w:r>
    </w:p>
    <w:p w14:paraId="75F9A6A4" w14:textId="7EB01171" w:rsidR="00CB2260" w:rsidRPr="0070425B" w:rsidRDefault="00CB2260" w:rsidP="00840628">
      <w:pPr>
        <w:widowControl w:val="0"/>
        <w:spacing w:before="240" w:after="360"/>
        <w:ind w:firstLine="0"/>
        <w:jc w:val="center"/>
        <w:rPr>
          <w:b/>
          <w:bCs/>
          <w:i/>
          <w:noProof/>
          <w:sz w:val="22"/>
          <w:szCs w:val="22"/>
        </w:rPr>
      </w:pPr>
      <w:bookmarkStart w:id="42" w:name="_Ref45890867"/>
      <w:r w:rsidRPr="0070425B">
        <w:rPr>
          <w:b/>
          <w:bCs/>
          <w:i/>
          <w:sz w:val="22"/>
          <w:szCs w:val="22"/>
        </w:rPr>
        <w:t xml:space="preserve">Рисунок </w:t>
      </w:r>
      <w:r w:rsidRPr="0070425B">
        <w:rPr>
          <w:b/>
          <w:bCs/>
          <w:i/>
          <w:sz w:val="22"/>
          <w:szCs w:val="22"/>
        </w:rPr>
        <w:fldChar w:fldCharType="begin"/>
      </w:r>
      <w:r w:rsidRPr="0070425B">
        <w:rPr>
          <w:b/>
          <w:bCs/>
          <w:i/>
          <w:sz w:val="22"/>
          <w:szCs w:val="22"/>
        </w:rPr>
        <w:instrText xml:space="preserve"> SEQ Рисунок \* ARABIC </w:instrText>
      </w:r>
      <w:r w:rsidRPr="0070425B">
        <w:rPr>
          <w:b/>
          <w:bCs/>
          <w:i/>
          <w:sz w:val="22"/>
          <w:szCs w:val="22"/>
        </w:rPr>
        <w:fldChar w:fldCharType="separate"/>
      </w:r>
      <w:r w:rsidR="00962E7B">
        <w:rPr>
          <w:b/>
          <w:bCs/>
          <w:i/>
          <w:noProof/>
          <w:sz w:val="22"/>
          <w:szCs w:val="22"/>
        </w:rPr>
        <w:t>2</w:t>
      </w:r>
      <w:r w:rsidRPr="0070425B">
        <w:rPr>
          <w:b/>
          <w:bCs/>
          <w:i/>
          <w:sz w:val="22"/>
          <w:szCs w:val="22"/>
        </w:rPr>
        <w:fldChar w:fldCharType="end"/>
      </w:r>
      <w:bookmarkEnd w:id="42"/>
      <w:r w:rsidRPr="0070425B">
        <w:rPr>
          <w:b/>
          <w:bCs/>
          <w:i/>
          <w:noProof/>
          <w:sz w:val="22"/>
          <w:szCs w:val="22"/>
        </w:rPr>
        <w:t>. Схема процесса формирования и подачи заявления «как есть»</w:t>
      </w:r>
    </w:p>
    <w:p w14:paraId="02B0291A" w14:textId="77777777" w:rsidR="00CB2260" w:rsidRPr="00722D6C" w:rsidRDefault="00CB2260" w:rsidP="00722D6C">
      <w:pPr>
        <w:pStyle w:val="30"/>
      </w:pPr>
      <w:bookmarkStart w:id="43" w:name="_Toc50563634"/>
      <w:bookmarkStart w:id="44" w:name="_Toc74067903"/>
      <w:bookmarkStart w:id="45" w:name="_Toc74068317"/>
      <w:bookmarkStart w:id="46" w:name="_Toc76049510"/>
      <w:r w:rsidRPr="00722D6C">
        <w:t>Описание процесса «Оказание услуги»</w:t>
      </w:r>
      <w:bookmarkEnd w:id="43"/>
      <w:bookmarkEnd w:id="44"/>
      <w:bookmarkEnd w:id="45"/>
      <w:bookmarkEnd w:id="46"/>
    </w:p>
    <w:p w14:paraId="3B258950" w14:textId="232266B8" w:rsidR="00CB2260" w:rsidRPr="0070425B" w:rsidRDefault="00CB2260" w:rsidP="00840628">
      <w:pPr>
        <w:widowControl w:val="0"/>
      </w:pPr>
      <w:r w:rsidRPr="0070425B">
        <w:t>Оказание услуги начинается с момента поступления заявления в Природнадзор Югры (</w:t>
      </w:r>
      <w:r w:rsidRPr="0070425B">
        <w:rPr>
          <w:szCs w:val="24"/>
        </w:rPr>
        <w:fldChar w:fldCharType="begin"/>
      </w:r>
      <w:r w:rsidRPr="0070425B">
        <w:rPr>
          <w:szCs w:val="24"/>
        </w:rPr>
        <w:instrText xml:space="preserve"> REF _Ref48824840 \h  \* MERGEFORMAT </w:instrText>
      </w:r>
      <w:r w:rsidRPr="0070425B">
        <w:rPr>
          <w:szCs w:val="24"/>
        </w:rPr>
      </w:r>
      <w:r w:rsidRPr="0070425B">
        <w:rPr>
          <w:szCs w:val="24"/>
        </w:rPr>
        <w:fldChar w:fldCharType="separate"/>
      </w:r>
      <w:r w:rsidR="00962E7B" w:rsidRPr="00962E7B">
        <w:rPr>
          <w:szCs w:val="24"/>
        </w:rPr>
        <w:t xml:space="preserve">Рисунок </w:t>
      </w:r>
      <w:r w:rsidR="00962E7B" w:rsidRPr="00962E7B">
        <w:rPr>
          <w:noProof/>
          <w:szCs w:val="24"/>
        </w:rPr>
        <w:t>3</w:t>
      </w:r>
      <w:r w:rsidRPr="0070425B">
        <w:rPr>
          <w:szCs w:val="24"/>
        </w:rPr>
        <w:fldChar w:fldCharType="end"/>
      </w:r>
      <w:r w:rsidRPr="0070425B">
        <w:t>).</w:t>
      </w:r>
    </w:p>
    <w:p w14:paraId="71F29C03" w14:textId="19CF01A8" w:rsidR="009C4E02" w:rsidRPr="00AC1ACB" w:rsidRDefault="00CB2260" w:rsidP="00840628">
      <w:pPr>
        <w:widowControl w:val="0"/>
      </w:pPr>
      <w:r w:rsidRPr="0070425B">
        <w:t>Поступившее заявление проходит процедуру регистрации. Зарегистрированное заявление обрабатывается специалистом</w:t>
      </w:r>
      <w:r w:rsidR="009C4E02" w:rsidRPr="0070425B">
        <w:t xml:space="preserve"> отдела экологиче</w:t>
      </w:r>
      <w:r w:rsidR="00437CEE">
        <w:t>ской паспортизации Природнадзора</w:t>
      </w:r>
      <w:r w:rsidR="009C4E02" w:rsidRPr="0070425B">
        <w:t xml:space="preserve"> </w:t>
      </w:r>
      <w:r w:rsidRPr="0070425B">
        <w:t>Югры</w:t>
      </w:r>
      <w:r w:rsidR="00AC1ACB">
        <w:t>, включая процедуру сканирования заявления и приложений к нему.</w:t>
      </w:r>
    </w:p>
    <w:p w14:paraId="1F3E4D28" w14:textId="10BBC82B" w:rsidR="009C4E02" w:rsidRPr="0070425B" w:rsidRDefault="009C4E02" w:rsidP="00840628">
      <w:pPr>
        <w:pStyle w:val="aff1"/>
        <w:widowControl w:val="0"/>
        <w:rPr>
          <w:rStyle w:val="16"/>
          <w:rFonts w:ascii="Arial" w:hAnsi="Arial" w:cs="Arial"/>
          <w:i w:val="0"/>
        </w:rPr>
      </w:pPr>
      <w:r w:rsidRPr="0070425B">
        <w:rPr>
          <w:rStyle w:val="16"/>
          <w:rFonts w:ascii="Arial" w:hAnsi="Arial" w:cs="Arial"/>
          <w:i w:val="0"/>
        </w:rPr>
        <w:t>Если запрашиваемая в заявлении информация находит</w:t>
      </w:r>
      <w:r w:rsidR="00437CEE">
        <w:rPr>
          <w:rStyle w:val="16"/>
          <w:rFonts w:ascii="Arial" w:hAnsi="Arial" w:cs="Arial"/>
          <w:i w:val="0"/>
        </w:rPr>
        <w:t>ся вне компетенции Природнадзора</w:t>
      </w:r>
      <w:r w:rsidRPr="0070425B">
        <w:rPr>
          <w:rStyle w:val="16"/>
          <w:rFonts w:ascii="Arial" w:hAnsi="Arial" w:cs="Arial"/>
          <w:i w:val="0"/>
        </w:rPr>
        <w:t xml:space="preserve"> Югры, то заявление перенаправляется в соответствующий орган государственной власти. Заявителю, в этом случае, направляется копия переадресованного письма.</w:t>
      </w:r>
    </w:p>
    <w:p w14:paraId="1B31A064" w14:textId="0D825C85" w:rsidR="00CB2260" w:rsidRPr="0070425B" w:rsidRDefault="009C4E02" w:rsidP="00840628">
      <w:pPr>
        <w:pStyle w:val="aff1"/>
        <w:widowControl w:val="0"/>
        <w:rPr>
          <w:rStyle w:val="16"/>
          <w:rFonts w:ascii="Arial" w:eastAsiaTheme="minorHAnsi" w:hAnsi="Arial" w:cs="Arial"/>
          <w:i w:val="0"/>
        </w:rPr>
      </w:pPr>
      <w:r w:rsidRPr="0070425B">
        <w:rPr>
          <w:rStyle w:val="16"/>
          <w:rFonts w:ascii="Arial" w:hAnsi="Arial" w:cs="Arial"/>
          <w:i w:val="0"/>
        </w:rPr>
        <w:t xml:space="preserve">В противном случае, </w:t>
      </w:r>
      <w:r w:rsidR="0037014C" w:rsidRPr="0070425B">
        <w:rPr>
          <w:rStyle w:val="16"/>
          <w:rFonts w:ascii="Arial" w:hAnsi="Arial" w:cs="Arial"/>
          <w:i w:val="0"/>
        </w:rPr>
        <w:t>специалист отдела экологической паспортизации Природнадзора Югры</w:t>
      </w:r>
      <w:r w:rsidRPr="0070425B">
        <w:rPr>
          <w:rStyle w:val="16"/>
          <w:rFonts w:ascii="Arial" w:hAnsi="Arial" w:cs="Arial"/>
          <w:i w:val="0"/>
        </w:rPr>
        <w:t xml:space="preserve"> проводит анализ данных регионального кадастра отходов для формирования ответа на запрос, поступившей в рамках рассматриваемого заявления.</w:t>
      </w:r>
      <w:r w:rsidR="00CB2260" w:rsidRPr="0070425B">
        <w:rPr>
          <w:rStyle w:val="16"/>
          <w:rFonts w:ascii="Arial" w:eastAsiaTheme="minorHAnsi" w:hAnsi="Arial" w:cs="Arial"/>
          <w:i w:val="0"/>
        </w:rPr>
        <w:t xml:space="preserve"> Письмо-ответ, зарегистрированное в </w:t>
      </w:r>
      <w:r w:rsidRPr="0070425B">
        <w:rPr>
          <w:rStyle w:val="16"/>
          <w:rFonts w:ascii="Arial" w:hAnsi="Arial" w:cs="Arial"/>
          <w:i w:val="0"/>
        </w:rPr>
        <w:t>Природнадзоре Югры</w:t>
      </w:r>
      <w:r w:rsidR="00CB2260" w:rsidRPr="0070425B">
        <w:rPr>
          <w:rStyle w:val="16"/>
          <w:rFonts w:ascii="Arial" w:eastAsiaTheme="minorHAnsi" w:hAnsi="Arial" w:cs="Arial"/>
          <w:i w:val="0"/>
        </w:rPr>
        <w:t xml:space="preserve">, направляется </w:t>
      </w:r>
      <w:r w:rsidR="0037014C" w:rsidRPr="0070425B">
        <w:rPr>
          <w:rStyle w:val="16"/>
          <w:rFonts w:ascii="Arial" w:eastAsiaTheme="minorHAnsi" w:hAnsi="Arial" w:cs="Arial"/>
          <w:i w:val="0"/>
        </w:rPr>
        <w:t>Заявителю</w:t>
      </w:r>
      <w:r w:rsidR="00CB2260" w:rsidRPr="0070425B">
        <w:rPr>
          <w:rStyle w:val="16"/>
          <w:rFonts w:ascii="Arial" w:eastAsiaTheme="minorHAnsi" w:hAnsi="Arial" w:cs="Arial"/>
          <w:i w:val="0"/>
        </w:rPr>
        <w:t>.</w:t>
      </w:r>
    </w:p>
    <w:p w14:paraId="5D240A6B" w14:textId="6E7A117C" w:rsidR="0037014C" w:rsidRPr="0070425B" w:rsidRDefault="0037014C" w:rsidP="00840628">
      <w:pPr>
        <w:pStyle w:val="aff1"/>
        <w:widowControl w:val="0"/>
        <w:rPr>
          <w:rFonts w:ascii="Arial" w:eastAsiaTheme="minorHAnsi" w:hAnsi="Arial" w:cs="Arial"/>
        </w:rPr>
      </w:pPr>
      <w:r w:rsidRPr="0070425B">
        <w:rPr>
          <w:rStyle w:val="16"/>
          <w:rFonts w:ascii="Arial" w:eastAsiaTheme="minorHAnsi" w:hAnsi="Arial" w:cs="Arial"/>
          <w:i w:val="0"/>
        </w:rPr>
        <w:t>Заявление рассматривается в течение 30 календарных дней.</w:t>
      </w:r>
    </w:p>
    <w:p w14:paraId="374F0A04" w14:textId="02AB509D" w:rsidR="00CB2260" w:rsidRPr="0070425B" w:rsidRDefault="00437CEE" w:rsidP="00840628">
      <w:pPr>
        <w:widowControl w:val="0"/>
        <w:ind w:firstLine="0"/>
        <w:jc w:val="center"/>
      </w:pPr>
      <w:r w:rsidRPr="0070425B">
        <w:object w:dxaOrig="11971" w:dyaOrig="11985" w14:anchorId="137B77D0">
          <v:shape id="_x0000_i1027" type="#_x0000_t75" style="width:477pt;height:515.25pt" o:ole="">
            <v:imagedata r:id="rId25" o:title="" cropright="3139f"/>
          </v:shape>
          <o:OLEObject Type="Embed" ProgID="Visio.Drawing.15" ShapeID="_x0000_i1027" DrawAspect="Content" ObjectID="_1761392878" r:id="rId26"/>
        </w:object>
      </w:r>
    </w:p>
    <w:p w14:paraId="6E4009E7" w14:textId="36AB1FCB" w:rsidR="00CB2260" w:rsidRPr="0070425B" w:rsidRDefault="00CB2260" w:rsidP="00840628">
      <w:pPr>
        <w:pStyle w:val="aff5"/>
        <w:widowControl w:val="0"/>
        <w:rPr>
          <w:sz w:val="22"/>
        </w:rPr>
      </w:pPr>
      <w:bookmarkStart w:id="47" w:name="_Ref48824840"/>
      <w:r w:rsidRPr="0070425B">
        <w:rPr>
          <w:sz w:val="22"/>
        </w:rPr>
        <w:t xml:space="preserve">Рисунок </w:t>
      </w:r>
      <w:r w:rsidRPr="0070425B">
        <w:rPr>
          <w:sz w:val="22"/>
        </w:rPr>
        <w:fldChar w:fldCharType="begin"/>
      </w:r>
      <w:r w:rsidRPr="0070425B">
        <w:rPr>
          <w:sz w:val="22"/>
        </w:rPr>
        <w:instrText xml:space="preserve"> SEQ Рисунок \* ARABIC </w:instrText>
      </w:r>
      <w:r w:rsidRPr="0070425B">
        <w:rPr>
          <w:sz w:val="22"/>
        </w:rPr>
        <w:fldChar w:fldCharType="separate"/>
      </w:r>
      <w:r w:rsidR="00962E7B">
        <w:rPr>
          <w:noProof/>
          <w:sz w:val="22"/>
        </w:rPr>
        <w:t>3</w:t>
      </w:r>
      <w:r w:rsidRPr="0070425B">
        <w:rPr>
          <w:noProof/>
          <w:sz w:val="22"/>
        </w:rPr>
        <w:fldChar w:fldCharType="end"/>
      </w:r>
      <w:bookmarkEnd w:id="47"/>
      <w:r w:rsidRPr="0070425B">
        <w:rPr>
          <w:noProof/>
          <w:sz w:val="22"/>
        </w:rPr>
        <w:t>.</w:t>
      </w:r>
      <w:r w:rsidRPr="0070425B">
        <w:rPr>
          <w:sz w:val="22"/>
        </w:rPr>
        <w:t xml:space="preserve"> Схема процесса оказания услуги «как есть»</w:t>
      </w:r>
    </w:p>
    <w:p w14:paraId="21333C3A" w14:textId="77777777" w:rsidR="00C20232" w:rsidRPr="0070425B" w:rsidRDefault="00C20232" w:rsidP="00722D6C">
      <w:pPr>
        <w:pStyle w:val="30"/>
      </w:pPr>
      <w:bookmarkStart w:id="48" w:name="_Toc46147845"/>
      <w:bookmarkStart w:id="49" w:name="_Toc50563635"/>
      <w:bookmarkStart w:id="50" w:name="_Toc74067904"/>
      <w:bookmarkStart w:id="51" w:name="_Toc74068318"/>
      <w:bookmarkStart w:id="52" w:name="_Toc76049511"/>
      <w:r w:rsidRPr="0070425B">
        <w:t>Описание процесса «Формирование отчетов</w:t>
      </w:r>
      <w:bookmarkEnd w:id="48"/>
      <w:r w:rsidRPr="0070425B">
        <w:t>»</w:t>
      </w:r>
      <w:bookmarkEnd w:id="49"/>
      <w:bookmarkEnd w:id="50"/>
      <w:bookmarkEnd w:id="51"/>
      <w:bookmarkEnd w:id="52"/>
    </w:p>
    <w:p w14:paraId="459A43CD" w14:textId="3C4AC8C5" w:rsidR="00C20232" w:rsidRPr="0070425B" w:rsidRDefault="00C20232" w:rsidP="00840628">
      <w:pPr>
        <w:widowControl w:val="0"/>
      </w:pPr>
      <w:r w:rsidRPr="0070425B">
        <w:t xml:space="preserve">Отчеты по результатам рассмотрения заявлений на оказание услуги формируются по запросу руководителя </w:t>
      </w:r>
      <w:r w:rsidR="004E153B" w:rsidRPr="0070425B">
        <w:t xml:space="preserve">специалистом отдела экологической паспортизации </w:t>
      </w:r>
      <w:r w:rsidRPr="0070425B">
        <w:t>на основе материалов по работе с заявлениями</w:t>
      </w:r>
      <w:r w:rsidR="004E153B">
        <w:t>, сохраненных</w:t>
      </w:r>
      <w:r w:rsidRPr="0070425B">
        <w:t xml:space="preserve"> на персональном компьютере (</w:t>
      </w:r>
      <w:r w:rsidRPr="0070425B">
        <w:fldChar w:fldCharType="begin"/>
      </w:r>
      <w:r w:rsidRPr="0070425B">
        <w:instrText xml:space="preserve"> REF _Ref46308808 \h  \* MERGEFORMAT </w:instrText>
      </w:r>
      <w:r w:rsidRPr="0070425B">
        <w:fldChar w:fldCharType="separate"/>
      </w:r>
      <w:r w:rsidR="00962E7B" w:rsidRPr="00962E7B">
        <w:t>Рисунок 4</w:t>
      </w:r>
      <w:r w:rsidRPr="0070425B">
        <w:fldChar w:fldCharType="end"/>
      </w:r>
      <w:r w:rsidRPr="0070425B">
        <w:t>).</w:t>
      </w:r>
    </w:p>
    <w:p w14:paraId="4A27FB4B" w14:textId="6FDD3639" w:rsidR="00C20232" w:rsidRPr="0070425B" w:rsidRDefault="00C20232" w:rsidP="00840628">
      <w:pPr>
        <w:widowControl w:val="0"/>
        <w:ind w:firstLine="0"/>
        <w:jc w:val="center"/>
      </w:pPr>
      <w:r w:rsidRPr="0070425B">
        <w:object w:dxaOrig="6706" w:dyaOrig="6361" w14:anchorId="09C33775">
          <v:shape id="_x0000_i1028" type="#_x0000_t75" style="width:300.75pt;height:295.5pt" o:ole="">
            <v:imagedata r:id="rId27" o:title=""/>
          </v:shape>
          <o:OLEObject Type="Embed" ProgID="Visio.Drawing.15" ShapeID="_x0000_i1028" DrawAspect="Content" ObjectID="_1761392879" r:id="rId28"/>
        </w:object>
      </w:r>
    </w:p>
    <w:p w14:paraId="7AE054B1" w14:textId="781B7ABE" w:rsidR="00C20232" w:rsidRPr="0070425B" w:rsidRDefault="00C20232" w:rsidP="00840628">
      <w:pPr>
        <w:widowControl w:val="0"/>
        <w:spacing w:before="240" w:after="360"/>
        <w:ind w:firstLine="0"/>
        <w:jc w:val="center"/>
        <w:rPr>
          <w:b/>
          <w:bCs/>
          <w:i/>
          <w:sz w:val="22"/>
          <w:szCs w:val="22"/>
        </w:rPr>
      </w:pPr>
      <w:bookmarkStart w:id="53" w:name="_Ref46308808"/>
      <w:r w:rsidRPr="0070425B">
        <w:rPr>
          <w:b/>
          <w:bCs/>
          <w:i/>
          <w:sz w:val="22"/>
          <w:szCs w:val="22"/>
        </w:rPr>
        <w:t xml:space="preserve">Рисунок </w:t>
      </w:r>
      <w:r w:rsidRPr="0070425B">
        <w:rPr>
          <w:b/>
          <w:bCs/>
          <w:i/>
          <w:sz w:val="22"/>
          <w:szCs w:val="22"/>
        </w:rPr>
        <w:fldChar w:fldCharType="begin"/>
      </w:r>
      <w:r w:rsidRPr="0070425B">
        <w:rPr>
          <w:b/>
          <w:bCs/>
          <w:i/>
          <w:sz w:val="22"/>
          <w:szCs w:val="22"/>
        </w:rPr>
        <w:instrText xml:space="preserve"> SEQ Рисунок \* ARABIC </w:instrText>
      </w:r>
      <w:r w:rsidRPr="0070425B">
        <w:rPr>
          <w:b/>
          <w:bCs/>
          <w:i/>
          <w:sz w:val="22"/>
          <w:szCs w:val="22"/>
        </w:rPr>
        <w:fldChar w:fldCharType="separate"/>
      </w:r>
      <w:r w:rsidR="00962E7B">
        <w:rPr>
          <w:b/>
          <w:bCs/>
          <w:i/>
          <w:noProof/>
          <w:sz w:val="22"/>
          <w:szCs w:val="22"/>
        </w:rPr>
        <w:t>4</w:t>
      </w:r>
      <w:r w:rsidRPr="0070425B">
        <w:rPr>
          <w:b/>
          <w:bCs/>
          <w:i/>
          <w:sz w:val="22"/>
          <w:szCs w:val="22"/>
        </w:rPr>
        <w:fldChar w:fldCharType="end"/>
      </w:r>
      <w:bookmarkEnd w:id="53"/>
      <w:r w:rsidRPr="0070425B">
        <w:rPr>
          <w:b/>
          <w:bCs/>
          <w:i/>
          <w:noProof/>
          <w:sz w:val="22"/>
          <w:szCs w:val="22"/>
        </w:rPr>
        <w:t>.</w:t>
      </w:r>
      <w:r w:rsidRPr="0070425B">
        <w:rPr>
          <w:b/>
          <w:bCs/>
          <w:i/>
          <w:sz w:val="22"/>
          <w:szCs w:val="22"/>
        </w:rPr>
        <w:t xml:space="preserve"> Схема процесса формирования отчета «как есть»</w:t>
      </w:r>
    </w:p>
    <w:p w14:paraId="28D702A3" w14:textId="77777777" w:rsidR="00C20232" w:rsidRPr="0070425B" w:rsidRDefault="00C20232" w:rsidP="00EE6505">
      <w:pPr>
        <w:pStyle w:val="2"/>
      </w:pPr>
      <w:bookmarkStart w:id="54" w:name="_Toc50563636"/>
      <w:bookmarkStart w:id="55" w:name="_Toc74067905"/>
      <w:bookmarkStart w:id="56" w:name="_Toc74068319"/>
      <w:bookmarkStart w:id="57" w:name="_Toc76049512"/>
      <w:r w:rsidRPr="0070425B">
        <w:t>Описание предмета автоматизации «как должно быть»</w:t>
      </w:r>
      <w:bookmarkEnd w:id="54"/>
      <w:bookmarkEnd w:id="55"/>
      <w:bookmarkEnd w:id="56"/>
      <w:bookmarkEnd w:id="57"/>
    </w:p>
    <w:p w14:paraId="5B8CEA80" w14:textId="0B842639" w:rsidR="00C20232" w:rsidRPr="0070425B" w:rsidRDefault="00C20232" w:rsidP="00840628">
      <w:pPr>
        <w:widowControl w:val="0"/>
        <w:rPr>
          <w:szCs w:val="24"/>
        </w:rPr>
      </w:pPr>
      <w:r w:rsidRPr="0070425B">
        <w:t xml:space="preserve">В процессах автоматизации, описанных выше, участвуют различные </w:t>
      </w:r>
      <w:r w:rsidR="00D02FE9" w:rsidRPr="0070425B">
        <w:t>К</w:t>
      </w:r>
      <w:r w:rsidRPr="0070425B">
        <w:t>омпании</w:t>
      </w:r>
      <w:r w:rsidR="00D02FE9" w:rsidRPr="0070425B">
        <w:t xml:space="preserve">, </w:t>
      </w:r>
      <w:r w:rsidRPr="0070425B">
        <w:rPr>
          <w:szCs w:val="24"/>
        </w:rPr>
        <w:t xml:space="preserve">а также специалисты </w:t>
      </w:r>
      <w:r w:rsidR="00D02FE9" w:rsidRPr="0070425B">
        <w:rPr>
          <w:szCs w:val="24"/>
        </w:rPr>
        <w:t>Природнадзора Югры</w:t>
      </w:r>
      <w:r w:rsidRPr="0070425B">
        <w:rPr>
          <w:szCs w:val="24"/>
        </w:rPr>
        <w:t xml:space="preserve">, обрабатывающие заявления и отвечающие за подготовку и отправку ответа. При этом в каждой </w:t>
      </w:r>
      <w:r w:rsidR="00D02FE9" w:rsidRPr="0070425B">
        <w:rPr>
          <w:szCs w:val="24"/>
        </w:rPr>
        <w:t>К</w:t>
      </w:r>
      <w:r w:rsidRPr="0070425B">
        <w:rPr>
          <w:szCs w:val="24"/>
        </w:rPr>
        <w:t>омпании</w:t>
      </w:r>
      <w:r w:rsidR="00D02FE9" w:rsidRPr="0070425B">
        <w:rPr>
          <w:szCs w:val="24"/>
        </w:rPr>
        <w:t>, в том числе и в Природнадзоре Югры, ве</w:t>
      </w:r>
      <w:r w:rsidRPr="0070425B">
        <w:rPr>
          <w:szCs w:val="24"/>
        </w:rPr>
        <w:t xml:space="preserve">дется свой учет </w:t>
      </w:r>
      <w:r w:rsidR="00D02FE9" w:rsidRPr="0070425B">
        <w:rPr>
          <w:szCs w:val="24"/>
        </w:rPr>
        <w:t>поданных</w:t>
      </w:r>
      <w:r w:rsidRPr="0070425B">
        <w:rPr>
          <w:szCs w:val="24"/>
        </w:rPr>
        <w:t xml:space="preserve"> и обработанных зая</w:t>
      </w:r>
      <w:r w:rsidR="00D02FE9" w:rsidRPr="0070425B">
        <w:rPr>
          <w:szCs w:val="24"/>
        </w:rPr>
        <w:t>влений</w:t>
      </w:r>
      <w:r w:rsidRPr="0070425B">
        <w:rPr>
          <w:szCs w:val="24"/>
        </w:rPr>
        <w:t>, координат границ объектов.</w:t>
      </w:r>
    </w:p>
    <w:p w14:paraId="480D0EAF" w14:textId="73BE96BF" w:rsidR="00C20232" w:rsidRPr="0070425B" w:rsidRDefault="00C20232" w:rsidP="00840628">
      <w:pPr>
        <w:widowControl w:val="0"/>
      </w:pPr>
      <w:r w:rsidRPr="0070425B">
        <w:t>Такая ситуация, сложившаяся в части информационного обеспечения процессов, описанных в разделе</w:t>
      </w:r>
      <w:r w:rsidR="00D02FE9" w:rsidRPr="0070425B">
        <w:t xml:space="preserve"> </w:t>
      </w:r>
      <w:r w:rsidR="00D02FE9" w:rsidRPr="0070425B">
        <w:fldChar w:fldCharType="begin"/>
      </w:r>
      <w:r w:rsidR="00D02FE9" w:rsidRPr="0070425B">
        <w:instrText xml:space="preserve"> REF _Ref69293213 \r \h </w:instrText>
      </w:r>
      <w:r w:rsidR="0070425B">
        <w:instrText xml:space="preserve"> \* MERGEFORMAT </w:instrText>
      </w:r>
      <w:r w:rsidR="00D02FE9" w:rsidRPr="0070425B">
        <w:fldChar w:fldCharType="separate"/>
      </w:r>
      <w:r w:rsidR="00962E7B">
        <w:t>2.2</w:t>
      </w:r>
      <w:r w:rsidR="00D02FE9" w:rsidRPr="0070425B">
        <w:fldChar w:fldCharType="end"/>
      </w:r>
      <w:r w:rsidRPr="0070425B">
        <w:t xml:space="preserve">, не позволяет в режиме реального времени оценить текущую ситуацию объема работ по запросам </w:t>
      </w:r>
      <w:r w:rsidR="00D02FE9" w:rsidRPr="0070425B">
        <w:t>К</w:t>
      </w:r>
      <w:r w:rsidRPr="0070425B">
        <w:t xml:space="preserve">омпаний в целом, так и по каждой </w:t>
      </w:r>
      <w:r w:rsidR="00D02FE9" w:rsidRPr="0070425B">
        <w:t>К</w:t>
      </w:r>
      <w:r w:rsidRPr="0070425B">
        <w:t>омпании в отдельности.</w:t>
      </w:r>
    </w:p>
    <w:p w14:paraId="4781930F" w14:textId="7FE3E897" w:rsidR="00C20232" w:rsidRPr="0070425B" w:rsidRDefault="00C20232" w:rsidP="00840628">
      <w:pPr>
        <w:widowControl w:val="0"/>
      </w:pPr>
      <w:r w:rsidRPr="0070425B">
        <w:t>Для Заявителей отсутствует источник актуальной и единой для всего автономного округа Югры информации по рассматриваемому предмету автоматизации, в том числе возможность</w:t>
      </w:r>
      <w:r w:rsidR="00D02FE9" w:rsidRPr="0070425B">
        <w:t xml:space="preserve"> отследить</w:t>
      </w:r>
      <w:r w:rsidRPr="0070425B">
        <w:rPr>
          <w:rFonts w:eastAsia="Calibri"/>
          <w:szCs w:val="24"/>
        </w:rPr>
        <w:t xml:space="preserve"> текущее состояние работ по заявлению.</w:t>
      </w:r>
    </w:p>
    <w:p w14:paraId="0F529596" w14:textId="77777777" w:rsidR="00C24776" w:rsidRDefault="00C20232" w:rsidP="00840628">
      <w:pPr>
        <w:widowControl w:val="0"/>
      </w:pPr>
      <w:r w:rsidRPr="0070425B">
        <w:t>С точки зрения описания предмета автоматизации «как должно быть» основой процессов автоматизации должн</w:t>
      </w:r>
      <w:r w:rsidR="00C24776">
        <w:t>ы</w:t>
      </w:r>
      <w:r w:rsidRPr="0070425B">
        <w:t xml:space="preserve"> стать</w:t>
      </w:r>
      <w:r w:rsidR="00C24776">
        <w:t>:</w:t>
      </w:r>
    </w:p>
    <w:p w14:paraId="2D5D61C0" w14:textId="41D7FEDD" w:rsidR="00D02FE9" w:rsidRPr="00437CEE" w:rsidRDefault="00C20232" w:rsidP="00E53698">
      <w:pPr>
        <w:pStyle w:val="aff3"/>
        <w:widowControl w:val="0"/>
        <w:numPr>
          <w:ilvl w:val="0"/>
          <w:numId w:val="50"/>
        </w:numPr>
        <w:spacing w:before="120" w:after="120"/>
        <w:ind w:left="1179" w:hanging="357"/>
        <w:jc w:val="both"/>
        <w:rPr>
          <w:rStyle w:val="16"/>
          <w:rFonts w:ascii="Arial" w:hAnsi="Arial" w:cs="Arial"/>
        </w:rPr>
      </w:pPr>
      <w:r w:rsidRPr="00C24776">
        <w:rPr>
          <w:rFonts w:ascii="Arial" w:hAnsi="Arial" w:cs="Arial"/>
        </w:rPr>
        <w:t>информационный ресурс, единый для всех участников выше указанных процессов (</w:t>
      </w:r>
      <w:r w:rsidRPr="00C24776">
        <w:rPr>
          <w:rFonts w:ascii="Arial" w:hAnsi="Arial" w:cs="Arial"/>
          <w:b/>
        </w:rPr>
        <w:t>далее – база данных «</w:t>
      </w:r>
      <w:r w:rsidR="00660756" w:rsidRPr="00C24776">
        <w:rPr>
          <w:rFonts w:ascii="Arial" w:hAnsi="Arial" w:cs="Arial"/>
          <w:b/>
        </w:rPr>
        <w:t>Заявления</w:t>
      </w:r>
      <w:r w:rsidRPr="00C24776">
        <w:rPr>
          <w:rFonts w:ascii="Arial" w:hAnsi="Arial" w:cs="Arial"/>
          <w:b/>
        </w:rPr>
        <w:t>»</w:t>
      </w:r>
      <w:r w:rsidRPr="00C24776">
        <w:rPr>
          <w:rFonts w:ascii="Arial" w:hAnsi="Arial" w:cs="Arial"/>
        </w:rPr>
        <w:t>)</w:t>
      </w:r>
      <w:r w:rsidR="00437CEE">
        <w:rPr>
          <w:rFonts w:ascii="Arial" w:hAnsi="Arial" w:cs="Arial"/>
        </w:rPr>
        <w:t>, который, в том числе</w:t>
      </w:r>
      <w:r w:rsidR="00D02FE9" w:rsidRPr="00C24776">
        <w:rPr>
          <w:rFonts w:ascii="Arial" w:hAnsi="Arial" w:cs="Arial"/>
        </w:rPr>
        <w:t xml:space="preserve"> должен обеспечить </w:t>
      </w:r>
      <w:r w:rsidR="00D02FE9" w:rsidRPr="00C24776">
        <w:rPr>
          <w:rFonts w:ascii="Arial" w:hAnsi="Arial" w:cs="Arial"/>
          <w:b/>
        </w:rPr>
        <w:t>процесс</w:t>
      </w:r>
      <w:r w:rsidR="00D02FE9" w:rsidRPr="00C24776">
        <w:rPr>
          <w:rFonts w:ascii="Arial" w:hAnsi="Arial" w:cs="Arial"/>
        </w:rPr>
        <w:t xml:space="preserve"> </w:t>
      </w:r>
      <w:r w:rsidR="00D02FE9" w:rsidRPr="00C24776">
        <w:rPr>
          <w:rStyle w:val="16"/>
          <w:rFonts w:ascii="Arial" w:hAnsi="Arial" w:cs="Arial"/>
          <w:i/>
        </w:rPr>
        <w:t>формирования сводного слоя всех объектов, представленных в заявлениях, для оценки их географического распределения и планирования контрольно-надзорной деятельности (</w:t>
      </w:r>
      <w:r w:rsidR="00D02FE9" w:rsidRPr="00C24776">
        <w:rPr>
          <w:rStyle w:val="16"/>
          <w:rFonts w:ascii="Arial" w:hAnsi="Arial" w:cs="Arial"/>
          <w:b/>
          <w:i/>
        </w:rPr>
        <w:t>далее – формирование сводного слоя для КНД</w:t>
      </w:r>
      <w:r w:rsidR="00D02FE9" w:rsidRPr="00C24776">
        <w:rPr>
          <w:rStyle w:val="16"/>
          <w:rFonts w:ascii="Arial" w:hAnsi="Arial" w:cs="Arial"/>
          <w:i/>
        </w:rPr>
        <w:t>)</w:t>
      </w:r>
      <w:r w:rsidR="003A1D79" w:rsidRPr="00C24776">
        <w:rPr>
          <w:rStyle w:val="16"/>
          <w:rFonts w:ascii="Arial" w:hAnsi="Arial" w:cs="Arial"/>
          <w:i/>
        </w:rPr>
        <w:t xml:space="preserve"> </w:t>
      </w:r>
      <w:r w:rsidR="003A1D79" w:rsidRPr="00437CEE">
        <w:rPr>
          <w:rStyle w:val="16"/>
          <w:rFonts w:ascii="Arial" w:hAnsi="Arial" w:cs="Arial"/>
        </w:rPr>
        <w:t>(</w:t>
      </w:r>
      <w:r w:rsidR="00742483" w:rsidRPr="00437CEE">
        <w:rPr>
          <w:rStyle w:val="16"/>
          <w:rFonts w:ascii="Arial" w:hAnsi="Arial" w:cs="Arial"/>
        </w:rPr>
        <w:fldChar w:fldCharType="begin"/>
      </w:r>
      <w:r w:rsidR="00742483" w:rsidRPr="00437CEE">
        <w:rPr>
          <w:rStyle w:val="16"/>
          <w:rFonts w:ascii="Arial" w:hAnsi="Arial" w:cs="Arial"/>
        </w:rPr>
        <w:instrText xml:space="preserve"> REF _Ref69294277 \h </w:instrText>
      </w:r>
      <w:r w:rsidR="00C24776" w:rsidRPr="00437CEE">
        <w:rPr>
          <w:rStyle w:val="16"/>
          <w:rFonts w:ascii="Arial" w:hAnsi="Arial" w:cs="Arial"/>
        </w:rPr>
        <w:instrText xml:space="preserve"> \* MERGEFORMAT </w:instrText>
      </w:r>
      <w:r w:rsidR="00742483" w:rsidRPr="00437CEE">
        <w:rPr>
          <w:rStyle w:val="16"/>
          <w:rFonts w:ascii="Arial" w:hAnsi="Arial" w:cs="Arial"/>
        </w:rPr>
      </w:r>
      <w:r w:rsidR="00742483" w:rsidRPr="00437CEE">
        <w:rPr>
          <w:rStyle w:val="16"/>
          <w:rFonts w:ascii="Arial" w:hAnsi="Arial" w:cs="Arial"/>
        </w:rPr>
        <w:fldChar w:fldCharType="separate"/>
      </w:r>
      <w:r w:rsidR="00962E7B" w:rsidRPr="00962E7B">
        <w:rPr>
          <w:rFonts w:ascii="Arial" w:hAnsi="Arial" w:cs="Arial"/>
          <w:bCs/>
        </w:rPr>
        <w:t xml:space="preserve">Рисунок </w:t>
      </w:r>
      <w:r w:rsidR="00962E7B" w:rsidRPr="00962E7B">
        <w:rPr>
          <w:rFonts w:ascii="Arial" w:hAnsi="Arial" w:cs="Arial"/>
          <w:bCs/>
          <w:noProof/>
        </w:rPr>
        <w:t>5</w:t>
      </w:r>
      <w:r w:rsidR="00742483" w:rsidRPr="00437CEE">
        <w:rPr>
          <w:rStyle w:val="16"/>
          <w:rFonts w:ascii="Arial" w:hAnsi="Arial" w:cs="Arial"/>
        </w:rPr>
        <w:fldChar w:fldCharType="end"/>
      </w:r>
      <w:r w:rsidR="003A1D79" w:rsidRPr="00437CEE">
        <w:rPr>
          <w:rStyle w:val="16"/>
          <w:rFonts w:ascii="Arial" w:hAnsi="Arial" w:cs="Arial"/>
        </w:rPr>
        <w:t>)</w:t>
      </w:r>
      <w:r w:rsidR="00C24776" w:rsidRPr="00437CEE">
        <w:rPr>
          <w:rStyle w:val="16"/>
          <w:rFonts w:ascii="Arial" w:hAnsi="Arial" w:cs="Arial"/>
        </w:rPr>
        <w:t>;</w:t>
      </w:r>
    </w:p>
    <w:p w14:paraId="1B581A8E" w14:textId="79B5794F" w:rsidR="00C24776" w:rsidRPr="00C24776" w:rsidRDefault="00C24776" w:rsidP="00E53698">
      <w:pPr>
        <w:pStyle w:val="aff3"/>
        <w:widowControl w:val="0"/>
        <w:numPr>
          <w:ilvl w:val="0"/>
          <w:numId w:val="50"/>
        </w:numPr>
        <w:spacing w:before="120" w:after="120"/>
        <w:ind w:left="1179" w:hanging="357"/>
        <w:jc w:val="both"/>
        <w:rPr>
          <w:rStyle w:val="16"/>
          <w:rFonts w:ascii="Arial" w:hAnsi="Arial" w:cs="Arial"/>
        </w:rPr>
      </w:pPr>
      <w:r>
        <w:rPr>
          <w:rStyle w:val="16"/>
          <w:rFonts w:ascii="Arial" w:hAnsi="Arial" w:cs="Arial"/>
        </w:rPr>
        <w:t>автоматическая (без участия специалиста Природнадзора Югры) обработка заявления, подготовка итогового документа и его отправка заявителю.</w:t>
      </w:r>
    </w:p>
    <w:p w14:paraId="68E273CB" w14:textId="06FFFA89" w:rsidR="001542C4" w:rsidRDefault="001542C4" w:rsidP="00840628">
      <w:pPr>
        <w:widowControl w:val="0"/>
        <w:rPr>
          <w:rStyle w:val="16"/>
          <w:rFonts w:ascii="Arial" w:hAnsi="Arial" w:cs="Arial"/>
        </w:rPr>
      </w:pPr>
      <w:r w:rsidRPr="0070425B">
        <w:rPr>
          <w:rStyle w:val="16"/>
          <w:rFonts w:ascii="Arial" w:hAnsi="Arial" w:cs="Arial"/>
        </w:rPr>
        <w:t xml:space="preserve">Доступ к базе данных </w:t>
      </w:r>
      <w:r w:rsidR="00660756">
        <w:rPr>
          <w:rStyle w:val="16"/>
          <w:rFonts w:ascii="Arial" w:hAnsi="Arial" w:cs="Arial"/>
        </w:rPr>
        <w:t>«Заявления»</w:t>
      </w:r>
      <w:r w:rsidRPr="0070425B">
        <w:rPr>
          <w:rStyle w:val="16"/>
          <w:rFonts w:ascii="Arial" w:hAnsi="Arial" w:cs="Arial"/>
        </w:rPr>
        <w:t xml:space="preserve"> для Заявителей и сотрудников Природнадзора Югры должен быть беспечен через </w:t>
      </w:r>
      <w:r w:rsidRPr="0070425B">
        <w:rPr>
          <w:rStyle w:val="16"/>
          <w:rFonts w:ascii="Arial" w:hAnsi="Arial" w:cs="Arial"/>
          <w:lang w:val="en-US"/>
        </w:rPr>
        <w:t>web</w:t>
      </w:r>
      <w:r w:rsidRPr="0070425B">
        <w:rPr>
          <w:rStyle w:val="16"/>
          <w:rFonts w:ascii="Arial" w:hAnsi="Arial" w:cs="Arial"/>
        </w:rPr>
        <w:t xml:space="preserve"> -интерфейс Подсистемы, не требующий установок дополнительного программного обеспечения на персональном компьютере.</w:t>
      </w:r>
    </w:p>
    <w:p w14:paraId="253B060E" w14:textId="2F42BBF6" w:rsidR="00742483" w:rsidRPr="0070425B" w:rsidRDefault="00437CEE" w:rsidP="00840628">
      <w:pPr>
        <w:widowControl w:val="0"/>
        <w:ind w:firstLine="0"/>
        <w:jc w:val="center"/>
        <w:rPr>
          <w:rStyle w:val="16"/>
          <w:rFonts w:ascii="Arial" w:hAnsi="Arial" w:cs="Arial"/>
        </w:rPr>
      </w:pPr>
      <w:r w:rsidRPr="0070425B">
        <w:rPr>
          <w:i/>
          <w:szCs w:val="24"/>
        </w:rPr>
        <w:object w:dxaOrig="12030" w:dyaOrig="5220" w14:anchorId="21972C72">
          <v:shape id="_x0000_i1029" type="#_x0000_t75" style="width:474.75pt;height:208.5pt" o:ole="">
            <v:imagedata r:id="rId29" o:title="" cropright="1714f"/>
          </v:shape>
          <o:OLEObject Type="Embed" ProgID="Visio.Drawing.15" ShapeID="_x0000_i1029" DrawAspect="Content" ObjectID="_1761392880" r:id="rId30"/>
        </w:object>
      </w:r>
    </w:p>
    <w:p w14:paraId="0EE79743" w14:textId="58D6C6F5" w:rsidR="009B11D2" w:rsidRPr="0070425B" w:rsidRDefault="009B11D2" w:rsidP="00840628">
      <w:pPr>
        <w:widowControl w:val="0"/>
        <w:spacing w:before="240" w:after="360"/>
        <w:ind w:firstLine="0"/>
        <w:jc w:val="center"/>
        <w:rPr>
          <w:b/>
          <w:bCs/>
          <w:i/>
          <w:sz w:val="22"/>
          <w:szCs w:val="22"/>
        </w:rPr>
      </w:pPr>
      <w:bookmarkStart w:id="58" w:name="_Ref69294277"/>
      <w:r w:rsidRPr="0070425B">
        <w:rPr>
          <w:b/>
          <w:bCs/>
          <w:i/>
          <w:sz w:val="22"/>
          <w:szCs w:val="22"/>
        </w:rPr>
        <w:t xml:space="preserve">Рисунок </w:t>
      </w:r>
      <w:r w:rsidRPr="0070425B">
        <w:rPr>
          <w:b/>
          <w:bCs/>
          <w:i/>
          <w:sz w:val="22"/>
          <w:szCs w:val="22"/>
        </w:rPr>
        <w:fldChar w:fldCharType="begin"/>
      </w:r>
      <w:r w:rsidRPr="0070425B">
        <w:rPr>
          <w:b/>
          <w:bCs/>
          <w:i/>
          <w:sz w:val="22"/>
          <w:szCs w:val="22"/>
        </w:rPr>
        <w:instrText xml:space="preserve"> SEQ Рисунок \* ARABIC </w:instrText>
      </w:r>
      <w:r w:rsidRPr="0070425B">
        <w:rPr>
          <w:b/>
          <w:bCs/>
          <w:i/>
          <w:sz w:val="22"/>
          <w:szCs w:val="22"/>
        </w:rPr>
        <w:fldChar w:fldCharType="separate"/>
      </w:r>
      <w:r w:rsidR="00962E7B">
        <w:rPr>
          <w:b/>
          <w:bCs/>
          <w:i/>
          <w:noProof/>
          <w:sz w:val="22"/>
          <w:szCs w:val="22"/>
        </w:rPr>
        <w:t>5</w:t>
      </w:r>
      <w:r w:rsidRPr="0070425B">
        <w:rPr>
          <w:b/>
          <w:bCs/>
          <w:i/>
          <w:sz w:val="22"/>
          <w:szCs w:val="22"/>
        </w:rPr>
        <w:fldChar w:fldCharType="end"/>
      </w:r>
      <w:bookmarkEnd w:id="58"/>
      <w:r w:rsidRPr="0070425B">
        <w:rPr>
          <w:b/>
          <w:bCs/>
          <w:i/>
          <w:sz w:val="22"/>
          <w:szCs w:val="22"/>
        </w:rPr>
        <w:t>. Уточненный предмет автоматизации</w:t>
      </w:r>
    </w:p>
    <w:p w14:paraId="2A5953DD" w14:textId="3213EB0F" w:rsidR="00C20232" w:rsidRPr="0070425B" w:rsidRDefault="00C20232" w:rsidP="00840628">
      <w:pPr>
        <w:widowControl w:val="0"/>
      </w:pPr>
      <w:r w:rsidRPr="0070425B">
        <w:t xml:space="preserve">Все сведения по заявлениям, координаты границ объектов, указанных в заявлении, и электронные образы документов, прилагаемые к заявлению, должны </w:t>
      </w:r>
      <w:r w:rsidR="00437CEE">
        <w:t xml:space="preserve">быть </w:t>
      </w:r>
      <w:r w:rsidRPr="0070425B">
        <w:t>в форматах, единых для всех участников процессов автоматизации, регистрировать</w:t>
      </w:r>
      <w:r w:rsidR="00C5291B">
        <w:t>ся</w:t>
      </w:r>
      <w:r w:rsidRPr="0070425B">
        <w:t xml:space="preserve"> в базе данных </w:t>
      </w:r>
      <w:r w:rsidR="00660756">
        <w:t>«Заявления»</w:t>
      </w:r>
      <w:r w:rsidRPr="0070425B">
        <w:t>. Это относится и к результатам рассмотрения заявлений.</w:t>
      </w:r>
    </w:p>
    <w:p w14:paraId="3FF3177B" w14:textId="795864F6" w:rsidR="00C20232" w:rsidRPr="0070425B" w:rsidRDefault="00C20232" w:rsidP="00840628">
      <w:pPr>
        <w:widowControl w:val="0"/>
      </w:pPr>
      <w:r w:rsidRPr="0070425B">
        <w:t xml:space="preserve">Согласованность и единообразие информации, хранимой в базе данных </w:t>
      </w:r>
      <w:r w:rsidRPr="0070425B">
        <w:br/>
      </w:r>
      <w:r w:rsidR="00660756">
        <w:rPr>
          <w:szCs w:val="24"/>
        </w:rPr>
        <w:t>«Заявления»</w:t>
      </w:r>
      <w:r w:rsidRPr="0070425B">
        <w:t>, должны быть обеспечены едиными для всех пользователей:</w:t>
      </w:r>
    </w:p>
    <w:p w14:paraId="6BD8AD7C" w14:textId="77777777" w:rsidR="00C20232" w:rsidRPr="0070425B" w:rsidRDefault="00C20232" w:rsidP="00E53698">
      <w:pPr>
        <w:widowControl w:val="0"/>
        <w:numPr>
          <w:ilvl w:val="0"/>
          <w:numId w:val="31"/>
        </w:numPr>
        <w:autoSpaceDE w:val="0"/>
        <w:autoSpaceDN w:val="0"/>
        <w:adjustRightInd w:val="0"/>
        <w:ind w:left="993" w:hanging="284"/>
        <w:rPr>
          <w:rFonts w:eastAsiaTheme="minorHAnsi"/>
          <w:szCs w:val="24"/>
        </w:rPr>
      </w:pPr>
      <w:r w:rsidRPr="0070425B">
        <w:rPr>
          <w:rFonts w:eastAsiaTheme="minorHAnsi"/>
          <w:szCs w:val="24"/>
        </w:rPr>
        <w:t>справочниками;</w:t>
      </w:r>
    </w:p>
    <w:p w14:paraId="72846C26" w14:textId="1D5FC649" w:rsidR="00C20232" w:rsidRPr="0070425B" w:rsidRDefault="00C20232" w:rsidP="00E53698">
      <w:pPr>
        <w:widowControl w:val="0"/>
        <w:numPr>
          <w:ilvl w:val="0"/>
          <w:numId w:val="31"/>
        </w:numPr>
        <w:autoSpaceDE w:val="0"/>
        <w:autoSpaceDN w:val="0"/>
        <w:adjustRightInd w:val="0"/>
        <w:ind w:left="993" w:hanging="284"/>
        <w:rPr>
          <w:rFonts w:eastAsiaTheme="minorHAnsi"/>
          <w:szCs w:val="24"/>
        </w:rPr>
      </w:pPr>
      <w:r w:rsidRPr="0070425B">
        <w:rPr>
          <w:rFonts w:eastAsiaTheme="minorHAnsi"/>
          <w:szCs w:val="24"/>
        </w:rPr>
        <w:t>шаблонами документов (</w:t>
      </w:r>
      <w:r w:rsidR="00C06FE9">
        <w:rPr>
          <w:rFonts w:eastAsiaTheme="minorHAnsi"/>
          <w:szCs w:val="24"/>
        </w:rPr>
        <w:fldChar w:fldCharType="begin"/>
      </w:r>
      <w:r w:rsidR="00C06FE9">
        <w:rPr>
          <w:rFonts w:eastAsiaTheme="minorHAnsi"/>
          <w:szCs w:val="24"/>
        </w:rPr>
        <w:instrText xml:space="preserve"> REF _Ref74813860 \r \h </w:instrText>
      </w:r>
      <w:r w:rsidR="00C06FE9">
        <w:rPr>
          <w:rFonts w:eastAsiaTheme="minorHAnsi"/>
          <w:szCs w:val="24"/>
        </w:rPr>
      </w:r>
      <w:r w:rsidR="00C06FE9">
        <w:rPr>
          <w:rFonts w:eastAsiaTheme="minorHAnsi"/>
          <w:szCs w:val="24"/>
        </w:rPr>
        <w:fldChar w:fldCharType="separate"/>
      </w:r>
      <w:r w:rsidR="00962E7B">
        <w:rPr>
          <w:rFonts w:eastAsiaTheme="minorHAnsi"/>
          <w:szCs w:val="24"/>
        </w:rPr>
        <w:t>ПРИЛОЖЕНИЕ 1</w:t>
      </w:r>
      <w:r w:rsidR="00C06FE9">
        <w:rPr>
          <w:rFonts w:eastAsiaTheme="minorHAnsi"/>
          <w:szCs w:val="24"/>
        </w:rPr>
        <w:fldChar w:fldCharType="end"/>
      </w:r>
      <w:r w:rsidR="00C06FE9">
        <w:rPr>
          <w:rFonts w:eastAsiaTheme="minorHAnsi"/>
          <w:szCs w:val="24"/>
          <w:lang w:val="en-US"/>
        </w:rPr>
        <w:t xml:space="preserve"> - </w:t>
      </w:r>
      <w:r w:rsidR="00C06FE9">
        <w:rPr>
          <w:rFonts w:eastAsiaTheme="minorHAnsi"/>
          <w:szCs w:val="24"/>
          <w:lang w:val="en-US"/>
        </w:rPr>
        <w:fldChar w:fldCharType="begin"/>
      </w:r>
      <w:r w:rsidR="00C06FE9">
        <w:rPr>
          <w:rFonts w:eastAsiaTheme="minorHAnsi"/>
          <w:szCs w:val="24"/>
          <w:lang w:val="en-US"/>
        </w:rPr>
        <w:instrText xml:space="preserve"> REF _Ref76022112 \r \h </w:instrText>
      </w:r>
      <w:r w:rsidR="00C06FE9">
        <w:rPr>
          <w:rFonts w:eastAsiaTheme="minorHAnsi"/>
          <w:szCs w:val="24"/>
          <w:lang w:val="en-US"/>
        </w:rPr>
      </w:r>
      <w:r w:rsidR="00C06FE9">
        <w:rPr>
          <w:rFonts w:eastAsiaTheme="minorHAnsi"/>
          <w:szCs w:val="24"/>
          <w:lang w:val="en-US"/>
        </w:rPr>
        <w:fldChar w:fldCharType="separate"/>
      </w:r>
      <w:r w:rsidR="00962E7B">
        <w:rPr>
          <w:rFonts w:eastAsiaTheme="minorHAnsi"/>
          <w:szCs w:val="24"/>
          <w:lang w:val="en-US"/>
        </w:rPr>
        <w:t>ПРИЛОЖЕНИЕ 4</w:t>
      </w:r>
      <w:r w:rsidR="00C06FE9">
        <w:rPr>
          <w:rFonts w:eastAsiaTheme="minorHAnsi"/>
          <w:szCs w:val="24"/>
          <w:lang w:val="en-US"/>
        </w:rPr>
        <w:fldChar w:fldCharType="end"/>
      </w:r>
      <w:r w:rsidRPr="0070425B">
        <w:rPr>
          <w:rFonts w:eastAsiaTheme="minorHAnsi"/>
          <w:szCs w:val="24"/>
        </w:rPr>
        <w:t>);</w:t>
      </w:r>
    </w:p>
    <w:p w14:paraId="5D35E29E" w14:textId="77777777" w:rsidR="00C20232" w:rsidRPr="0070425B" w:rsidRDefault="00C20232" w:rsidP="00E53698">
      <w:pPr>
        <w:widowControl w:val="0"/>
        <w:numPr>
          <w:ilvl w:val="0"/>
          <w:numId w:val="31"/>
        </w:numPr>
        <w:autoSpaceDE w:val="0"/>
        <w:autoSpaceDN w:val="0"/>
        <w:adjustRightInd w:val="0"/>
        <w:ind w:left="993" w:hanging="284"/>
        <w:rPr>
          <w:rFonts w:eastAsiaTheme="minorHAnsi"/>
          <w:szCs w:val="24"/>
        </w:rPr>
      </w:pPr>
      <w:r w:rsidRPr="0070425B">
        <w:rPr>
          <w:rFonts w:eastAsiaTheme="minorHAnsi"/>
          <w:szCs w:val="24"/>
        </w:rPr>
        <w:t xml:space="preserve">формами и правилами ввода, редактирования и хранения </w:t>
      </w:r>
      <w:r w:rsidRPr="00C24776">
        <w:rPr>
          <w:rFonts w:eastAsiaTheme="minorHAnsi"/>
          <w:b/>
          <w:szCs w:val="24"/>
        </w:rPr>
        <w:t>информационных объектов</w:t>
      </w:r>
      <w:r w:rsidRPr="0070425B">
        <w:rPr>
          <w:rFonts w:eastAsiaTheme="minorHAnsi"/>
          <w:szCs w:val="24"/>
        </w:rPr>
        <w:t xml:space="preserve"> данной предметной области. </w:t>
      </w:r>
    </w:p>
    <w:p w14:paraId="7743A821" w14:textId="5C58683E" w:rsidR="00C20232" w:rsidRPr="0070425B" w:rsidRDefault="00C20232" w:rsidP="00840628">
      <w:pPr>
        <w:widowControl w:val="0"/>
      </w:pPr>
      <w:r w:rsidRPr="0070425B">
        <w:t xml:space="preserve">Информационный объект – это описание некоторой сущности (реального объекта, явления, процесса, события) в виде совокупности логически связанных реквизитов/атрибутов. Такими базовыми сущностями для базы данных </w:t>
      </w:r>
      <w:r w:rsidR="00660756">
        <w:t>«Заявления»</w:t>
      </w:r>
      <w:r w:rsidRPr="0070425B">
        <w:t xml:space="preserve"> являются:</w:t>
      </w:r>
    </w:p>
    <w:p w14:paraId="7995E6EE" w14:textId="77777777" w:rsidR="00C20232" w:rsidRPr="0070425B" w:rsidRDefault="00C20232" w:rsidP="00E53698">
      <w:pPr>
        <w:widowControl w:val="0"/>
        <w:numPr>
          <w:ilvl w:val="0"/>
          <w:numId w:val="31"/>
        </w:numPr>
        <w:autoSpaceDE w:val="0"/>
        <w:autoSpaceDN w:val="0"/>
        <w:adjustRightInd w:val="0"/>
        <w:ind w:left="993" w:hanging="284"/>
        <w:rPr>
          <w:rFonts w:eastAsiaTheme="minorHAnsi"/>
          <w:szCs w:val="24"/>
        </w:rPr>
      </w:pPr>
      <w:r w:rsidRPr="0070425B">
        <w:rPr>
          <w:rFonts w:eastAsiaTheme="minorHAnsi"/>
          <w:szCs w:val="24"/>
        </w:rPr>
        <w:t>Услуга.</w:t>
      </w:r>
    </w:p>
    <w:p w14:paraId="06C93CDD" w14:textId="77777777" w:rsidR="00C20232" w:rsidRPr="0070425B" w:rsidRDefault="00C20232" w:rsidP="00E53698">
      <w:pPr>
        <w:widowControl w:val="0"/>
        <w:numPr>
          <w:ilvl w:val="0"/>
          <w:numId w:val="31"/>
        </w:numPr>
        <w:autoSpaceDE w:val="0"/>
        <w:autoSpaceDN w:val="0"/>
        <w:adjustRightInd w:val="0"/>
        <w:ind w:left="993" w:hanging="284"/>
        <w:rPr>
          <w:rFonts w:eastAsiaTheme="minorHAnsi"/>
          <w:szCs w:val="24"/>
        </w:rPr>
      </w:pPr>
      <w:r w:rsidRPr="0070425B">
        <w:rPr>
          <w:rFonts w:eastAsiaTheme="minorHAnsi"/>
          <w:szCs w:val="24"/>
        </w:rPr>
        <w:t>Поставщик услуги.</w:t>
      </w:r>
    </w:p>
    <w:p w14:paraId="3DB82360" w14:textId="354EEBB2" w:rsidR="009F4FE1" w:rsidRPr="009F4FE1" w:rsidRDefault="00C20232" w:rsidP="009F4FE1">
      <w:pPr>
        <w:widowControl w:val="0"/>
        <w:numPr>
          <w:ilvl w:val="0"/>
          <w:numId w:val="31"/>
        </w:numPr>
        <w:autoSpaceDE w:val="0"/>
        <w:autoSpaceDN w:val="0"/>
        <w:adjustRightInd w:val="0"/>
        <w:ind w:left="993" w:hanging="284"/>
        <w:rPr>
          <w:rFonts w:eastAsiaTheme="minorHAnsi"/>
          <w:szCs w:val="24"/>
        </w:rPr>
      </w:pPr>
      <w:r w:rsidRPr="0070425B">
        <w:rPr>
          <w:rFonts w:eastAsiaTheme="minorHAnsi"/>
          <w:szCs w:val="24"/>
        </w:rPr>
        <w:t>Заявление</w:t>
      </w:r>
      <w:r w:rsidR="009F4FE1">
        <w:rPr>
          <w:rFonts w:eastAsiaTheme="minorHAnsi"/>
          <w:szCs w:val="24"/>
        </w:rPr>
        <w:t>.</w:t>
      </w:r>
    </w:p>
    <w:p w14:paraId="70E79618" w14:textId="6059076D" w:rsidR="00C20232" w:rsidRDefault="00C20232" w:rsidP="00E53698">
      <w:pPr>
        <w:widowControl w:val="0"/>
        <w:numPr>
          <w:ilvl w:val="0"/>
          <w:numId w:val="31"/>
        </w:numPr>
        <w:autoSpaceDE w:val="0"/>
        <w:autoSpaceDN w:val="0"/>
        <w:adjustRightInd w:val="0"/>
        <w:ind w:left="993" w:hanging="284"/>
        <w:rPr>
          <w:rFonts w:eastAsiaTheme="minorHAnsi"/>
          <w:szCs w:val="24"/>
        </w:rPr>
      </w:pPr>
      <w:r w:rsidRPr="0070425B">
        <w:rPr>
          <w:rFonts w:eastAsiaTheme="minorHAnsi"/>
          <w:szCs w:val="24"/>
        </w:rPr>
        <w:t>Заявитель.</w:t>
      </w:r>
    </w:p>
    <w:p w14:paraId="527EC467" w14:textId="75FB4604" w:rsidR="009F4FE1" w:rsidRPr="009F4FE1" w:rsidRDefault="009F4FE1" w:rsidP="009F4FE1">
      <w:pPr>
        <w:widowControl w:val="0"/>
        <w:numPr>
          <w:ilvl w:val="0"/>
          <w:numId w:val="31"/>
        </w:numPr>
        <w:autoSpaceDE w:val="0"/>
        <w:autoSpaceDN w:val="0"/>
        <w:adjustRightInd w:val="0"/>
        <w:ind w:left="993" w:hanging="284"/>
        <w:rPr>
          <w:rFonts w:eastAsiaTheme="minorHAnsi"/>
          <w:szCs w:val="24"/>
        </w:rPr>
      </w:pPr>
      <w:r w:rsidRPr="009F4FE1">
        <w:rPr>
          <w:rFonts w:eastAsiaTheme="minorHAnsi"/>
          <w:szCs w:val="24"/>
        </w:rPr>
        <w:t>Комплект документов</w:t>
      </w:r>
      <w:r w:rsidR="00437CEE">
        <w:rPr>
          <w:rFonts w:eastAsiaTheme="minorHAnsi"/>
          <w:szCs w:val="24"/>
        </w:rPr>
        <w:t>.</w:t>
      </w:r>
    </w:p>
    <w:p w14:paraId="661DE541" w14:textId="474BFD95" w:rsidR="003A1D79" w:rsidRPr="0070425B" w:rsidRDefault="00C20232" w:rsidP="00E53698">
      <w:pPr>
        <w:widowControl w:val="0"/>
        <w:numPr>
          <w:ilvl w:val="0"/>
          <w:numId w:val="31"/>
        </w:numPr>
        <w:autoSpaceDE w:val="0"/>
        <w:autoSpaceDN w:val="0"/>
        <w:adjustRightInd w:val="0"/>
        <w:ind w:left="993" w:hanging="284"/>
        <w:rPr>
          <w:rFonts w:eastAsiaTheme="minorHAnsi"/>
          <w:szCs w:val="24"/>
        </w:rPr>
      </w:pPr>
      <w:r w:rsidRPr="0070425B">
        <w:rPr>
          <w:rFonts w:eastAsiaTheme="minorHAnsi"/>
          <w:szCs w:val="24"/>
        </w:rPr>
        <w:t>Статус заявления.</w:t>
      </w:r>
    </w:p>
    <w:p w14:paraId="494C1120" w14:textId="00B66274" w:rsidR="003A1D79" w:rsidRPr="0070425B" w:rsidRDefault="003A1D79" w:rsidP="00E53698">
      <w:pPr>
        <w:widowControl w:val="0"/>
        <w:numPr>
          <w:ilvl w:val="0"/>
          <w:numId w:val="31"/>
        </w:numPr>
        <w:autoSpaceDE w:val="0"/>
        <w:autoSpaceDN w:val="0"/>
        <w:adjustRightInd w:val="0"/>
        <w:ind w:left="993" w:hanging="284"/>
        <w:rPr>
          <w:rFonts w:eastAsiaTheme="minorHAnsi"/>
          <w:szCs w:val="24"/>
        </w:rPr>
      </w:pPr>
      <w:r w:rsidRPr="0070425B">
        <w:rPr>
          <w:rFonts w:eastAsiaTheme="minorHAnsi"/>
          <w:szCs w:val="24"/>
        </w:rPr>
        <w:t>Пространственный объект.</w:t>
      </w:r>
    </w:p>
    <w:p w14:paraId="7129242B" w14:textId="77777777" w:rsidR="00C20232" w:rsidRPr="0070425B" w:rsidRDefault="00C20232" w:rsidP="00E53698">
      <w:pPr>
        <w:widowControl w:val="0"/>
        <w:numPr>
          <w:ilvl w:val="0"/>
          <w:numId w:val="31"/>
        </w:numPr>
        <w:autoSpaceDE w:val="0"/>
        <w:autoSpaceDN w:val="0"/>
        <w:adjustRightInd w:val="0"/>
        <w:ind w:left="993" w:hanging="284"/>
        <w:rPr>
          <w:rFonts w:eastAsiaTheme="minorHAnsi"/>
          <w:szCs w:val="24"/>
        </w:rPr>
      </w:pPr>
      <w:r w:rsidRPr="0070425B">
        <w:rPr>
          <w:rFonts w:eastAsiaTheme="minorHAnsi"/>
          <w:szCs w:val="24"/>
        </w:rPr>
        <w:t>Итоговый документ (результат рассмотрения заявления).</w:t>
      </w:r>
    </w:p>
    <w:p w14:paraId="525D703E" w14:textId="75922757" w:rsidR="00C20232" w:rsidRPr="0070425B" w:rsidRDefault="00C20232" w:rsidP="00840628">
      <w:pPr>
        <w:widowControl w:val="0"/>
      </w:pPr>
      <w:r w:rsidRPr="0070425B">
        <w:t xml:space="preserve">Следует обратить внимание, что атрибут информационного объекта может сам определяться набором реквизитов, то есть быть информационным объектом. Детализированный состав информационных объектов с их подробным описанием атрибутивного состава и связей между объектами приведен в разделе </w:t>
      </w:r>
      <w:r w:rsidR="00C5291B">
        <w:fldChar w:fldCharType="begin"/>
      </w:r>
      <w:r w:rsidR="00C5291B">
        <w:instrText xml:space="preserve"> REF _Ref71702398 \r \h </w:instrText>
      </w:r>
      <w:r w:rsidR="00C5291B">
        <w:fldChar w:fldCharType="separate"/>
      </w:r>
      <w:r w:rsidR="00962E7B">
        <w:t>4</w:t>
      </w:r>
      <w:r w:rsidR="00C5291B">
        <w:fldChar w:fldCharType="end"/>
      </w:r>
      <w:r w:rsidRPr="0070425B">
        <w:t xml:space="preserve"> настоящего документа.</w:t>
      </w:r>
    </w:p>
    <w:p w14:paraId="65A7E6A5" w14:textId="590C62B2" w:rsidR="00C20232" w:rsidRPr="0070425B" w:rsidRDefault="00C20232" w:rsidP="00840628">
      <w:pPr>
        <w:widowControl w:val="0"/>
      </w:pPr>
      <w:r w:rsidRPr="0070425B">
        <w:t xml:space="preserve">Каждый информационный объект в базе данных </w:t>
      </w:r>
      <w:r w:rsidR="00660756">
        <w:t>«Заявления»</w:t>
      </w:r>
      <w:r w:rsidRPr="0070425B">
        <w:t xml:space="preserve"> будет представлен более чем одним экземпляром. Описание каждого экземпляра – это </w:t>
      </w:r>
      <w:r w:rsidRPr="00C24776">
        <w:rPr>
          <w:b/>
        </w:rPr>
        <w:t>учетная карточка</w:t>
      </w:r>
      <w:r w:rsidRPr="0070425B">
        <w:t xml:space="preserve">, содержащая конкретные значения по каждому атрибуту соответствующего информационного объекта. Перечень учетных карточек экземпляров формирует </w:t>
      </w:r>
      <w:r w:rsidR="009F1CDB">
        <w:t>реестр</w:t>
      </w:r>
      <w:r w:rsidRPr="0070425B">
        <w:t xml:space="preserve"> экземпляров соответствующего информационного объекта. База данных </w:t>
      </w:r>
      <w:r w:rsidR="00660756">
        <w:t>«Заявления»</w:t>
      </w:r>
      <w:r w:rsidRPr="0070425B">
        <w:t xml:space="preserve"> должна обеспечить управление (хранение, поиск, редактирование, удаление) данными следующих </w:t>
      </w:r>
      <w:r w:rsidR="009F1CDB">
        <w:t>реестр</w:t>
      </w:r>
      <w:r w:rsidRPr="0070425B">
        <w:t>ов:</w:t>
      </w:r>
    </w:p>
    <w:p w14:paraId="754825E6" w14:textId="06A321CF" w:rsidR="00C20232" w:rsidRPr="0070425B" w:rsidRDefault="009F1CDB" w:rsidP="00E53698">
      <w:pPr>
        <w:widowControl w:val="0"/>
        <w:numPr>
          <w:ilvl w:val="0"/>
          <w:numId w:val="32"/>
        </w:numPr>
        <w:tabs>
          <w:tab w:val="left" w:pos="1134"/>
        </w:tabs>
        <w:spacing w:before="60" w:after="60"/>
        <w:ind w:left="1134" w:hanging="425"/>
        <w:rPr>
          <w:bCs/>
          <w:szCs w:val="24"/>
        </w:rPr>
      </w:pPr>
      <w:r>
        <w:rPr>
          <w:bCs/>
          <w:szCs w:val="24"/>
        </w:rPr>
        <w:t>реестр</w:t>
      </w:r>
      <w:r w:rsidR="00C20232" w:rsidRPr="0070425B">
        <w:rPr>
          <w:bCs/>
          <w:szCs w:val="24"/>
        </w:rPr>
        <w:t xml:space="preserve"> услуг;</w:t>
      </w:r>
    </w:p>
    <w:p w14:paraId="6BE2E036" w14:textId="3E8D9FB5" w:rsidR="00C20232" w:rsidRPr="0070425B" w:rsidRDefault="009F1CDB" w:rsidP="00E53698">
      <w:pPr>
        <w:widowControl w:val="0"/>
        <w:numPr>
          <w:ilvl w:val="0"/>
          <w:numId w:val="32"/>
        </w:numPr>
        <w:tabs>
          <w:tab w:val="left" w:pos="1134"/>
        </w:tabs>
        <w:spacing w:before="60" w:after="60"/>
        <w:ind w:left="1134" w:hanging="425"/>
        <w:rPr>
          <w:bCs/>
          <w:szCs w:val="24"/>
        </w:rPr>
      </w:pPr>
      <w:r>
        <w:rPr>
          <w:bCs/>
          <w:szCs w:val="24"/>
        </w:rPr>
        <w:t>реестр</w:t>
      </w:r>
      <w:r w:rsidR="00C20232" w:rsidRPr="0070425B">
        <w:rPr>
          <w:bCs/>
          <w:szCs w:val="24"/>
        </w:rPr>
        <w:t xml:space="preserve"> заявлений;</w:t>
      </w:r>
    </w:p>
    <w:p w14:paraId="79C07AF7" w14:textId="31B001DC" w:rsidR="00C20232" w:rsidRPr="0070425B" w:rsidRDefault="009F1CDB" w:rsidP="00E53698">
      <w:pPr>
        <w:widowControl w:val="0"/>
        <w:numPr>
          <w:ilvl w:val="0"/>
          <w:numId w:val="32"/>
        </w:numPr>
        <w:tabs>
          <w:tab w:val="left" w:pos="1134"/>
        </w:tabs>
        <w:spacing w:before="60" w:after="60"/>
        <w:ind w:left="1134" w:hanging="425"/>
        <w:rPr>
          <w:bCs/>
          <w:szCs w:val="24"/>
        </w:rPr>
      </w:pPr>
      <w:r>
        <w:rPr>
          <w:bCs/>
          <w:szCs w:val="24"/>
        </w:rPr>
        <w:t>реестр</w:t>
      </w:r>
      <w:r w:rsidR="00C20232" w:rsidRPr="0070425B">
        <w:rPr>
          <w:bCs/>
          <w:szCs w:val="24"/>
        </w:rPr>
        <w:t xml:space="preserve"> итоговых документов (результатов рассмотрения заявлений);</w:t>
      </w:r>
    </w:p>
    <w:p w14:paraId="683A3F9A" w14:textId="7B0D7D25" w:rsidR="00C20232" w:rsidRPr="0070425B" w:rsidRDefault="009F1CDB" w:rsidP="00E53698">
      <w:pPr>
        <w:widowControl w:val="0"/>
        <w:numPr>
          <w:ilvl w:val="0"/>
          <w:numId w:val="32"/>
        </w:numPr>
        <w:tabs>
          <w:tab w:val="left" w:pos="1134"/>
        </w:tabs>
        <w:spacing w:before="60" w:after="60"/>
        <w:ind w:left="1134" w:hanging="425"/>
        <w:rPr>
          <w:bCs/>
          <w:szCs w:val="24"/>
        </w:rPr>
      </w:pPr>
      <w:r>
        <w:rPr>
          <w:bCs/>
          <w:szCs w:val="24"/>
        </w:rPr>
        <w:t>реестр</w:t>
      </w:r>
      <w:r w:rsidR="00C20232" w:rsidRPr="0070425B">
        <w:rPr>
          <w:bCs/>
          <w:szCs w:val="24"/>
        </w:rPr>
        <w:t xml:space="preserve"> заявителей.</w:t>
      </w:r>
    </w:p>
    <w:p w14:paraId="2A0E7F77" w14:textId="77777777" w:rsidR="009B11D2" w:rsidRPr="00722D6C" w:rsidRDefault="009B11D2" w:rsidP="00EE6505">
      <w:pPr>
        <w:pStyle w:val="30"/>
        <w:spacing w:before="240"/>
      </w:pPr>
      <w:bookmarkStart w:id="59" w:name="_Toc50563637"/>
      <w:bookmarkStart w:id="60" w:name="_Toc74067906"/>
      <w:bookmarkStart w:id="61" w:name="_Toc74068320"/>
      <w:bookmarkStart w:id="62" w:name="_Toc76049513"/>
      <w:r w:rsidRPr="00722D6C">
        <w:t>Описание процесса «Формирование и подача заявления»</w:t>
      </w:r>
      <w:bookmarkEnd w:id="59"/>
      <w:bookmarkEnd w:id="60"/>
      <w:bookmarkEnd w:id="61"/>
      <w:bookmarkEnd w:id="62"/>
    </w:p>
    <w:p w14:paraId="5B3CC3F6" w14:textId="1C98F0A8" w:rsidR="009B11D2" w:rsidRPr="0070425B" w:rsidRDefault="009B11D2" w:rsidP="00840628">
      <w:pPr>
        <w:widowControl w:val="0"/>
      </w:pPr>
      <w:r w:rsidRPr="0070425B">
        <w:t xml:space="preserve">Для </w:t>
      </w:r>
      <w:r w:rsidR="005E4400" w:rsidRPr="0070425B">
        <w:t>подачи заявления</w:t>
      </w:r>
      <w:r w:rsidRPr="0070425B">
        <w:t xml:space="preserve"> Заявитель</w:t>
      </w:r>
      <w:r w:rsidR="005F1E45">
        <w:t>,</w:t>
      </w:r>
      <w:r w:rsidR="001542C4" w:rsidRPr="0070425B">
        <w:t xml:space="preserve"> как пользователь Подсистемы</w:t>
      </w:r>
      <w:r w:rsidR="005F1E45">
        <w:t>,</w:t>
      </w:r>
      <w:r w:rsidR="001542C4" w:rsidRPr="0070425B">
        <w:t xml:space="preserve"> в соответствующем окне интерфейса Подсистемы</w:t>
      </w:r>
      <w:r w:rsidRPr="0070425B">
        <w:t xml:space="preserve"> должен выбрать </w:t>
      </w:r>
      <w:r w:rsidR="005E4400" w:rsidRPr="0070425B">
        <w:t>тип запроса из списка, который на данном этапе создания Подсистемы будет состоять из одной записи</w:t>
      </w:r>
      <w:r w:rsidR="001542C4" w:rsidRPr="0070425B">
        <w:t>:</w:t>
      </w:r>
      <w:r w:rsidR="005E4400" w:rsidRPr="0070425B">
        <w:t xml:space="preserve"> «</w:t>
      </w:r>
      <w:r w:rsidR="00C06FE9" w:rsidRPr="00C06FE9">
        <w:t>Предоставление информации о наличии (отсутствии) полигонов ТБОиПО, а также санкционированных и несанкционированных мест складирования отходов (свалок)</w:t>
      </w:r>
      <w:r w:rsidR="001542C4" w:rsidRPr="0070425B">
        <w:t xml:space="preserve">», и </w:t>
      </w:r>
      <w:r w:rsidRPr="0070425B">
        <w:t>далее по определенной форме заполнить заявление, в котором в обязательном порядке должна быть указана следующая информация:</w:t>
      </w:r>
    </w:p>
    <w:p w14:paraId="45369746" w14:textId="77777777" w:rsidR="009B11D2" w:rsidRPr="0070425B" w:rsidRDefault="009B11D2" w:rsidP="00840628">
      <w:pPr>
        <w:widowControl w:val="0"/>
        <w:ind w:firstLine="0"/>
        <w:rPr>
          <w:i/>
        </w:rPr>
      </w:pPr>
      <w:r w:rsidRPr="0070425B">
        <w:rPr>
          <w:i/>
        </w:rPr>
        <w:t>Сведения о представителе компании:</w:t>
      </w:r>
    </w:p>
    <w:p w14:paraId="5A562947" w14:textId="77777777" w:rsidR="009B11D2" w:rsidRPr="0070425B" w:rsidRDefault="009B11D2" w:rsidP="00E53698">
      <w:pPr>
        <w:widowControl w:val="0"/>
        <w:numPr>
          <w:ilvl w:val="0"/>
          <w:numId w:val="30"/>
        </w:numPr>
        <w:spacing w:before="0" w:after="60"/>
        <w:ind w:left="709" w:hanging="284"/>
        <w:jc w:val="left"/>
        <w:rPr>
          <w:color w:val="000000"/>
          <w:szCs w:val="24"/>
        </w:rPr>
      </w:pPr>
      <w:r w:rsidRPr="0070425B">
        <w:rPr>
          <w:color w:val="000000"/>
          <w:szCs w:val="24"/>
        </w:rPr>
        <w:t>фамилия, имя, отчество представителя компании;</w:t>
      </w:r>
    </w:p>
    <w:p w14:paraId="367A6242" w14:textId="77777777" w:rsidR="009B11D2" w:rsidRPr="0070425B" w:rsidRDefault="009B11D2" w:rsidP="00E53698">
      <w:pPr>
        <w:widowControl w:val="0"/>
        <w:numPr>
          <w:ilvl w:val="0"/>
          <w:numId w:val="30"/>
        </w:numPr>
        <w:spacing w:before="0" w:after="60"/>
        <w:ind w:left="709" w:hanging="284"/>
        <w:jc w:val="left"/>
        <w:rPr>
          <w:color w:val="000000"/>
          <w:szCs w:val="24"/>
        </w:rPr>
      </w:pPr>
      <w:r w:rsidRPr="0070425B">
        <w:rPr>
          <w:color w:val="000000"/>
          <w:szCs w:val="24"/>
        </w:rPr>
        <w:t>дата рождения;</w:t>
      </w:r>
    </w:p>
    <w:p w14:paraId="1018532C" w14:textId="77777777" w:rsidR="009B11D2" w:rsidRPr="0070425B" w:rsidRDefault="009B11D2" w:rsidP="00E53698">
      <w:pPr>
        <w:widowControl w:val="0"/>
        <w:numPr>
          <w:ilvl w:val="0"/>
          <w:numId w:val="30"/>
        </w:numPr>
        <w:spacing w:before="0" w:after="60"/>
        <w:ind w:left="709" w:hanging="284"/>
        <w:jc w:val="left"/>
        <w:rPr>
          <w:color w:val="000000"/>
          <w:szCs w:val="24"/>
        </w:rPr>
      </w:pPr>
      <w:r w:rsidRPr="0070425B">
        <w:rPr>
          <w:color w:val="000000"/>
          <w:szCs w:val="24"/>
        </w:rPr>
        <w:t>ИНН;</w:t>
      </w:r>
    </w:p>
    <w:p w14:paraId="103B869E" w14:textId="77777777" w:rsidR="009B11D2" w:rsidRPr="0070425B" w:rsidRDefault="009B11D2" w:rsidP="00E53698">
      <w:pPr>
        <w:widowControl w:val="0"/>
        <w:numPr>
          <w:ilvl w:val="0"/>
          <w:numId w:val="30"/>
        </w:numPr>
        <w:spacing w:before="0" w:after="60"/>
        <w:ind w:left="709" w:hanging="284"/>
        <w:jc w:val="left"/>
        <w:rPr>
          <w:color w:val="000000"/>
          <w:szCs w:val="24"/>
        </w:rPr>
      </w:pPr>
      <w:r w:rsidRPr="0070425B">
        <w:rPr>
          <w:color w:val="000000"/>
          <w:szCs w:val="24"/>
        </w:rPr>
        <w:t>СНИЛС;</w:t>
      </w:r>
    </w:p>
    <w:p w14:paraId="56A827C0" w14:textId="77777777" w:rsidR="009B11D2" w:rsidRPr="0070425B" w:rsidRDefault="009B11D2" w:rsidP="00E53698">
      <w:pPr>
        <w:widowControl w:val="0"/>
        <w:numPr>
          <w:ilvl w:val="0"/>
          <w:numId w:val="30"/>
        </w:numPr>
        <w:spacing w:before="0" w:after="60"/>
        <w:ind w:left="709" w:hanging="284"/>
        <w:jc w:val="left"/>
        <w:rPr>
          <w:color w:val="000000"/>
          <w:szCs w:val="24"/>
        </w:rPr>
      </w:pPr>
      <w:r w:rsidRPr="0070425B">
        <w:rPr>
          <w:color w:val="000000"/>
          <w:szCs w:val="24"/>
        </w:rPr>
        <w:t>адрес фактического проживания;</w:t>
      </w:r>
    </w:p>
    <w:p w14:paraId="0C09CE1D" w14:textId="77777777" w:rsidR="009B11D2" w:rsidRPr="0070425B" w:rsidRDefault="009B11D2" w:rsidP="00E53698">
      <w:pPr>
        <w:widowControl w:val="0"/>
        <w:numPr>
          <w:ilvl w:val="0"/>
          <w:numId w:val="30"/>
        </w:numPr>
        <w:spacing w:before="0" w:after="60"/>
        <w:ind w:left="709" w:hanging="284"/>
        <w:jc w:val="left"/>
        <w:rPr>
          <w:color w:val="000000"/>
          <w:szCs w:val="24"/>
        </w:rPr>
      </w:pPr>
      <w:r w:rsidRPr="0070425B">
        <w:rPr>
          <w:color w:val="000000"/>
          <w:szCs w:val="24"/>
        </w:rPr>
        <w:t>адрес регистрации;</w:t>
      </w:r>
    </w:p>
    <w:p w14:paraId="6F34EE72" w14:textId="77777777" w:rsidR="009B11D2" w:rsidRPr="0070425B" w:rsidRDefault="009B11D2" w:rsidP="00E53698">
      <w:pPr>
        <w:widowControl w:val="0"/>
        <w:numPr>
          <w:ilvl w:val="0"/>
          <w:numId w:val="30"/>
        </w:numPr>
        <w:spacing w:before="0" w:after="60"/>
        <w:ind w:left="709" w:hanging="284"/>
        <w:jc w:val="left"/>
        <w:rPr>
          <w:color w:val="000000"/>
          <w:szCs w:val="24"/>
        </w:rPr>
      </w:pPr>
      <w:r w:rsidRPr="0070425B">
        <w:rPr>
          <w:color w:val="000000"/>
          <w:szCs w:val="24"/>
        </w:rPr>
        <w:t>контактный телефон;</w:t>
      </w:r>
    </w:p>
    <w:p w14:paraId="5CAC894B" w14:textId="77777777" w:rsidR="009B11D2" w:rsidRPr="0070425B" w:rsidRDefault="009B11D2" w:rsidP="00E53698">
      <w:pPr>
        <w:widowControl w:val="0"/>
        <w:numPr>
          <w:ilvl w:val="0"/>
          <w:numId w:val="30"/>
        </w:numPr>
        <w:spacing w:before="0" w:after="60"/>
        <w:ind w:left="709" w:hanging="284"/>
        <w:jc w:val="left"/>
        <w:rPr>
          <w:color w:val="000000"/>
          <w:szCs w:val="24"/>
        </w:rPr>
      </w:pPr>
      <w:r w:rsidRPr="0070425B">
        <w:rPr>
          <w:color w:val="000000"/>
          <w:szCs w:val="24"/>
        </w:rPr>
        <w:t>адрес электронной почты;</w:t>
      </w:r>
    </w:p>
    <w:p w14:paraId="621BE214" w14:textId="4F77747F" w:rsidR="009B11D2" w:rsidRPr="0070425B" w:rsidRDefault="009B11D2" w:rsidP="00E53698">
      <w:pPr>
        <w:widowControl w:val="0"/>
        <w:numPr>
          <w:ilvl w:val="0"/>
          <w:numId w:val="30"/>
        </w:numPr>
        <w:spacing w:before="0" w:after="60"/>
        <w:ind w:left="709" w:hanging="284"/>
        <w:jc w:val="left"/>
        <w:rPr>
          <w:color w:val="000000"/>
          <w:szCs w:val="24"/>
        </w:rPr>
      </w:pPr>
      <w:r w:rsidRPr="0070425B">
        <w:rPr>
          <w:color w:val="000000"/>
          <w:szCs w:val="24"/>
        </w:rPr>
        <w:t xml:space="preserve">реквизиты </w:t>
      </w:r>
      <w:r w:rsidR="00EF672C">
        <w:rPr>
          <w:color w:val="000000"/>
          <w:szCs w:val="24"/>
        </w:rPr>
        <w:t>основания представления интересов</w:t>
      </w:r>
      <w:r w:rsidRPr="0070425B">
        <w:rPr>
          <w:color w:val="000000"/>
          <w:szCs w:val="24"/>
        </w:rPr>
        <w:t xml:space="preserve"> (при наличии).</w:t>
      </w:r>
    </w:p>
    <w:p w14:paraId="62BCFF51" w14:textId="77777777" w:rsidR="009B11D2" w:rsidRPr="0070425B" w:rsidRDefault="009B11D2" w:rsidP="00840628">
      <w:pPr>
        <w:widowControl w:val="0"/>
        <w:ind w:firstLine="0"/>
        <w:rPr>
          <w:i/>
        </w:rPr>
      </w:pPr>
      <w:r w:rsidRPr="0070425B">
        <w:rPr>
          <w:i/>
        </w:rPr>
        <w:t>Сведения о компании (о Заявителе):</w:t>
      </w:r>
    </w:p>
    <w:p w14:paraId="079BAF67" w14:textId="77777777" w:rsidR="009B11D2" w:rsidRPr="0070425B" w:rsidRDefault="009B11D2" w:rsidP="00E53698">
      <w:pPr>
        <w:widowControl w:val="0"/>
        <w:numPr>
          <w:ilvl w:val="0"/>
          <w:numId w:val="30"/>
        </w:numPr>
        <w:spacing w:before="0" w:after="60"/>
        <w:ind w:left="709" w:hanging="284"/>
        <w:jc w:val="left"/>
        <w:rPr>
          <w:color w:val="000000"/>
          <w:szCs w:val="24"/>
        </w:rPr>
      </w:pPr>
      <w:r w:rsidRPr="0070425B">
        <w:rPr>
          <w:color w:val="000000"/>
          <w:szCs w:val="24"/>
        </w:rPr>
        <w:t>полное наименование;</w:t>
      </w:r>
    </w:p>
    <w:p w14:paraId="7AA4C83F" w14:textId="77777777" w:rsidR="009B11D2" w:rsidRPr="0070425B" w:rsidRDefault="009B11D2" w:rsidP="00E53698">
      <w:pPr>
        <w:widowControl w:val="0"/>
        <w:numPr>
          <w:ilvl w:val="0"/>
          <w:numId w:val="30"/>
        </w:numPr>
        <w:spacing w:before="0" w:after="60"/>
        <w:ind w:left="709" w:hanging="284"/>
        <w:jc w:val="left"/>
        <w:rPr>
          <w:color w:val="000000"/>
          <w:szCs w:val="24"/>
        </w:rPr>
      </w:pPr>
      <w:r w:rsidRPr="0070425B">
        <w:rPr>
          <w:color w:val="000000"/>
          <w:szCs w:val="24"/>
        </w:rPr>
        <w:t>краткое наименование;</w:t>
      </w:r>
    </w:p>
    <w:p w14:paraId="1EA3242E" w14:textId="77777777" w:rsidR="009B11D2" w:rsidRPr="0070425B" w:rsidRDefault="009B11D2" w:rsidP="00E53698">
      <w:pPr>
        <w:widowControl w:val="0"/>
        <w:numPr>
          <w:ilvl w:val="0"/>
          <w:numId w:val="30"/>
        </w:numPr>
        <w:spacing w:before="0" w:after="60"/>
        <w:ind w:left="709" w:hanging="284"/>
        <w:jc w:val="left"/>
        <w:rPr>
          <w:color w:val="000000"/>
          <w:szCs w:val="24"/>
        </w:rPr>
      </w:pPr>
      <w:r w:rsidRPr="0070425B">
        <w:rPr>
          <w:color w:val="000000"/>
          <w:szCs w:val="24"/>
        </w:rPr>
        <w:t>ИНН;</w:t>
      </w:r>
    </w:p>
    <w:p w14:paraId="73AFC5F6" w14:textId="77777777" w:rsidR="009B11D2" w:rsidRPr="0070425B" w:rsidRDefault="009B11D2" w:rsidP="00E53698">
      <w:pPr>
        <w:widowControl w:val="0"/>
        <w:numPr>
          <w:ilvl w:val="0"/>
          <w:numId w:val="30"/>
        </w:numPr>
        <w:spacing w:before="0" w:after="60"/>
        <w:ind w:left="709" w:hanging="284"/>
        <w:jc w:val="left"/>
        <w:rPr>
          <w:color w:val="000000"/>
          <w:szCs w:val="24"/>
        </w:rPr>
      </w:pPr>
      <w:r w:rsidRPr="0070425B">
        <w:rPr>
          <w:color w:val="000000"/>
          <w:szCs w:val="24"/>
        </w:rPr>
        <w:t>КПП;</w:t>
      </w:r>
    </w:p>
    <w:p w14:paraId="394A529F" w14:textId="77777777" w:rsidR="009B11D2" w:rsidRPr="0070425B" w:rsidRDefault="009B11D2" w:rsidP="00E53698">
      <w:pPr>
        <w:widowControl w:val="0"/>
        <w:numPr>
          <w:ilvl w:val="0"/>
          <w:numId w:val="30"/>
        </w:numPr>
        <w:spacing w:before="0" w:after="60"/>
        <w:ind w:left="709" w:hanging="284"/>
        <w:jc w:val="left"/>
        <w:rPr>
          <w:color w:val="000000"/>
          <w:szCs w:val="24"/>
        </w:rPr>
      </w:pPr>
      <w:r w:rsidRPr="0070425B">
        <w:rPr>
          <w:color w:val="000000"/>
          <w:szCs w:val="24"/>
        </w:rPr>
        <w:t>ОГРН;</w:t>
      </w:r>
    </w:p>
    <w:p w14:paraId="73507919" w14:textId="77777777" w:rsidR="009B11D2" w:rsidRPr="0070425B" w:rsidRDefault="009B11D2" w:rsidP="00E53698">
      <w:pPr>
        <w:widowControl w:val="0"/>
        <w:numPr>
          <w:ilvl w:val="0"/>
          <w:numId w:val="30"/>
        </w:numPr>
        <w:spacing w:before="0" w:after="60"/>
        <w:ind w:left="709" w:hanging="284"/>
        <w:jc w:val="left"/>
        <w:rPr>
          <w:color w:val="000000"/>
          <w:szCs w:val="24"/>
        </w:rPr>
      </w:pPr>
      <w:r w:rsidRPr="0070425B">
        <w:rPr>
          <w:color w:val="000000"/>
          <w:szCs w:val="24"/>
        </w:rPr>
        <w:t>почтовый адрес;</w:t>
      </w:r>
    </w:p>
    <w:p w14:paraId="71429E07" w14:textId="77777777" w:rsidR="009B11D2" w:rsidRPr="0070425B" w:rsidRDefault="009B11D2" w:rsidP="00E53698">
      <w:pPr>
        <w:widowControl w:val="0"/>
        <w:numPr>
          <w:ilvl w:val="0"/>
          <w:numId w:val="30"/>
        </w:numPr>
        <w:spacing w:before="0" w:after="60"/>
        <w:ind w:left="709" w:hanging="284"/>
        <w:jc w:val="left"/>
        <w:rPr>
          <w:color w:val="000000"/>
          <w:szCs w:val="24"/>
        </w:rPr>
      </w:pPr>
      <w:r w:rsidRPr="0070425B">
        <w:rPr>
          <w:color w:val="000000"/>
          <w:szCs w:val="24"/>
        </w:rPr>
        <w:t>юридический адрес;</w:t>
      </w:r>
    </w:p>
    <w:p w14:paraId="23B56CC1" w14:textId="77777777" w:rsidR="009B11D2" w:rsidRPr="0070425B" w:rsidRDefault="009B11D2" w:rsidP="00E53698">
      <w:pPr>
        <w:widowControl w:val="0"/>
        <w:numPr>
          <w:ilvl w:val="0"/>
          <w:numId w:val="30"/>
        </w:numPr>
        <w:spacing w:before="0" w:after="60"/>
        <w:ind w:left="709" w:hanging="284"/>
        <w:jc w:val="left"/>
        <w:rPr>
          <w:color w:val="000000"/>
          <w:szCs w:val="24"/>
        </w:rPr>
      </w:pPr>
      <w:r w:rsidRPr="0070425B">
        <w:rPr>
          <w:color w:val="000000"/>
          <w:szCs w:val="24"/>
        </w:rPr>
        <w:t>контактный телефон;</w:t>
      </w:r>
    </w:p>
    <w:p w14:paraId="0219E57C" w14:textId="77777777" w:rsidR="009B11D2" w:rsidRPr="0070425B" w:rsidRDefault="009B11D2" w:rsidP="00E53698">
      <w:pPr>
        <w:widowControl w:val="0"/>
        <w:numPr>
          <w:ilvl w:val="0"/>
          <w:numId w:val="30"/>
        </w:numPr>
        <w:spacing w:before="0" w:after="60"/>
        <w:ind w:left="709" w:hanging="284"/>
        <w:jc w:val="left"/>
        <w:rPr>
          <w:color w:val="000000"/>
          <w:szCs w:val="24"/>
        </w:rPr>
      </w:pPr>
      <w:r w:rsidRPr="0070425B">
        <w:rPr>
          <w:color w:val="000000"/>
          <w:szCs w:val="24"/>
        </w:rPr>
        <w:t>электронная почта.</w:t>
      </w:r>
    </w:p>
    <w:p w14:paraId="36857075" w14:textId="77777777" w:rsidR="009B11D2" w:rsidRPr="0070425B" w:rsidRDefault="009B11D2" w:rsidP="00840628">
      <w:pPr>
        <w:widowControl w:val="0"/>
        <w:ind w:firstLine="0"/>
        <w:rPr>
          <w:i/>
        </w:rPr>
      </w:pPr>
      <w:r w:rsidRPr="0070425B">
        <w:rPr>
          <w:i/>
        </w:rPr>
        <w:t>Сведения об объекте:</w:t>
      </w:r>
    </w:p>
    <w:p w14:paraId="38380B01" w14:textId="2ECEB594" w:rsidR="009B11D2" w:rsidRPr="0070425B" w:rsidRDefault="00395122" w:rsidP="00E53698">
      <w:pPr>
        <w:widowControl w:val="0"/>
        <w:numPr>
          <w:ilvl w:val="0"/>
          <w:numId w:val="30"/>
        </w:numPr>
        <w:spacing w:before="0" w:after="60"/>
        <w:ind w:left="709" w:hanging="284"/>
        <w:jc w:val="left"/>
        <w:rPr>
          <w:color w:val="000000"/>
          <w:szCs w:val="24"/>
        </w:rPr>
      </w:pPr>
      <w:r>
        <w:rPr>
          <w:color w:val="000000"/>
          <w:szCs w:val="24"/>
        </w:rPr>
        <w:t>наименование объекта/проекта</w:t>
      </w:r>
      <w:r w:rsidR="009B11D2" w:rsidRPr="0070425B">
        <w:rPr>
          <w:color w:val="000000"/>
          <w:szCs w:val="24"/>
        </w:rPr>
        <w:t>;</w:t>
      </w:r>
    </w:p>
    <w:p w14:paraId="4ABB36AE" w14:textId="77777777" w:rsidR="000E7278" w:rsidRDefault="009B11D2" w:rsidP="000E7278">
      <w:pPr>
        <w:widowControl w:val="0"/>
        <w:numPr>
          <w:ilvl w:val="0"/>
          <w:numId w:val="30"/>
        </w:numPr>
        <w:spacing w:before="0" w:after="60"/>
        <w:ind w:left="709" w:hanging="284"/>
        <w:jc w:val="left"/>
        <w:rPr>
          <w:color w:val="000000"/>
          <w:szCs w:val="24"/>
        </w:rPr>
      </w:pPr>
      <w:r w:rsidRPr="0070425B">
        <w:rPr>
          <w:color w:val="000000"/>
          <w:szCs w:val="24"/>
        </w:rPr>
        <w:t>описание место</w:t>
      </w:r>
      <w:r w:rsidR="00395122">
        <w:rPr>
          <w:color w:val="000000"/>
          <w:szCs w:val="24"/>
        </w:rPr>
        <w:t>положения</w:t>
      </w:r>
      <w:r w:rsidRPr="0070425B">
        <w:rPr>
          <w:color w:val="000000"/>
          <w:szCs w:val="24"/>
        </w:rPr>
        <w:t>;</w:t>
      </w:r>
    </w:p>
    <w:p w14:paraId="281F14AD" w14:textId="2E068223" w:rsidR="009C2AC6" w:rsidRPr="000E7278" w:rsidRDefault="00395122" w:rsidP="000E7278">
      <w:pPr>
        <w:widowControl w:val="0"/>
        <w:numPr>
          <w:ilvl w:val="0"/>
          <w:numId w:val="30"/>
        </w:numPr>
        <w:spacing w:before="0" w:after="60"/>
        <w:ind w:left="709" w:hanging="284"/>
        <w:jc w:val="left"/>
        <w:rPr>
          <w:color w:val="000000"/>
          <w:szCs w:val="24"/>
        </w:rPr>
      </w:pPr>
      <w:r w:rsidRPr="000E7278">
        <w:rPr>
          <w:color w:val="000000"/>
          <w:szCs w:val="24"/>
        </w:rPr>
        <w:t>размер буферной зоны</w:t>
      </w:r>
      <w:r w:rsidR="009C2AC6" w:rsidRPr="000E7278">
        <w:rPr>
          <w:color w:val="000000"/>
          <w:szCs w:val="24"/>
        </w:rPr>
        <w:t>.</w:t>
      </w:r>
    </w:p>
    <w:p w14:paraId="1D44079F" w14:textId="7D2AF422" w:rsidR="001542C4" w:rsidRPr="005F1E45" w:rsidRDefault="001542C4" w:rsidP="00840628">
      <w:pPr>
        <w:widowControl w:val="0"/>
        <w:tabs>
          <w:tab w:val="left" w:pos="1418"/>
        </w:tabs>
        <w:spacing w:before="0" w:after="60"/>
        <w:ind w:left="1418" w:hanging="1418"/>
        <w:rPr>
          <w:i/>
        </w:rPr>
      </w:pPr>
      <w:r w:rsidRPr="005F1E45">
        <w:rPr>
          <w:b/>
          <w:i/>
          <w:color w:val="000000"/>
          <w:szCs w:val="24"/>
        </w:rPr>
        <w:t>Примечание:</w:t>
      </w:r>
      <w:r w:rsidRPr="005F1E45">
        <w:rPr>
          <w:i/>
          <w:color w:val="000000"/>
          <w:szCs w:val="24"/>
        </w:rPr>
        <w:t xml:space="preserve"> в заявлении может быть сделан запрос </w:t>
      </w:r>
      <w:r w:rsidR="00F73C6D" w:rsidRPr="005F1E45">
        <w:rPr>
          <w:i/>
          <w:color w:val="000000"/>
          <w:szCs w:val="24"/>
        </w:rPr>
        <w:t>только по одному объекту</w:t>
      </w:r>
      <w:r w:rsidRPr="005F1E45">
        <w:rPr>
          <w:i/>
          <w:color w:val="000000"/>
          <w:szCs w:val="24"/>
        </w:rPr>
        <w:t>.</w:t>
      </w:r>
    </w:p>
    <w:p w14:paraId="2B2EB48D" w14:textId="77777777" w:rsidR="0000516F" w:rsidRDefault="0000516F" w:rsidP="00840628">
      <w:pPr>
        <w:widowControl w:val="0"/>
      </w:pPr>
      <w:r>
        <w:t>При заполнении заявления вводятся координаты объекта, относительно которого формируется запрос, одним из способов:</w:t>
      </w:r>
    </w:p>
    <w:p w14:paraId="3826F4BE" w14:textId="400FD8A0" w:rsidR="0000516F" w:rsidRPr="0000516F" w:rsidRDefault="0000516F" w:rsidP="00E53698">
      <w:pPr>
        <w:pStyle w:val="aff3"/>
        <w:widowControl w:val="0"/>
        <w:numPr>
          <w:ilvl w:val="0"/>
          <w:numId w:val="51"/>
        </w:numPr>
        <w:spacing w:before="60" w:after="60"/>
        <w:ind w:left="709" w:hanging="357"/>
        <w:jc w:val="both"/>
        <w:rPr>
          <w:rFonts w:ascii="Arial" w:hAnsi="Arial" w:cs="Arial"/>
        </w:rPr>
      </w:pPr>
      <w:r w:rsidRPr="0000516F">
        <w:rPr>
          <w:rFonts w:ascii="Arial" w:hAnsi="Arial" w:cs="Arial"/>
        </w:rPr>
        <w:t>ввод координат вручную в соответствующем окне интерфейса;</w:t>
      </w:r>
    </w:p>
    <w:p w14:paraId="5EBA6A3C" w14:textId="679B8066" w:rsidR="0000516F" w:rsidRPr="0000516F" w:rsidRDefault="0000516F" w:rsidP="00E53698">
      <w:pPr>
        <w:pStyle w:val="aff3"/>
        <w:widowControl w:val="0"/>
        <w:numPr>
          <w:ilvl w:val="0"/>
          <w:numId w:val="51"/>
        </w:numPr>
        <w:spacing w:before="60" w:after="60"/>
        <w:ind w:left="709" w:hanging="357"/>
        <w:jc w:val="both"/>
        <w:rPr>
          <w:rFonts w:ascii="Arial" w:hAnsi="Arial" w:cs="Arial"/>
        </w:rPr>
      </w:pPr>
      <w:r w:rsidRPr="0000516F">
        <w:rPr>
          <w:rFonts w:ascii="Arial" w:hAnsi="Arial" w:cs="Arial"/>
        </w:rPr>
        <w:t>с помощью инструмента «рисования» на карте;</w:t>
      </w:r>
    </w:p>
    <w:p w14:paraId="5AA3C0B3" w14:textId="54A1F7CA" w:rsidR="0038534C" w:rsidRDefault="0000516F" w:rsidP="00F23417">
      <w:pPr>
        <w:pStyle w:val="aff3"/>
        <w:widowControl w:val="0"/>
        <w:numPr>
          <w:ilvl w:val="0"/>
          <w:numId w:val="51"/>
        </w:numPr>
        <w:spacing w:before="60" w:after="60"/>
        <w:ind w:left="709" w:hanging="357"/>
        <w:jc w:val="both"/>
        <w:rPr>
          <w:rFonts w:ascii="Arial" w:hAnsi="Arial" w:cs="Arial"/>
        </w:rPr>
      </w:pPr>
      <w:r w:rsidRPr="0000516F">
        <w:rPr>
          <w:rFonts w:ascii="Arial" w:hAnsi="Arial" w:cs="Arial"/>
        </w:rPr>
        <w:t>импорт координат объекта из файлов</w:t>
      </w:r>
      <w:r w:rsidR="009B11D2" w:rsidRPr="0000516F">
        <w:rPr>
          <w:rFonts w:ascii="Arial" w:hAnsi="Arial" w:cs="Arial"/>
        </w:rPr>
        <w:t xml:space="preserve"> в формате *.TAB, *.SHP, *.GeoJSON, *.CSV в системе координат WGS 84 (проекция Меркатор (3857).</w:t>
      </w:r>
    </w:p>
    <w:p w14:paraId="69496C05" w14:textId="32C2D241" w:rsidR="001D594E" w:rsidRDefault="001D594E" w:rsidP="001D594E">
      <w:pPr>
        <w:widowControl w:val="0"/>
      </w:pPr>
      <w:r>
        <w:t>Объекты, целиком</w:t>
      </w:r>
      <w:r w:rsidR="005F1E45">
        <w:t xml:space="preserve"> находящиеся за границами ХМАО-</w:t>
      </w:r>
      <w:r>
        <w:t>Югры, не могут быть выбраны в качестве объекта заявления, о чем Заявитель будет уведомлен.</w:t>
      </w:r>
    </w:p>
    <w:p w14:paraId="64ABE708" w14:textId="7082AD61" w:rsidR="001D594E" w:rsidRPr="003B4D7B" w:rsidRDefault="001D594E" w:rsidP="001D594E">
      <w:pPr>
        <w:widowControl w:val="0"/>
      </w:pPr>
      <w:r>
        <w:t>Если в</w:t>
      </w:r>
      <w:r w:rsidR="005F1E45">
        <w:t>ыбранный объект</w:t>
      </w:r>
      <w:r>
        <w:t xml:space="preserve"> пересекает границу округа, то есть выходит за границы округа, отобразится соответствующее предупреждение. </w:t>
      </w:r>
    </w:p>
    <w:p w14:paraId="17E348A5" w14:textId="081DF92E" w:rsidR="001542C4" w:rsidRPr="0070425B" w:rsidRDefault="001542C4" w:rsidP="00840628">
      <w:pPr>
        <w:widowControl w:val="0"/>
      </w:pPr>
      <w:r w:rsidRPr="0070425B">
        <w:t>Вновь созданному заявлению по умолчанию автоматически присваивается статус «черновик</w:t>
      </w:r>
      <w:r w:rsidR="00B86481">
        <w:t>»</w:t>
      </w:r>
      <w:r w:rsidRPr="0070425B">
        <w:t xml:space="preserve">. </w:t>
      </w:r>
    </w:p>
    <w:p w14:paraId="519CF4F9" w14:textId="12419CCC" w:rsidR="009B11D2" w:rsidRPr="0070425B" w:rsidRDefault="00D908B2" w:rsidP="00840628">
      <w:pPr>
        <w:widowControl w:val="0"/>
        <w:ind w:firstLine="0"/>
        <w:jc w:val="center"/>
      </w:pPr>
      <w:r w:rsidRPr="0070425B">
        <w:object w:dxaOrig="9150" w:dyaOrig="5130" w14:anchorId="7C5A2A1C">
          <v:shape id="_x0000_i1030" type="#_x0000_t75" style="width:458.25pt;height:255.75pt" o:ole="">
            <v:imagedata r:id="rId31" o:title=""/>
          </v:shape>
          <o:OLEObject Type="Embed" ProgID="Visio.Drawing.15" ShapeID="_x0000_i1030" DrawAspect="Content" ObjectID="_1761392881" r:id="rId32"/>
        </w:object>
      </w:r>
    </w:p>
    <w:p w14:paraId="0D6ED6FE" w14:textId="123DBD47" w:rsidR="009B11D2" w:rsidRDefault="009B11D2" w:rsidP="00840628">
      <w:pPr>
        <w:widowControl w:val="0"/>
        <w:spacing w:before="240" w:after="360"/>
        <w:ind w:firstLine="0"/>
        <w:jc w:val="center"/>
        <w:rPr>
          <w:b/>
          <w:bCs/>
          <w:i/>
          <w:noProof/>
          <w:sz w:val="22"/>
          <w:szCs w:val="22"/>
        </w:rPr>
      </w:pPr>
      <w:bookmarkStart w:id="63" w:name="_Ref46321272"/>
      <w:r w:rsidRPr="0070425B">
        <w:rPr>
          <w:b/>
          <w:bCs/>
          <w:i/>
          <w:sz w:val="22"/>
          <w:szCs w:val="22"/>
        </w:rPr>
        <w:t xml:space="preserve">Рисунок </w:t>
      </w:r>
      <w:r w:rsidRPr="0070425B">
        <w:rPr>
          <w:b/>
          <w:bCs/>
          <w:i/>
          <w:sz w:val="22"/>
          <w:szCs w:val="22"/>
        </w:rPr>
        <w:fldChar w:fldCharType="begin"/>
      </w:r>
      <w:r w:rsidRPr="0070425B">
        <w:rPr>
          <w:b/>
          <w:bCs/>
          <w:i/>
          <w:sz w:val="22"/>
          <w:szCs w:val="22"/>
        </w:rPr>
        <w:instrText xml:space="preserve"> SEQ Рисунок \* ARABIC </w:instrText>
      </w:r>
      <w:r w:rsidRPr="0070425B">
        <w:rPr>
          <w:b/>
          <w:bCs/>
          <w:i/>
          <w:sz w:val="22"/>
          <w:szCs w:val="22"/>
        </w:rPr>
        <w:fldChar w:fldCharType="separate"/>
      </w:r>
      <w:r w:rsidR="00962E7B">
        <w:rPr>
          <w:b/>
          <w:bCs/>
          <w:i/>
          <w:noProof/>
          <w:sz w:val="22"/>
          <w:szCs w:val="22"/>
        </w:rPr>
        <w:t>6</w:t>
      </w:r>
      <w:r w:rsidRPr="0070425B">
        <w:rPr>
          <w:b/>
          <w:bCs/>
          <w:i/>
          <w:sz w:val="22"/>
          <w:szCs w:val="22"/>
        </w:rPr>
        <w:fldChar w:fldCharType="end"/>
      </w:r>
      <w:bookmarkEnd w:id="63"/>
      <w:r w:rsidRPr="0070425B">
        <w:rPr>
          <w:b/>
          <w:bCs/>
          <w:i/>
          <w:noProof/>
          <w:sz w:val="22"/>
          <w:szCs w:val="22"/>
        </w:rPr>
        <w:t xml:space="preserve">. Схема процесса формирования и подачи заявления </w:t>
      </w:r>
      <w:r w:rsidRPr="0070425B">
        <w:rPr>
          <w:b/>
          <w:bCs/>
          <w:i/>
          <w:noProof/>
          <w:sz w:val="22"/>
          <w:szCs w:val="22"/>
        </w:rPr>
        <w:br/>
        <w:t>«как должно быть»</w:t>
      </w:r>
    </w:p>
    <w:p w14:paraId="1C4DDBBA" w14:textId="1B8333C0" w:rsidR="00EE6505" w:rsidRDefault="00EE6505">
      <w:pPr>
        <w:spacing w:before="0" w:after="200" w:line="276" w:lineRule="auto"/>
        <w:ind w:firstLine="0"/>
        <w:jc w:val="left"/>
      </w:pPr>
      <w:r>
        <w:br w:type="page"/>
      </w:r>
    </w:p>
    <w:p w14:paraId="723E29CF" w14:textId="77777777" w:rsidR="001542C4" w:rsidRPr="0070425B" w:rsidRDefault="001542C4" w:rsidP="00EE6505">
      <w:pPr>
        <w:pStyle w:val="30"/>
        <w:spacing w:before="240"/>
      </w:pPr>
      <w:bookmarkStart w:id="64" w:name="_Toc50563638"/>
      <w:bookmarkStart w:id="65" w:name="_Ref69309253"/>
      <w:bookmarkStart w:id="66" w:name="_Toc74067907"/>
      <w:bookmarkStart w:id="67" w:name="_Toc74068321"/>
      <w:bookmarkStart w:id="68" w:name="_Toc76049514"/>
      <w:r w:rsidRPr="0070425B">
        <w:t>Описание процесса «Оказание услуги»</w:t>
      </w:r>
      <w:bookmarkEnd w:id="64"/>
      <w:bookmarkEnd w:id="65"/>
      <w:bookmarkEnd w:id="66"/>
      <w:bookmarkEnd w:id="67"/>
      <w:bookmarkEnd w:id="68"/>
    </w:p>
    <w:p w14:paraId="68E06453" w14:textId="128D27A1" w:rsidR="006206ED" w:rsidRDefault="001542C4" w:rsidP="00840628">
      <w:pPr>
        <w:widowControl w:val="0"/>
      </w:pPr>
      <w:r w:rsidRPr="0070425B">
        <w:t xml:space="preserve">Оказание услуги начинается </w:t>
      </w:r>
      <w:r w:rsidR="00A348D7" w:rsidRPr="0070425B">
        <w:t xml:space="preserve">после </w:t>
      </w:r>
      <w:r w:rsidR="008A621F">
        <w:t>выбора пользователем действия «подать запрос</w:t>
      </w:r>
      <w:r w:rsidR="00A348D7" w:rsidRPr="0070425B">
        <w:t>»</w:t>
      </w:r>
      <w:r w:rsidR="002F7C3F">
        <w:t xml:space="preserve">. </w:t>
      </w:r>
    </w:p>
    <w:p w14:paraId="195DFE46" w14:textId="1545596C" w:rsidR="00DD6810" w:rsidRDefault="005F1E45" w:rsidP="00840628">
      <w:pPr>
        <w:widowControl w:val="0"/>
      </w:pPr>
      <w:r>
        <w:t>Если в результате сбоя</w:t>
      </w:r>
      <w:r w:rsidR="00D80CB7">
        <w:t xml:space="preserve"> заявление не было подано, </w:t>
      </w:r>
      <w:r w:rsidR="004A0BDF">
        <w:t>отобразится сообщение об ошибке.</w:t>
      </w:r>
      <w:r w:rsidR="00DD6810">
        <w:t xml:space="preserve"> </w:t>
      </w:r>
    </w:p>
    <w:p w14:paraId="5DB5D5F0" w14:textId="4E3E3EBC" w:rsidR="00AB6ACF" w:rsidRPr="00A04A57" w:rsidRDefault="006206ED" w:rsidP="005F1E45">
      <w:pPr>
        <w:widowControl w:val="0"/>
      </w:pPr>
      <w:r>
        <w:t>П</w:t>
      </w:r>
      <w:r w:rsidR="005F1E45">
        <w:t>ри успешном выполнении процесса</w:t>
      </w:r>
      <w:r>
        <w:t xml:space="preserve"> </w:t>
      </w:r>
      <w:r w:rsidR="002F7C3F">
        <w:t xml:space="preserve">заявлению присваивается </w:t>
      </w:r>
      <w:r w:rsidR="001542C4" w:rsidRPr="0070425B">
        <w:t>(</w:t>
      </w:r>
      <w:r w:rsidR="001542C4" w:rsidRPr="0070425B">
        <w:fldChar w:fldCharType="begin"/>
      </w:r>
      <w:r w:rsidR="001542C4" w:rsidRPr="0070425B">
        <w:instrText xml:space="preserve"> REF _Ref451957280 \h  \* MERGEFORMAT </w:instrText>
      </w:r>
      <w:r w:rsidR="001542C4" w:rsidRPr="0070425B">
        <w:fldChar w:fldCharType="separate"/>
      </w:r>
      <w:r w:rsidR="00962E7B" w:rsidRPr="00962E7B">
        <w:t xml:space="preserve">Рисунок </w:t>
      </w:r>
      <w:r w:rsidR="00962E7B" w:rsidRPr="00962E7B">
        <w:rPr>
          <w:noProof/>
        </w:rPr>
        <w:t>7</w:t>
      </w:r>
      <w:r w:rsidR="001542C4" w:rsidRPr="0070425B">
        <w:fldChar w:fldCharType="end"/>
      </w:r>
      <w:r w:rsidR="00B86481">
        <w:t>)</w:t>
      </w:r>
      <w:r w:rsidR="00C316D5">
        <w:t xml:space="preserve"> регистрационный номер и </w:t>
      </w:r>
      <w:r w:rsidR="00B86481">
        <w:t xml:space="preserve">статус </w:t>
      </w:r>
      <w:r w:rsidR="00B86481" w:rsidRPr="0070425B">
        <w:t>«</w:t>
      </w:r>
      <w:r w:rsidR="00B86481">
        <w:t>в работе</w:t>
      </w:r>
      <w:r w:rsidR="00B86481" w:rsidRPr="0070425B">
        <w:t>»</w:t>
      </w:r>
      <w:r w:rsidR="00C316D5">
        <w:t>.</w:t>
      </w:r>
      <w:r w:rsidR="00C5291B">
        <w:t xml:space="preserve"> После чего Подсистемой осуществляется а</w:t>
      </w:r>
      <w:r w:rsidR="001542C4" w:rsidRPr="0070425B">
        <w:t>нализ заявления на предмет наличия/отсутствия</w:t>
      </w:r>
      <w:r w:rsidR="005F1E45">
        <w:t xml:space="preserve"> </w:t>
      </w:r>
      <w:r w:rsidR="001542C4" w:rsidRPr="00AB6ACF">
        <w:rPr>
          <w:color w:val="000000"/>
          <w:szCs w:val="24"/>
        </w:rPr>
        <w:t>пересечений границ запрашиваемых объектов с границами полигонов ТБО</w:t>
      </w:r>
      <w:r w:rsidR="006D4C03">
        <w:rPr>
          <w:color w:val="000000"/>
          <w:szCs w:val="24"/>
        </w:rPr>
        <w:t>иПО</w:t>
      </w:r>
      <w:r w:rsidR="001542C4" w:rsidRPr="00AB6ACF">
        <w:rPr>
          <w:color w:val="000000"/>
          <w:szCs w:val="24"/>
        </w:rPr>
        <w:t xml:space="preserve"> и </w:t>
      </w:r>
      <w:r w:rsidR="008A6269" w:rsidRPr="008A6269">
        <w:rPr>
          <w:color w:val="000000"/>
          <w:szCs w:val="24"/>
          <w:u w:val="single"/>
        </w:rPr>
        <w:t>действующих</w:t>
      </w:r>
      <w:r w:rsidR="008A6269" w:rsidRPr="00AB6ACF">
        <w:rPr>
          <w:color w:val="000000"/>
          <w:szCs w:val="24"/>
        </w:rPr>
        <w:t xml:space="preserve"> </w:t>
      </w:r>
      <w:r w:rsidR="001542C4" w:rsidRPr="00AB6ACF">
        <w:rPr>
          <w:color w:val="000000"/>
          <w:szCs w:val="24"/>
        </w:rPr>
        <w:t>свалок</w:t>
      </w:r>
      <w:r w:rsidR="00235F6C" w:rsidRPr="00AB6ACF">
        <w:rPr>
          <w:color w:val="000000"/>
          <w:szCs w:val="24"/>
        </w:rPr>
        <w:t>,</w:t>
      </w:r>
      <w:r w:rsidR="001542C4" w:rsidRPr="00AB6ACF">
        <w:rPr>
          <w:color w:val="000000"/>
          <w:szCs w:val="24"/>
        </w:rPr>
        <w:t xml:space="preserve"> расположенных</w:t>
      </w:r>
      <w:r w:rsidR="00235F6C" w:rsidRPr="00AB6ACF">
        <w:rPr>
          <w:color w:val="000000"/>
          <w:szCs w:val="24"/>
        </w:rPr>
        <w:t xml:space="preserve"> на территории Ханты-Мансийского автономного округа</w:t>
      </w:r>
      <w:r w:rsidR="001542C4" w:rsidRPr="00AB6ACF">
        <w:rPr>
          <w:color w:val="000000"/>
          <w:szCs w:val="24"/>
        </w:rPr>
        <w:t xml:space="preserve"> </w:t>
      </w:r>
      <w:r w:rsidR="00235F6C" w:rsidRPr="00AB6ACF">
        <w:rPr>
          <w:color w:val="000000"/>
          <w:szCs w:val="24"/>
        </w:rPr>
        <w:t>– Югры</w:t>
      </w:r>
      <w:r w:rsidR="00A04A57" w:rsidRPr="00A04A57">
        <w:rPr>
          <w:color w:val="000000"/>
          <w:szCs w:val="24"/>
        </w:rPr>
        <w:t xml:space="preserve"> </w:t>
      </w:r>
      <w:r w:rsidR="00A04A57" w:rsidRPr="00AB6ACF">
        <w:rPr>
          <w:color w:val="000000"/>
          <w:szCs w:val="24"/>
        </w:rPr>
        <w:t>в указанном в заявлении радиусе от объекта</w:t>
      </w:r>
      <w:r w:rsidR="00A04A57">
        <w:rPr>
          <w:color w:val="000000"/>
          <w:szCs w:val="24"/>
        </w:rPr>
        <w:t>.</w:t>
      </w:r>
    </w:p>
    <w:p w14:paraId="08E372BE" w14:textId="57103974" w:rsidR="001542C4" w:rsidRPr="0070425B" w:rsidRDefault="00C10A2E" w:rsidP="005F1E45">
      <w:pPr>
        <w:widowControl w:val="0"/>
        <w:ind w:firstLine="0"/>
        <w:jc w:val="center"/>
      </w:pPr>
      <w:r w:rsidRPr="0070425B">
        <w:object w:dxaOrig="12466" w:dyaOrig="8836" w14:anchorId="1A42081E">
          <v:shape id="_x0000_i1031" type="#_x0000_t75" style="width:467.25pt;height:338.25pt" o:ole="">
            <v:imagedata r:id="rId33" o:title=""/>
          </v:shape>
          <o:OLEObject Type="Embed" ProgID="Visio.Drawing.15" ShapeID="_x0000_i1031" DrawAspect="Content" ObjectID="_1761392882" r:id="rId34"/>
        </w:object>
      </w:r>
    </w:p>
    <w:p w14:paraId="18B5A50A" w14:textId="00E5AC4A" w:rsidR="001542C4" w:rsidRDefault="001542C4" w:rsidP="00840628">
      <w:pPr>
        <w:pStyle w:val="aff5"/>
        <w:widowControl w:val="0"/>
        <w:rPr>
          <w:sz w:val="22"/>
        </w:rPr>
      </w:pPr>
      <w:bookmarkStart w:id="69" w:name="_Ref451957280"/>
      <w:r w:rsidRPr="0070425B">
        <w:rPr>
          <w:sz w:val="22"/>
        </w:rPr>
        <w:t xml:space="preserve">Рисунок </w:t>
      </w:r>
      <w:r w:rsidRPr="0070425B">
        <w:rPr>
          <w:sz w:val="22"/>
        </w:rPr>
        <w:fldChar w:fldCharType="begin"/>
      </w:r>
      <w:r w:rsidRPr="0070425B">
        <w:rPr>
          <w:sz w:val="22"/>
        </w:rPr>
        <w:instrText xml:space="preserve"> SEQ Рисунок \* ARABIC </w:instrText>
      </w:r>
      <w:r w:rsidRPr="0070425B">
        <w:rPr>
          <w:sz w:val="22"/>
        </w:rPr>
        <w:fldChar w:fldCharType="separate"/>
      </w:r>
      <w:r w:rsidR="00962E7B">
        <w:rPr>
          <w:noProof/>
          <w:sz w:val="22"/>
        </w:rPr>
        <w:t>7</w:t>
      </w:r>
      <w:r w:rsidRPr="0070425B">
        <w:rPr>
          <w:noProof/>
          <w:sz w:val="22"/>
        </w:rPr>
        <w:fldChar w:fldCharType="end"/>
      </w:r>
      <w:bookmarkEnd w:id="69"/>
      <w:r w:rsidRPr="0070425B">
        <w:rPr>
          <w:noProof/>
          <w:sz w:val="22"/>
        </w:rPr>
        <w:t>.</w:t>
      </w:r>
      <w:r w:rsidRPr="0070425B">
        <w:rPr>
          <w:sz w:val="22"/>
        </w:rPr>
        <w:t xml:space="preserve"> Схема процесса оказания услуги «как должно быть»</w:t>
      </w:r>
    </w:p>
    <w:p w14:paraId="5BA00A03" w14:textId="1A58A099" w:rsidR="00A04A57" w:rsidRDefault="00A04A57" w:rsidP="00A04A57">
      <w:pPr>
        <w:widowControl w:val="0"/>
      </w:pPr>
      <w:r>
        <w:t>Если в результате технических оши</w:t>
      </w:r>
      <w:r w:rsidR="005F1E45">
        <w:t>бок</w:t>
      </w:r>
      <w:r>
        <w:t xml:space="preserve"> Подсистеме не удается </w:t>
      </w:r>
      <w:r w:rsidR="005F1E45">
        <w:t>обработать</w:t>
      </w:r>
      <w:r w:rsidR="009E1632">
        <w:t xml:space="preserve"> запрос, Заявителю и Л</w:t>
      </w:r>
      <w:r>
        <w:t>ицу, ответственному за предоставление услуги, направляются соответствующие уведомления. Запрос принимает статус «Заявка не обработана</w:t>
      </w:r>
      <w:r w:rsidR="006B5520">
        <w:t>»</w:t>
      </w:r>
      <w:r>
        <w:t>.</w:t>
      </w:r>
    </w:p>
    <w:p w14:paraId="6E98DCA1" w14:textId="38D67103" w:rsidR="00150151" w:rsidRDefault="00A04A57" w:rsidP="00150151">
      <w:pPr>
        <w:widowControl w:val="0"/>
      </w:pPr>
      <w:r>
        <w:t>При успешной обработке запроса р</w:t>
      </w:r>
      <w:r w:rsidR="00150151" w:rsidRPr="0070425B">
        <w:t xml:space="preserve">езультатом анализа будет письмо-ответ, созданное Подсистемой по соответствующему шаблону </w:t>
      </w:r>
      <w:r w:rsidR="00150151" w:rsidRPr="0070425B">
        <w:rPr>
          <w:lang w:val="en-US"/>
        </w:rPr>
        <w:t>Word</w:t>
      </w:r>
      <w:r w:rsidR="00C5291B">
        <w:t xml:space="preserve"> (</w:t>
      </w:r>
      <w:r w:rsidR="00A1213F">
        <w:fldChar w:fldCharType="begin"/>
      </w:r>
      <w:r w:rsidR="00A1213F">
        <w:instrText xml:space="preserve"> REF _Ref74813860 \r \h </w:instrText>
      </w:r>
      <w:r w:rsidR="00A1213F">
        <w:fldChar w:fldCharType="separate"/>
      </w:r>
      <w:r w:rsidR="00962E7B">
        <w:t>ПРИЛОЖЕНИЕ 1</w:t>
      </w:r>
      <w:r w:rsidR="00A1213F">
        <w:fldChar w:fldCharType="end"/>
      </w:r>
      <w:r w:rsidR="00A1213F">
        <w:t>-</w:t>
      </w:r>
      <w:r w:rsidR="00A1213F">
        <w:fldChar w:fldCharType="begin"/>
      </w:r>
      <w:r w:rsidR="00A1213F">
        <w:instrText xml:space="preserve"> REF _Ref74813867 \r \h </w:instrText>
      </w:r>
      <w:r w:rsidR="00A1213F">
        <w:fldChar w:fldCharType="separate"/>
      </w:r>
      <w:r w:rsidR="00962E7B">
        <w:t>ПРИЛОЖЕНИЕ 2</w:t>
      </w:r>
      <w:r w:rsidR="00A1213F">
        <w:fldChar w:fldCharType="end"/>
      </w:r>
      <w:r w:rsidR="00A1213F">
        <w:t>)</w:t>
      </w:r>
      <w:r w:rsidR="00150151" w:rsidRPr="0070425B">
        <w:t>, зарегистрированно</w:t>
      </w:r>
      <w:r w:rsidR="00150151">
        <w:t>е</w:t>
      </w:r>
      <w:r w:rsidR="00150151" w:rsidRPr="0070425B">
        <w:t xml:space="preserve"> Подсистем</w:t>
      </w:r>
      <w:r w:rsidR="00150151">
        <w:t>ой в базе данных «Заявление» и подписанное автоматически ЭЦП</w:t>
      </w:r>
      <w:r w:rsidR="00150151" w:rsidRPr="0070425B">
        <w:t>.</w:t>
      </w:r>
      <w:r w:rsidR="00150151">
        <w:t xml:space="preserve"> Письмо-ответ автоматически направляется Заявителю.</w:t>
      </w:r>
    </w:p>
    <w:p w14:paraId="714C28B2" w14:textId="6C2EB883" w:rsidR="00EE6505" w:rsidRDefault="00EE6505">
      <w:pPr>
        <w:spacing w:before="0" w:after="200" w:line="276" w:lineRule="auto"/>
        <w:ind w:firstLine="0"/>
        <w:jc w:val="left"/>
      </w:pPr>
      <w:r>
        <w:br w:type="page"/>
      </w:r>
    </w:p>
    <w:p w14:paraId="79550DE3" w14:textId="77777777" w:rsidR="00150151" w:rsidRPr="0070425B" w:rsidRDefault="00150151" w:rsidP="00150151">
      <w:pPr>
        <w:widowControl w:val="0"/>
      </w:pPr>
      <w:r w:rsidRPr="0070425B">
        <w:t>В Подсистеме будут предусмотрены следующие варианты результатов анализа:</w:t>
      </w:r>
    </w:p>
    <w:tbl>
      <w:tblPr>
        <w:tblStyle w:val="af"/>
        <w:tblW w:w="9347" w:type="dxa"/>
        <w:tblLook w:val="04A0" w:firstRow="1" w:lastRow="0" w:firstColumn="1" w:lastColumn="0" w:noHBand="0" w:noVBand="1"/>
      </w:tblPr>
      <w:tblGrid>
        <w:gridCol w:w="562"/>
        <w:gridCol w:w="5670"/>
        <w:gridCol w:w="3115"/>
      </w:tblGrid>
      <w:tr w:rsidR="00150151" w:rsidRPr="0070425B" w14:paraId="491F1233" w14:textId="77777777" w:rsidTr="00412C36">
        <w:trPr>
          <w:tblHeader/>
        </w:trPr>
        <w:tc>
          <w:tcPr>
            <w:tcW w:w="562" w:type="dxa"/>
            <w:vAlign w:val="center"/>
          </w:tcPr>
          <w:p w14:paraId="4F02B1FA" w14:textId="77777777" w:rsidR="00150151" w:rsidRPr="0070425B" w:rsidRDefault="00150151" w:rsidP="00412C36">
            <w:pPr>
              <w:widowControl w:val="0"/>
              <w:spacing w:before="0" w:after="0"/>
              <w:ind w:firstLine="0"/>
              <w:jc w:val="center"/>
              <w:rPr>
                <w:b/>
                <w:sz w:val="20"/>
              </w:rPr>
            </w:pPr>
            <w:r w:rsidRPr="0070425B">
              <w:rPr>
                <w:b/>
                <w:sz w:val="20"/>
              </w:rPr>
              <w:t>№ п/п</w:t>
            </w:r>
          </w:p>
        </w:tc>
        <w:tc>
          <w:tcPr>
            <w:tcW w:w="5670" w:type="dxa"/>
            <w:vAlign w:val="center"/>
          </w:tcPr>
          <w:p w14:paraId="3572AF0B" w14:textId="77777777" w:rsidR="00150151" w:rsidRPr="0070425B" w:rsidRDefault="00150151" w:rsidP="00412C36">
            <w:pPr>
              <w:widowControl w:val="0"/>
              <w:spacing w:before="0" w:after="0"/>
              <w:ind w:firstLine="0"/>
              <w:jc w:val="center"/>
              <w:rPr>
                <w:b/>
                <w:sz w:val="20"/>
              </w:rPr>
            </w:pPr>
            <w:r w:rsidRPr="0070425B">
              <w:rPr>
                <w:b/>
                <w:sz w:val="20"/>
              </w:rPr>
              <w:t>Вариант результата анализа</w:t>
            </w:r>
          </w:p>
        </w:tc>
        <w:tc>
          <w:tcPr>
            <w:tcW w:w="3115" w:type="dxa"/>
            <w:vAlign w:val="center"/>
          </w:tcPr>
          <w:p w14:paraId="0BB21011" w14:textId="77777777" w:rsidR="00150151" w:rsidRPr="0070425B" w:rsidRDefault="00150151" w:rsidP="00412C36">
            <w:pPr>
              <w:widowControl w:val="0"/>
              <w:spacing w:before="0" w:after="0"/>
              <w:ind w:firstLine="0"/>
              <w:jc w:val="center"/>
              <w:rPr>
                <w:b/>
                <w:sz w:val="20"/>
              </w:rPr>
            </w:pPr>
            <w:r w:rsidRPr="0070425B">
              <w:rPr>
                <w:b/>
                <w:sz w:val="20"/>
              </w:rPr>
              <w:t>Решение</w:t>
            </w:r>
          </w:p>
        </w:tc>
      </w:tr>
      <w:tr w:rsidR="00150151" w:rsidRPr="0070425B" w14:paraId="1DF8C22B" w14:textId="77777777" w:rsidTr="00412C36">
        <w:tc>
          <w:tcPr>
            <w:tcW w:w="562" w:type="dxa"/>
          </w:tcPr>
          <w:p w14:paraId="79E5F67D" w14:textId="77777777" w:rsidR="00150151" w:rsidRPr="0070425B" w:rsidRDefault="00150151" w:rsidP="00E53698">
            <w:pPr>
              <w:pStyle w:val="aff3"/>
              <w:widowControl w:val="0"/>
              <w:numPr>
                <w:ilvl w:val="0"/>
                <w:numId w:val="33"/>
              </w:numPr>
              <w:rPr>
                <w:rFonts w:ascii="Arial" w:hAnsi="Arial" w:cs="Arial"/>
                <w:sz w:val="22"/>
                <w:szCs w:val="22"/>
              </w:rPr>
            </w:pPr>
          </w:p>
        </w:tc>
        <w:tc>
          <w:tcPr>
            <w:tcW w:w="5670" w:type="dxa"/>
          </w:tcPr>
          <w:p w14:paraId="2F324976" w14:textId="48481B4A" w:rsidR="00150151" w:rsidRPr="0070425B" w:rsidRDefault="00150151" w:rsidP="00A011D8">
            <w:pPr>
              <w:widowControl w:val="0"/>
              <w:spacing w:before="0" w:after="60"/>
              <w:ind w:firstLine="0"/>
              <w:rPr>
                <w:sz w:val="22"/>
                <w:szCs w:val="22"/>
              </w:rPr>
            </w:pPr>
            <w:r w:rsidRPr="0070425B">
              <w:rPr>
                <w:rFonts w:eastAsiaTheme="minorHAnsi"/>
                <w:sz w:val="22"/>
                <w:szCs w:val="22"/>
              </w:rPr>
              <w:t>Границы контура объекта имеют пересечение с границами полигонов ТБО</w:t>
            </w:r>
            <w:r w:rsidR="006D4C03">
              <w:rPr>
                <w:rFonts w:eastAsiaTheme="minorHAnsi"/>
                <w:sz w:val="22"/>
                <w:szCs w:val="22"/>
              </w:rPr>
              <w:t>иПО</w:t>
            </w:r>
            <w:r w:rsidRPr="0070425B">
              <w:rPr>
                <w:rFonts w:eastAsiaTheme="minorHAnsi"/>
                <w:sz w:val="22"/>
                <w:szCs w:val="22"/>
              </w:rPr>
              <w:t xml:space="preserve"> и свалок</w:t>
            </w:r>
          </w:p>
        </w:tc>
        <w:tc>
          <w:tcPr>
            <w:tcW w:w="3115" w:type="dxa"/>
          </w:tcPr>
          <w:p w14:paraId="3738ED6A" w14:textId="290D51A7" w:rsidR="006206ED" w:rsidRPr="0070425B" w:rsidRDefault="00FE3230" w:rsidP="00383E74">
            <w:pPr>
              <w:widowControl w:val="0"/>
              <w:spacing w:before="0" w:after="60"/>
              <w:ind w:firstLine="0"/>
              <w:rPr>
                <w:sz w:val="22"/>
                <w:szCs w:val="22"/>
              </w:rPr>
            </w:pPr>
            <w:r>
              <w:rPr>
                <w:sz w:val="22"/>
                <w:szCs w:val="22"/>
              </w:rPr>
              <w:fldChar w:fldCharType="begin"/>
            </w:r>
            <w:r>
              <w:rPr>
                <w:sz w:val="22"/>
                <w:szCs w:val="22"/>
              </w:rPr>
              <w:instrText xml:space="preserve"> REF _Ref74813860 \r \h </w:instrText>
            </w:r>
            <w:r>
              <w:rPr>
                <w:sz w:val="22"/>
                <w:szCs w:val="22"/>
              </w:rPr>
            </w:r>
            <w:r>
              <w:rPr>
                <w:sz w:val="22"/>
                <w:szCs w:val="22"/>
              </w:rPr>
              <w:fldChar w:fldCharType="separate"/>
            </w:r>
            <w:r w:rsidR="00962E7B">
              <w:rPr>
                <w:sz w:val="22"/>
                <w:szCs w:val="22"/>
              </w:rPr>
              <w:t>ПРИЛОЖЕНИЕ 1</w:t>
            </w:r>
            <w:r>
              <w:rPr>
                <w:sz w:val="22"/>
                <w:szCs w:val="22"/>
              </w:rPr>
              <w:fldChar w:fldCharType="end"/>
            </w:r>
          </w:p>
        </w:tc>
      </w:tr>
      <w:tr w:rsidR="00150151" w:rsidRPr="0070425B" w14:paraId="451CCCC4" w14:textId="77777777" w:rsidTr="00412C36">
        <w:tc>
          <w:tcPr>
            <w:tcW w:w="562" w:type="dxa"/>
          </w:tcPr>
          <w:p w14:paraId="6B3DAA1C" w14:textId="77777777" w:rsidR="00150151" w:rsidRPr="0070425B" w:rsidRDefault="00150151" w:rsidP="00E53698">
            <w:pPr>
              <w:pStyle w:val="aff3"/>
              <w:widowControl w:val="0"/>
              <w:numPr>
                <w:ilvl w:val="0"/>
                <w:numId w:val="33"/>
              </w:numPr>
              <w:rPr>
                <w:rFonts w:ascii="Arial" w:hAnsi="Arial" w:cs="Arial"/>
                <w:sz w:val="22"/>
                <w:szCs w:val="22"/>
              </w:rPr>
            </w:pPr>
          </w:p>
        </w:tc>
        <w:tc>
          <w:tcPr>
            <w:tcW w:w="5670" w:type="dxa"/>
          </w:tcPr>
          <w:p w14:paraId="37B3E0BE" w14:textId="544781A7" w:rsidR="00150151" w:rsidRPr="0070425B" w:rsidRDefault="00150151" w:rsidP="004A0BDF">
            <w:pPr>
              <w:widowControl w:val="0"/>
              <w:spacing w:before="0" w:after="60"/>
              <w:ind w:firstLine="0"/>
              <w:rPr>
                <w:sz w:val="22"/>
                <w:szCs w:val="22"/>
              </w:rPr>
            </w:pPr>
            <w:r w:rsidRPr="0070425B">
              <w:rPr>
                <w:rFonts w:eastAsiaTheme="minorHAnsi"/>
                <w:sz w:val="22"/>
                <w:szCs w:val="22"/>
              </w:rPr>
              <w:t>Границы контура объекта не имеют пересечение с границами полигонов ТБО</w:t>
            </w:r>
            <w:r w:rsidR="006D4C03">
              <w:rPr>
                <w:rFonts w:eastAsiaTheme="minorHAnsi"/>
                <w:sz w:val="22"/>
                <w:szCs w:val="22"/>
              </w:rPr>
              <w:t>иПО</w:t>
            </w:r>
            <w:r w:rsidRPr="0070425B">
              <w:rPr>
                <w:rFonts w:eastAsiaTheme="minorHAnsi"/>
                <w:sz w:val="22"/>
                <w:szCs w:val="22"/>
              </w:rPr>
              <w:t xml:space="preserve"> и свалок</w:t>
            </w:r>
          </w:p>
        </w:tc>
        <w:tc>
          <w:tcPr>
            <w:tcW w:w="3115" w:type="dxa"/>
          </w:tcPr>
          <w:p w14:paraId="0AC1BA82" w14:textId="130BAC71" w:rsidR="006206ED" w:rsidRPr="0070425B" w:rsidRDefault="00FE3230" w:rsidP="00412C36">
            <w:pPr>
              <w:widowControl w:val="0"/>
              <w:spacing w:before="0" w:after="60"/>
              <w:ind w:firstLine="0"/>
              <w:rPr>
                <w:sz w:val="22"/>
                <w:szCs w:val="22"/>
              </w:rPr>
            </w:pPr>
            <w:r>
              <w:rPr>
                <w:sz w:val="22"/>
                <w:szCs w:val="22"/>
              </w:rPr>
              <w:fldChar w:fldCharType="begin"/>
            </w:r>
            <w:r>
              <w:rPr>
                <w:sz w:val="22"/>
                <w:szCs w:val="22"/>
              </w:rPr>
              <w:instrText xml:space="preserve"> REF _Ref74813867 \r \h </w:instrText>
            </w:r>
            <w:r>
              <w:rPr>
                <w:sz w:val="22"/>
                <w:szCs w:val="22"/>
              </w:rPr>
            </w:r>
            <w:r>
              <w:rPr>
                <w:sz w:val="22"/>
                <w:szCs w:val="22"/>
              </w:rPr>
              <w:fldChar w:fldCharType="separate"/>
            </w:r>
            <w:r w:rsidR="00962E7B">
              <w:rPr>
                <w:sz w:val="22"/>
                <w:szCs w:val="22"/>
              </w:rPr>
              <w:t>ПРИЛОЖЕНИЕ 2</w:t>
            </w:r>
            <w:r>
              <w:rPr>
                <w:sz w:val="22"/>
                <w:szCs w:val="22"/>
              </w:rPr>
              <w:fldChar w:fldCharType="end"/>
            </w:r>
          </w:p>
        </w:tc>
      </w:tr>
    </w:tbl>
    <w:p w14:paraId="7CE8563D" w14:textId="77777777" w:rsidR="00150151" w:rsidRPr="0070425B" w:rsidRDefault="00150151" w:rsidP="00150151">
      <w:pPr>
        <w:widowControl w:val="0"/>
      </w:pPr>
      <w:r w:rsidRPr="0070425B">
        <w:rPr>
          <w:color w:val="000000"/>
          <w:szCs w:val="24"/>
        </w:rPr>
        <w:t xml:space="preserve">После отправки </w:t>
      </w:r>
      <w:r>
        <w:rPr>
          <w:color w:val="000000"/>
          <w:szCs w:val="24"/>
        </w:rPr>
        <w:t>письма-ответа Заявителю</w:t>
      </w:r>
      <w:r w:rsidRPr="0070425B">
        <w:rPr>
          <w:color w:val="000000"/>
          <w:szCs w:val="24"/>
        </w:rPr>
        <w:t xml:space="preserve"> статус </w:t>
      </w:r>
      <w:r>
        <w:rPr>
          <w:color w:val="000000"/>
          <w:szCs w:val="24"/>
        </w:rPr>
        <w:t xml:space="preserve">заявления </w:t>
      </w:r>
      <w:r w:rsidRPr="0070425B">
        <w:rPr>
          <w:color w:val="000000"/>
          <w:szCs w:val="24"/>
        </w:rPr>
        <w:t>автоматически устанавливается «закрыто</w:t>
      </w:r>
      <w:r>
        <w:rPr>
          <w:color w:val="000000"/>
          <w:szCs w:val="24"/>
        </w:rPr>
        <w:t>».</w:t>
      </w:r>
    </w:p>
    <w:p w14:paraId="78415698" w14:textId="77777777" w:rsidR="00150151" w:rsidRPr="0070425B" w:rsidRDefault="00150151" w:rsidP="00150151">
      <w:pPr>
        <w:widowControl w:val="0"/>
        <w:rPr>
          <w:color w:val="000000"/>
          <w:szCs w:val="24"/>
        </w:rPr>
      </w:pPr>
      <w:r w:rsidRPr="0070425B">
        <w:t>Таким образом, процесс оказания услуги полностью автоматизируется и не требует участия человека.</w:t>
      </w:r>
    </w:p>
    <w:p w14:paraId="3FE3B311" w14:textId="77777777" w:rsidR="00830A28" w:rsidRPr="0070425B" w:rsidRDefault="00830A28" w:rsidP="00722D6C">
      <w:pPr>
        <w:pStyle w:val="30"/>
      </w:pPr>
      <w:bookmarkStart w:id="70" w:name="_Toc50563639"/>
      <w:bookmarkStart w:id="71" w:name="_Toc74067908"/>
      <w:bookmarkStart w:id="72" w:name="_Toc74068322"/>
      <w:bookmarkStart w:id="73" w:name="_Toc76049515"/>
      <w:r w:rsidRPr="0070425B">
        <w:t>Описание процесса «Формирование отчетов»</w:t>
      </w:r>
      <w:bookmarkEnd w:id="70"/>
      <w:bookmarkEnd w:id="71"/>
      <w:bookmarkEnd w:id="72"/>
      <w:bookmarkEnd w:id="73"/>
    </w:p>
    <w:p w14:paraId="1D597748" w14:textId="5ED2FB8E" w:rsidR="00830A28" w:rsidRPr="0070425B" w:rsidRDefault="00830A28" w:rsidP="00840628">
      <w:pPr>
        <w:widowControl w:val="0"/>
      </w:pPr>
      <w:r w:rsidRPr="0070425B">
        <w:t xml:space="preserve">По заявлениям и результатам их рассмотрения, зарегистрированным в базе данных </w:t>
      </w:r>
      <w:r w:rsidR="00660756">
        <w:t>«Заявления»</w:t>
      </w:r>
      <w:r w:rsidRPr="0070425B">
        <w:t>, любой заинтересованный сотрудник Природнадзора Югры</w:t>
      </w:r>
      <w:r w:rsidR="005F1E45">
        <w:t>,</w:t>
      </w:r>
      <w:r w:rsidRPr="0070425B">
        <w:t xml:space="preserve"> как </w:t>
      </w:r>
      <w:r w:rsidR="00866495" w:rsidRPr="0070425B">
        <w:t>пользователь Подсистемы</w:t>
      </w:r>
      <w:r w:rsidR="00866495">
        <w:t>,</w:t>
      </w:r>
      <w:r w:rsidR="00866495" w:rsidRPr="0070425B">
        <w:t xml:space="preserve"> </w:t>
      </w:r>
      <w:r w:rsidRPr="0070425B">
        <w:t>зарегистрированный в ТИС Югры</w:t>
      </w:r>
      <w:r w:rsidR="00866495">
        <w:t>,</w:t>
      </w:r>
      <w:r w:rsidRPr="0070425B">
        <w:t xml:space="preserve"> сможет сформировать отчет по выбранной форме за заданный временный период.</w:t>
      </w:r>
    </w:p>
    <w:p w14:paraId="0C41D269" w14:textId="0CBB4C3E" w:rsidR="00830A28" w:rsidRPr="0070425B" w:rsidRDefault="00830A28" w:rsidP="00840628">
      <w:pPr>
        <w:widowControl w:val="0"/>
      </w:pPr>
      <w:r w:rsidRPr="0070425B">
        <w:t>Формы отчетов приведены в приложениях к настоящему документу (</w:t>
      </w:r>
      <w:r w:rsidR="00AC44F8">
        <w:fldChar w:fldCharType="begin"/>
      </w:r>
      <w:r w:rsidR="00AC44F8">
        <w:instrText xml:space="preserve"> REF _Ref74813827 \r \h </w:instrText>
      </w:r>
      <w:r w:rsidR="00AC44F8">
        <w:fldChar w:fldCharType="separate"/>
      </w:r>
      <w:r w:rsidR="00962E7B">
        <w:t>ПРИЛОЖЕНИЕ 3</w:t>
      </w:r>
      <w:r w:rsidR="00AC44F8">
        <w:fldChar w:fldCharType="end"/>
      </w:r>
      <w:r w:rsidR="005F1E45">
        <w:t>-</w:t>
      </w:r>
      <w:r w:rsidR="00AC44F8">
        <w:fldChar w:fldCharType="begin"/>
      </w:r>
      <w:r w:rsidR="00AC44F8">
        <w:instrText xml:space="preserve"> REF _Ref76022112 \r \h </w:instrText>
      </w:r>
      <w:r w:rsidR="00AC44F8">
        <w:fldChar w:fldCharType="separate"/>
      </w:r>
      <w:r w:rsidR="00962E7B">
        <w:t>ПРИЛОЖЕНИЕ 4</w:t>
      </w:r>
      <w:r w:rsidR="00AC44F8">
        <w:fldChar w:fldCharType="end"/>
      </w:r>
      <w:r w:rsidRPr="0070425B">
        <w:t>).</w:t>
      </w:r>
    </w:p>
    <w:p w14:paraId="5431C409" w14:textId="1DEC38F5" w:rsidR="00830A28" w:rsidRPr="0070425B" w:rsidRDefault="00830A28" w:rsidP="00840628">
      <w:pPr>
        <w:widowControl w:val="0"/>
      </w:pPr>
      <w:r w:rsidRPr="0070425B">
        <w:t>Показатели отчета будут рассчитываться по характеристикам заявлений и итоговых документов (ответов), попавших в заданный временный период.</w:t>
      </w:r>
    </w:p>
    <w:p w14:paraId="143A6876" w14:textId="0666D4E4" w:rsidR="00830A28" w:rsidRPr="0070425B" w:rsidRDefault="00660756" w:rsidP="00840628">
      <w:pPr>
        <w:widowControl w:val="0"/>
        <w:ind w:firstLine="0"/>
        <w:jc w:val="center"/>
      </w:pPr>
      <w:r w:rsidRPr="0070425B">
        <w:object w:dxaOrig="7306" w:dyaOrig="6301" w14:anchorId="3F6C7C27">
          <v:shape id="_x0000_i1032" type="#_x0000_t75" style="width:333.75pt;height:294pt" o:ole="">
            <v:imagedata r:id="rId35" o:title=""/>
          </v:shape>
          <o:OLEObject Type="Embed" ProgID="Visio.Drawing.15" ShapeID="_x0000_i1032" DrawAspect="Content" ObjectID="_1761392883" r:id="rId36"/>
        </w:object>
      </w:r>
    </w:p>
    <w:p w14:paraId="1FC62C85" w14:textId="3A7D577B" w:rsidR="00830A28" w:rsidRDefault="00830A28" w:rsidP="00840628">
      <w:pPr>
        <w:pStyle w:val="aff5"/>
        <w:widowControl w:val="0"/>
        <w:rPr>
          <w:sz w:val="22"/>
        </w:rPr>
      </w:pPr>
      <w:r w:rsidRPr="0070425B">
        <w:rPr>
          <w:sz w:val="22"/>
        </w:rPr>
        <w:t xml:space="preserve">Рисунок </w:t>
      </w:r>
      <w:r w:rsidRPr="0070425B">
        <w:rPr>
          <w:sz w:val="22"/>
        </w:rPr>
        <w:fldChar w:fldCharType="begin"/>
      </w:r>
      <w:r w:rsidRPr="0070425B">
        <w:rPr>
          <w:sz w:val="22"/>
        </w:rPr>
        <w:instrText xml:space="preserve"> SEQ Рисунок \* ARABIC </w:instrText>
      </w:r>
      <w:r w:rsidRPr="0070425B">
        <w:rPr>
          <w:sz w:val="22"/>
        </w:rPr>
        <w:fldChar w:fldCharType="separate"/>
      </w:r>
      <w:r w:rsidR="00962E7B">
        <w:rPr>
          <w:noProof/>
          <w:sz w:val="22"/>
        </w:rPr>
        <w:t>8</w:t>
      </w:r>
      <w:r w:rsidRPr="0070425B">
        <w:rPr>
          <w:noProof/>
          <w:sz w:val="22"/>
        </w:rPr>
        <w:fldChar w:fldCharType="end"/>
      </w:r>
      <w:r w:rsidRPr="0070425B">
        <w:rPr>
          <w:noProof/>
          <w:sz w:val="22"/>
        </w:rPr>
        <w:t>.</w:t>
      </w:r>
      <w:r w:rsidRPr="0070425B">
        <w:rPr>
          <w:sz w:val="22"/>
        </w:rPr>
        <w:t xml:space="preserve"> Схема процесса формирования отчета «как должно быть»</w:t>
      </w:r>
    </w:p>
    <w:p w14:paraId="64865AA9" w14:textId="422E79F8" w:rsidR="00EE6505" w:rsidRDefault="00EE6505">
      <w:pPr>
        <w:spacing w:before="0" w:after="200" w:line="276" w:lineRule="auto"/>
        <w:ind w:firstLine="0"/>
        <w:jc w:val="left"/>
      </w:pPr>
      <w:r>
        <w:br w:type="page"/>
      </w:r>
      <w:bookmarkStart w:id="74" w:name="_GoBack"/>
      <w:bookmarkEnd w:id="74"/>
    </w:p>
    <w:p w14:paraId="6BD43A30" w14:textId="33CFED60" w:rsidR="000B2348" w:rsidRPr="0070425B" w:rsidRDefault="000B2348" w:rsidP="00EE6505">
      <w:pPr>
        <w:pStyle w:val="30"/>
        <w:spacing w:before="240"/>
      </w:pPr>
      <w:bookmarkStart w:id="75" w:name="_Toc74067909"/>
      <w:bookmarkStart w:id="76" w:name="_Toc74068323"/>
      <w:bookmarkStart w:id="77" w:name="_Toc76049516"/>
      <w:r w:rsidRPr="0070425B">
        <w:t xml:space="preserve">Описание процесса «Формирование </w:t>
      </w:r>
      <w:r w:rsidRPr="000B2348">
        <w:t>сводного слоя для КНД</w:t>
      </w:r>
      <w:r w:rsidRPr="0070425B">
        <w:t>»</w:t>
      </w:r>
      <w:bookmarkEnd w:id="75"/>
      <w:bookmarkEnd w:id="76"/>
      <w:bookmarkEnd w:id="77"/>
    </w:p>
    <w:p w14:paraId="55DE770B" w14:textId="239CA4F4" w:rsidR="000B2348" w:rsidRDefault="000B2348" w:rsidP="00840628">
      <w:pPr>
        <w:widowControl w:val="0"/>
      </w:pPr>
      <w:r>
        <w:t>По координатам границ объектов, представленных Заявителем в заявлении, зарегистрированном Системой</w:t>
      </w:r>
      <w:r w:rsidR="005F1E45">
        <w:t>,</w:t>
      </w:r>
      <w:r>
        <w:t xml:space="preserve"> Подсистема автоматически по запросу </w:t>
      </w:r>
      <w:r w:rsidRPr="0070425B">
        <w:t>сотрудник</w:t>
      </w:r>
      <w:r>
        <w:t>а</w:t>
      </w:r>
      <w:r w:rsidRPr="0070425B">
        <w:t xml:space="preserve"> Природнадзора Югры </w:t>
      </w:r>
      <w:r>
        <w:t>(</w:t>
      </w:r>
      <w:r w:rsidRPr="0070425B">
        <w:t xml:space="preserve">зарегистрированный в ТИС Югры </w:t>
      </w:r>
      <w:r w:rsidR="00383E74">
        <w:t>с пра</w:t>
      </w:r>
      <w:r w:rsidR="00F465C5">
        <w:t>вами доступа к Подсистеме</w:t>
      </w:r>
      <w:r>
        <w:t>) должна</w:t>
      </w:r>
      <w:r w:rsidR="006A363C">
        <w:t xml:space="preserve"> в соответствующем окне интерфейса</w:t>
      </w:r>
      <w:r>
        <w:t xml:space="preserve"> автоматически </w:t>
      </w:r>
      <w:r w:rsidR="006A363C">
        <w:t>представить</w:t>
      </w:r>
      <w:r>
        <w:t xml:space="preserve"> </w:t>
      </w:r>
      <w:r w:rsidRPr="000B2348">
        <w:t>сводн</w:t>
      </w:r>
      <w:r>
        <w:t>ый</w:t>
      </w:r>
      <w:r w:rsidRPr="000B2348">
        <w:t xml:space="preserve"> сло</w:t>
      </w:r>
      <w:r>
        <w:t>й</w:t>
      </w:r>
      <w:r w:rsidRPr="000B2348">
        <w:t xml:space="preserve"> всех объектов интереса</w:t>
      </w:r>
      <w:r>
        <w:t>.</w:t>
      </w:r>
    </w:p>
    <w:p w14:paraId="65D7ED77" w14:textId="78316497" w:rsidR="00945230" w:rsidRDefault="00945230" w:rsidP="00840628">
      <w:pPr>
        <w:widowControl w:val="0"/>
      </w:pPr>
      <w:r>
        <w:t>В сводный слой попадают объекты, результат анализа по</w:t>
      </w:r>
      <w:r w:rsidR="00796F55">
        <w:t xml:space="preserve"> которым</w:t>
      </w:r>
      <w:r>
        <w:t xml:space="preserve"> соответствует варианту 2 или 3</w:t>
      </w:r>
      <w:r w:rsidR="006A363C">
        <w:t xml:space="preserve"> (см. раздел </w:t>
      </w:r>
      <w:r w:rsidR="006A363C">
        <w:fldChar w:fldCharType="begin"/>
      </w:r>
      <w:r w:rsidR="006A363C">
        <w:instrText xml:space="preserve"> REF _Ref69309253 \r \h </w:instrText>
      </w:r>
      <w:r w:rsidR="006A363C">
        <w:fldChar w:fldCharType="separate"/>
      </w:r>
      <w:r w:rsidR="00962E7B">
        <w:t>2.3.2</w:t>
      </w:r>
      <w:r w:rsidR="006A363C">
        <w:fldChar w:fldCharType="end"/>
      </w:r>
      <w:r w:rsidR="006A363C">
        <w:t>)</w:t>
      </w:r>
      <w:r>
        <w:t>.</w:t>
      </w:r>
    </w:p>
    <w:p w14:paraId="2BD09600" w14:textId="6CDBCB43" w:rsidR="000B2348" w:rsidRPr="0070425B" w:rsidRDefault="00173739" w:rsidP="00840628">
      <w:pPr>
        <w:widowControl w:val="0"/>
        <w:ind w:firstLine="0"/>
        <w:jc w:val="center"/>
      </w:pPr>
      <w:r w:rsidRPr="0070425B">
        <w:object w:dxaOrig="6045" w:dyaOrig="4546" w14:anchorId="41DD8F6E">
          <v:shape id="_x0000_i1033" type="#_x0000_t75" style="width:274.5pt;height:211.5pt" o:ole="">
            <v:imagedata r:id="rId37" o:title=""/>
          </v:shape>
          <o:OLEObject Type="Embed" ProgID="Visio.Drawing.15" ShapeID="_x0000_i1033" DrawAspect="Content" ObjectID="_1761392884" r:id="rId38"/>
        </w:object>
      </w:r>
    </w:p>
    <w:p w14:paraId="6EFCBE00" w14:textId="22166799" w:rsidR="00EE6EBC" w:rsidRPr="00EE6EBC" w:rsidRDefault="000B2348" w:rsidP="00EE6EBC">
      <w:pPr>
        <w:pStyle w:val="aff5"/>
        <w:widowControl w:val="0"/>
        <w:rPr>
          <w:i w:val="0"/>
          <w:szCs w:val="24"/>
        </w:rPr>
      </w:pPr>
      <w:r w:rsidRPr="0070425B">
        <w:rPr>
          <w:sz w:val="22"/>
        </w:rPr>
        <w:t xml:space="preserve">Рисунок </w:t>
      </w:r>
      <w:r w:rsidRPr="0070425B">
        <w:rPr>
          <w:sz w:val="22"/>
        </w:rPr>
        <w:fldChar w:fldCharType="begin"/>
      </w:r>
      <w:r w:rsidRPr="0070425B">
        <w:rPr>
          <w:sz w:val="22"/>
        </w:rPr>
        <w:instrText xml:space="preserve"> SEQ Рисунок \* ARABIC </w:instrText>
      </w:r>
      <w:r w:rsidRPr="0070425B">
        <w:rPr>
          <w:sz w:val="22"/>
        </w:rPr>
        <w:fldChar w:fldCharType="separate"/>
      </w:r>
      <w:r w:rsidR="00962E7B">
        <w:rPr>
          <w:noProof/>
          <w:sz w:val="22"/>
        </w:rPr>
        <w:t>9</w:t>
      </w:r>
      <w:r w:rsidRPr="0070425B">
        <w:rPr>
          <w:noProof/>
          <w:sz w:val="22"/>
        </w:rPr>
        <w:fldChar w:fldCharType="end"/>
      </w:r>
      <w:r w:rsidRPr="0070425B">
        <w:rPr>
          <w:noProof/>
          <w:sz w:val="22"/>
        </w:rPr>
        <w:t>.</w:t>
      </w:r>
      <w:r w:rsidRPr="0070425B">
        <w:rPr>
          <w:sz w:val="22"/>
        </w:rPr>
        <w:t xml:space="preserve"> Схема процесса формирования </w:t>
      </w:r>
      <w:r w:rsidR="006A363C">
        <w:rPr>
          <w:sz w:val="22"/>
        </w:rPr>
        <w:t>сводного слоя для КНД</w:t>
      </w:r>
      <w:bookmarkStart w:id="78" w:name="_Toc50563640"/>
      <w:bookmarkStart w:id="79" w:name="_Toc420504156"/>
      <w:bookmarkStart w:id="80" w:name="_Toc421089909"/>
      <w:bookmarkStart w:id="81" w:name="_Toc392143150"/>
      <w:bookmarkStart w:id="82" w:name="_Toc401047435"/>
      <w:bookmarkStart w:id="83" w:name="_Toc385573619"/>
      <w:bookmarkStart w:id="84" w:name="_Toc392143130"/>
      <w:bookmarkEnd w:id="78"/>
    </w:p>
    <w:p w14:paraId="5251084C" w14:textId="33EB5D43" w:rsidR="00EE6EBC" w:rsidRPr="00EE6EBC" w:rsidRDefault="00EE6EBC" w:rsidP="00EE6EBC">
      <w:pPr>
        <w:pStyle w:val="1"/>
        <w:keepNext w:val="0"/>
        <w:widowControl w:val="0"/>
        <w:rPr>
          <w:rFonts w:eastAsia="Times New Roman" w:cs="Arial"/>
        </w:rPr>
      </w:pPr>
      <w:bookmarkStart w:id="85" w:name="_Toc74067910"/>
      <w:bookmarkStart w:id="86" w:name="_Toc74068324"/>
      <w:bookmarkStart w:id="87" w:name="_Toc76049517"/>
      <w:bookmarkStart w:id="88" w:name="_Ref46322872"/>
      <w:bookmarkStart w:id="89" w:name="_Toc50563641"/>
      <w:r w:rsidRPr="006601BD">
        <w:rPr>
          <w:rFonts w:eastAsia="Times New Roman" w:cs="Arial"/>
        </w:rPr>
        <w:t>Технические решения по функционалу ПодСистемы</w:t>
      </w:r>
      <w:bookmarkEnd w:id="85"/>
      <w:bookmarkEnd w:id="86"/>
      <w:bookmarkEnd w:id="87"/>
    </w:p>
    <w:p w14:paraId="7111EA40" w14:textId="0F65E00D" w:rsidR="00EE6EBC" w:rsidRPr="006601BD" w:rsidRDefault="00EE6EBC" w:rsidP="00EE6505">
      <w:pPr>
        <w:pStyle w:val="2"/>
      </w:pPr>
      <w:bookmarkStart w:id="90" w:name="_Toc74067911"/>
      <w:bookmarkStart w:id="91" w:name="_Toc74068325"/>
      <w:bookmarkStart w:id="92" w:name="_Toc76049518"/>
      <w:r w:rsidRPr="006601BD">
        <w:t>Архитектура Системы</w:t>
      </w:r>
      <w:bookmarkEnd w:id="88"/>
      <w:bookmarkEnd w:id="89"/>
      <w:bookmarkEnd w:id="90"/>
      <w:bookmarkEnd w:id="91"/>
      <w:bookmarkEnd w:id="92"/>
    </w:p>
    <w:p w14:paraId="0606AF59" w14:textId="339DEA6C" w:rsidR="0070425B" w:rsidRPr="0070425B" w:rsidRDefault="0070425B" w:rsidP="00840628">
      <w:pPr>
        <w:widowControl w:val="0"/>
      </w:pPr>
      <w:r w:rsidRPr="0070425B">
        <w:t xml:space="preserve">Архитектура </w:t>
      </w:r>
      <w:r w:rsidR="00233BC3">
        <w:t>Под</w:t>
      </w:r>
      <w:r w:rsidR="00796F55">
        <w:t>с</w:t>
      </w:r>
      <w:r w:rsidRPr="0070425B">
        <w:t>истемы содержит два контура:</w:t>
      </w:r>
    </w:p>
    <w:p w14:paraId="498196F7" w14:textId="61B94418" w:rsidR="0070425B" w:rsidRPr="0070425B" w:rsidRDefault="0070425B" w:rsidP="00E53698">
      <w:pPr>
        <w:widowControl w:val="0"/>
        <w:numPr>
          <w:ilvl w:val="0"/>
          <w:numId w:val="40"/>
        </w:numPr>
        <w:tabs>
          <w:tab w:val="left" w:pos="993"/>
        </w:tabs>
        <w:ind w:left="0" w:firstLine="709"/>
        <w:rPr>
          <w:szCs w:val="24"/>
        </w:rPr>
      </w:pPr>
      <w:r w:rsidRPr="0070425B">
        <w:rPr>
          <w:i/>
          <w:szCs w:val="24"/>
        </w:rPr>
        <w:t>Основной контур</w:t>
      </w:r>
      <w:r w:rsidRPr="0070425B">
        <w:rPr>
          <w:szCs w:val="24"/>
        </w:rPr>
        <w:t xml:space="preserve"> – предназначен для организации работы специалистов </w:t>
      </w:r>
      <w:r w:rsidR="00E8109A">
        <w:rPr>
          <w:szCs w:val="24"/>
        </w:rPr>
        <w:t>Природнадзора Югры</w:t>
      </w:r>
      <w:r w:rsidRPr="0070425B">
        <w:rPr>
          <w:szCs w:val="24"/>
        </w:rPr>
        <w:t xml:space="preserve"> и содержит полный функционал по ведению и использованию информационного ресурса </w:t>
      </w:r>
      <w:r w:rsidR="00E8109A">
        <w:rPr>
          <w:szCs w:val="24"/>
        </w:rPr>
        <w:t>Подс</w:t>
      </w:r>
      <w:r w:rsidRPr="0070425B">
        <w:rPr>
          <w:szCs w:val="24"/>
        </w:rPr>
        <w:t>истемы в соответствии с ее назначением и целями создания.</w:t>
      </w:r>
    </w:p>
    <w:p w14:paraId="0B894CF6" w14:textId="2E652F07" w:rsidR="0070425B" w:rsidRPr="0070425B" w:rsidRDefault="0070425B" w:rsidP="00E53698">
      <w:pPr>
        <w:widowControl w:val="0"/>
        <w:numPr>
          <w:ilvl w:val="0"/>
          <w:numId w:val="40"/>
        </w:numPr>
        <w:tabs>
          <w:tab w:val="left" w:pos="993"/>
        </w:tabs>
        <w:ind w:left="0" w:firstLine="709"/>
        <w:rPr>
          <w:szCs w:val="24"/>
        </w:rPr>
      </w:pPr>
      <w:r w:rsidRPr="0070425B">
        <w:rPr>
          <w:i/>
          <w:szCs w:val="24"/>
        </w:rPr>
        <w:t>Внешний контур</w:t>
      </w:r>
      <w:r w:rsidRPr="0070425B">
        <w:rPr>
          <w:szCs w:val="24"/>
        </w:rPr>
        <w:t xml:space="preserve"> – предназначен для организации доступа </w:t>
      </w:r>
      <w:r w:rsidR="00E8109A">
        <w:rPr>
          <w:szCs w:val="24"/>
        </w:rPr>
        <w:t>Заявителям</w:t>
      </w:r>
      <w:r w:rsidRPr="0070425B">
        <w:rPr>
          <w:szCs w:val="24"/>
        </w:rPr>
        <w:t xml:space="preserve"> с целью получения информации открытого характера (открытый сегмент данных), а также работы с персонифицированным набором данных</w:t>
      </w:r>
      <w:r w:rsidR="003450D7">
        <w:rPr>
          <w:szCs w:val="24"/>
        </w:rPr>
        <w:t xml:space="preserve"> в части функций:</w:t>
      </w:r>
      <w:r w:rsidRPr="0070425B">
        <w:rPr>
          <w:szCs w:val="24"/>
        </w:rPr>
        <w:t xml:space="preserve"> подач</w:t>
      </w:r>
      <w:r w:rsidR="003450D7">
        <w:rPr>
          <w:szCs w:val="24"/>
        </w:rPr>
        <w:t>а</w:t>
      </w:r>
      <w:r w:rsidRPr="0070425B">
        <w:rPr>
          <w:szCs w:val="24"/>
        </w:rPr>
        <w:t xml:space="preserve"> заявления, мониторинг хода обслуживания заявления, получени</w:t>
      </w:r>
      <w:r w:rsidR="003450D7">
        <w:rPr>
          <w:szCs w:val="24"/>
        </w:rPr>
        <w:t>е</w:t>
      </w:r>
      <w:r w:rsidRPr="0070425B">
        <w:rPr>
          <w:szCs w:val="24"/>
        </w:rPr>
        <w:t xml:space="preserve"> результатов </w:t>
      </w:r>
      <w:r w:rsidR="00E8109A">
        <w:rPr>
          <w:szCs w:val="24"/>
        </w:rPr>
        <w:t>запроса</w:t>
      </w:r>
      <w:r w:rsidRPr="0070425B">
        <w:rPr>
          <w:szCs w:val="24"/>
        </w:rPr>
        <w:t xml:space="preserve">. </w:t>
      </w:r>
    </w:p>
    <w:p w14:paraId="2D5A3AEE" w14:textId="54070B99" w:rsidR="0070425B" w:rsidRPr="006601BD" w:rsidRDefault="0070425B" w:rsidP="00EE6505">
      <w:pPr>
        <w:pStyle w:val="2"/>
      </w:pPr>
      <w:bookmarkStart w:id="93" w:name="_Toc20482407"/>
      <w:bookmarkStart w:id="94" w:name="_Toc50563642"/>
      <w:bookmarkStart w:id="95" w:name="_Toc74067912"/>
      <w:bookmarkStart w:id="96" w:name="_Toc74068326"/>
      <w:bookmarkStart w:id="97" w:name="_Toc76049519"/>
      <w:r w:rsidRPr="006601BD">
        <w:t xml:space="preserve">Структура </w:t>
      </w:r>
      <w:r w:rsidR="00E8109A" w:rsidRPr="006601BD">
        <w:t>Подс</w:t>
      </w:r>
      <w:r w:rsidRPr="006601BD">
        <w:t>истемы</w:t>
      </w:r>
      <w:bookmarkEnd w:id="93"/>
      <w:bookmarkEnd w:id="94"/>
      <w:bookmarkEnd w:id="95"/>
      <w:bookmarkEnd w:id="96"/>
      <w:bookmarkEnd w:id="97"/>
    </w:p>
    <w:p w14:paraId="799393D3" w14:textId="36F6D8DD" w:rsidR="0070425B" w:rsidRPr="0070425B" w:rsidRDefault="0070425B" w:rsidP="00840628">
      <w:pPr>
        <w:widowControl w:val="0"/>
        <w:rPr>
          <w:szCs w:val="24"/>
        </w:rPr>
      </w:pPr>
      <w:r w:rsidRPr="0070425B">
        <w:rPr>
          <w:szCs w:val="24"/>
        </w:rPr>
        <w:t>В основе Системы лежит трехуровневая архитектура, состоящая из трех основных уровней (</w:t>
      </w:r>
      <w:r w:rsidRPr="0070425B">
        <w:rPr>
          <w:szCs w:val="24"/>
        </w:rPr>
        <w:fldChar w:fldCharType="begin"/>
      </w:r>
      <w:r w:rsidRPr="0070425B">
        <w:rPr>
          <w:szCs w:val="24"/>
        </w:rPr>
        <w:instrText xml:space="preserve"> REF _Ref453842309 \h  \* MERGEFORMAT </w:instrText>
      </w:r>
      <w:r w:rsidRPr="0070425B">
        <w:rPr>
          <w:szCs w:val="24"/>
        </w:rPr>
      </w:r>
      <w:r w:rsidRPr="0070425B">
        <w:rPr>
          <w:szCs w:val="24"/>
        </w:rPr>
        <w:fldChar w:fldCharType="separate"/>
      </w:r>
      <w:r w:rsidR="00962E7B" w:rsidRPr="00962E7B">
        <w:rPr>
          <w:szCs w:val="24"/>
        </w:rPr>
        <w:t>Рисунок 10</w:t>
      </w:r>
      <w:r w:rsidRPr="0070425B">
        <w:rPr>
          <w:szCs w:val="24"/>
        </w:rPr>
        <w:fldChar w:fldCharType="end"/>
      </w:r>
      <w:r w:rsidRPr="0070425B">
        <w:rPr>
          <w:szCs w:val="24"/>
        </w:rPr>
        <w:t>):</w:t>
      </w:r>
    </w:p>
    <w:p w14:paraId="2D9AFDEA" w14:textId="77777777" w:rsidR="0070425B" w:rsidRPr="0070425B" w:rsidRDefault="0070425B" w:rsidP="00E53698">
      <w:pPr>
        <w:widowControl w:val="0"/>
        <w:numPr>
          <w:ilvl w:val="0"/>
          <w:numId w:val="41"/>
        </w:numPr>
        <w:ind w:left="284" w:hanging="284"/>
        <w:rPr>
          <w:rFonts w:eastAsia="ArialUnicodeMS"/>
          <w:szCs w:val="24"/>
        </w:rPr>
      </w:pPr>
      <w:r w:rsidRPr="0070425B">
        <w:rPr>
          <w:rFonts w:eastAsia="ArialUnicodeMS"/>
          <w:szCs w:val="24"/>
        </w:rPr>
        <w:t>Клиентский уровень (тонкий клиент) в составе:</w:t>
      </w:r>
    </w:p>
    <w:p w14:paraId="2E0BC204" w14:textId="77777777" w:rsidR="0070425B" w:rsidRPr="0070425B" w:rsidRDefault="0070425B" w:rsidP="00E53698">
      <w:pPr>
        <w:widowControl w:val="0"/>
        <w:numPr>
          <w:ilvl w:val="0"/>
          <w:numId w:val="42"/>
        </w:numPr>
        <w:ind w:left="709" w:hanging="357"/>
        <w:rPr>
          <w:rFonts w:eastAsia="ArialUnicodeMS"/>
          <w:szCs w:val="24"/>
        </w:rPr>
      </w:pPr>
      <w:r w:rsidRPr="0070425B">
        <w:rPr>
          <w:rFonts w:eastAsia="ArialUnicodeMS"/>
          <w:szCs w:val="24"/>
        </w:rPr>
        <w:t>внешний контур доступен пользователям группы 1 (см. раздел 3.3 настоящего документа) и обеспечивает:</w:t>
      </w:r>
    </w:p>
    <w:p w14:paraId="7EF5A545" w14:textId="76D9FA1C" w:rsidR="0070425B" w:rsidRPr="0070425B" w:rsidRDefault="0070425B" w:rsidP="00E53698">
      <w:pPr>
        <w:widowControl w:val="0"/>
        <w:numPr>
          <w:ilvl w:val="0"/>
          <w:numId w:val="43"/>
        </w:numPr>
        <w:tabs>
          <w:tab w:val="left" w:pos="993"/>
        </w:tabs>
        <w:spacing w:before="60" w:after="60"/>
        <w:ind w:left="993" w:hanging="284"/>
        <w:rPr>
          <w:rFonts w:eastAsiaTheme="minorHAnsi"/>
          <w:szCs w:val="22"/>
          <w:lang w:eastAsia="en-US"/>
        </w:rPr>
      </w:pPr>
      <w:r w:rsidRPr="0070425B">
        <w:rPr>
          <w:rFonts w:eastAsiaTheme="minorHAnsi"/>
          <w:szCs w:val="22"/>
          <w:lang w:eastAsia="en-US"/>
        </w:rPr>
        <w:t>идентификацию и авторизацию с использованием данных учетной записи заявителя на портале Госуслуг (авторизация посредством ЕСИА);</w:t>
      </w:r>
    </w:p>
    <w:p w14:paraId="30D25695" w14:textId="4E7A2F89" w:rsidR="0070425B" w:rsidRDefault="0070425B" w:rsidP="00E53698">
      <w:pPr>
        <w:widowControl w:val="0"/>
        <w:numPr>
          <w:ilvl w:val="0"/>
          <w:numId w:val="43"/>
        </w:numPr>
        <w:tabs>
          <w:tab w:val="left" w:pos="993"/>
        </w:tabs>
        <w:spacing w:before="60" w:after="60"/>
        <w:ind w:left="993" w:hanging="284"/>
        <w:rPr>
          <w:rFonts w:eastAsiaTheme="minorHAnsi"/>
          <w:szCs w:val="22"/>
          <w:lang w:eastAsia="en-US"/>
        </w:rPr>
      </w:pPr>
      <w:r w:rsidRPr="0070425B">
        <w:rPr>
          <w:rFonts w:eastAsiaTheme="minorHAnsi"/>
          <w:szCs w:val="22"/>
          <w:lang w:eastAsia="en-US"/>
        </w:rPr>
        <w:t xml:space="preserve">формирование и подачу на рассмотрение в орган власти заявления, включая регистрацию объекта </w:t>
      </w:r>
      <w:r w:rsidR="00E8109A">
        <w:rPr>
          <w:rFonts w:eastAsiaTheme="minorHAnsi"/>
          <w:szCs w:val="22"/>
          <w:lang w:eastAsia="en-US"/>
        </w:rPr>
        <w:t>запроса</w:t>
      </w:r>
      <w:r w:rsidRPr="0070425B">
        <w:rPr>
          <w:rFonts w:eastAsiaTheme="minorHAnsi"/>
          <w:szCs w:val="22"/>
          <w:lang w:eastAsia="en-US"/>
        </w:rPr>
        <w:t xml:space="preserve"> и загрузку файлов пространственного описания объекта заявления;</w:t>
      </w:r>
    </w:p>
    <w:p w14:paraId="1D6962BC" w14:textId="0426567F" w:rsidR="00E8109A" w:rsidRPr="0070425B" w:rsidRDefault="00E8109A" w:rsidP="00E53698">
      <w:pPr>
        <w:widowControl w:val="0"/>
        <w:numPr>
          <w:ilvl w:val="0"/>
          <w:numId w:val="43"/>
        </w:numPr>
        <w:tabs>
          <w:tab w:val="left" w:pos="993"/>
        </w:tabs>
        <w:spacing w:before="60" w:after="60"/>
        <w:ind w:left="993" w:hanging="284"/>
        <w:rPr>
          <w:rFonts w:eastAsiaTheme="minorHAnsi"/>
          <w:szCs w:val="22"/>
          <w:lang w:eastAsia="en-US"/>
        </w:rPr>
      </w:pPr>
      <w:r w:rsidRPr="0070425B">
        <w:rPr>
          <w:rFonts w:eastAsiaTheme="minorHAnsi"/>
          <w:szCs w:val="22"/>
          <w:lang w:eastAsia="en-US"/>
        </w:rPr>
        <w:t xml:space="preserve">доступ к </w:t>
      </w:r>
      <w:r>
        <w:rPr>
          <w:rFonts w:eastAsiaTheme="minorHAnsi"/>
          <w:szCs w:val="22"/>
          <w:lang w:eastAsia="en-US"/>
        </w:rPr>
        <w:t>инструментам построения объекта на карте</w:t>
      </w:r>
      <w:r w:rsidRPr="0070425B">
        <w:rPr>
          <w:rFonts w:eastAsiaTheme="minorHAnsi"/>
          <w:szCs w:val="22"/>
          <w:lang w:eastAsia="en-US"/>
        </w:rPr>
        <w:t>;</w:t>
      </w:r>
    </w:p>
    <w:p w14:paraId="10505831" w14:textId="423C187E" w:rsidR="0070425B" w:rsidRPr="0070425B" w:rsidRDefault="0070425B" w:rsidP="00E53698">
      <w:pPr>
        <w:widowControl w:val="0"/>
        <w:numPr>
          <w:ilvl w:val="0"/>
          <w:numId w:val="43"/>
        </w:numPr>
        <w:tabs>
          <w:tab w:val="left" w:pos="993"/>
        </w:tabs>
        <w:spacing w:before="60" w:after="60"/>
        <w:ind w:left="993" w:hanging="284"/>
        <w:rPr>
          <w:rFonts w:eastAsiaTheme="minorHAnsi"/>
          <w:szCs w:val="22"/>
          <w:lang w:eastAsia="en-US"/>
        </w:rPr>
      </w:pPr>
      <w:r w:rsidRPr="0070425B">
        <w:rPr>
          <w:rFonts w:eastAsiaTheme="minorHAnsi"/>
          <w:szCs w:val="22"/>
          <w:lang w:eastAsia="en-US"/>
        </w:rPr>
        <w:t xml:space="preserve">мониторинг хода обслуживания заявления, зарегистрированного в </w:t>
      </w:r>
      <w:r w:rsidR="00E02367">
        <w:rPr>
          <w:rFonts w:eastAsiaTheme="minorHAnsi"/>
          <w:szCs w:val="22"/>
          <w:lang w:eastAsia="en-US"/>
        </w:rPr>
        <w:t>Подс</w:t>
      </w:r>
      <w:r w:rsidRPr="0070425B">
        <w:rPr>
          <w:rFonts w:eastAsiaTheme="minorHAnsi"/>
          <w:szCs w:val="22"/>
          <w:lang w:eastAsia="en-US"/>
        </w:rPr>
        <w:t xml:space="preserve">истеме; </w:t>
      </w:r>
    </w:p>
    <w:p w14:paraId="7553FCE8" w14:textId="0883A2C2" w:rsidR="0070425B" w:rsidRPr="0070425B" w:rsidRDefault="0070425B" w:rsidP="00E53698">
      <w:pPr>
        <w:widowControl w:val="0"/>
        <w:numPr>
          <w:ilvl w:val="0"/>
          <w:numId w:val="43"/>
        </w:numPr>
        <w:tabs>
          <w:tab w:val="left" w:pos="993"/>
        </w:tabs>
        <w:spacing w:before="60" w:after="60"/>
        <w:ind w:left="993" w:hanging="284"/>
        <w:rPr>
          <w:rFonts w:eastAsiaTheme="minorHAnsi"/>
          <w:szCs w:val="22"/>
          <w:lang w:eastAsia="en-US"/>
        </w:rPr>
      </w:pPr>
      <w:r w:rsidRPr="0070425B">
        <w:rPr>
          <w:rFonts w:eastAsiaTheme="minorHAnsi"/>
          <w:szCs w:val="22"/>
          <w:lang w:eastAsia="en-US"/>
        </w:rPr>
        <w:t xml:space="preserve">доступ к основным </w:t>
      </w:r>
      <w:r w:rsidR="009F1CDB">
        <w:rPr>
          <w:rFonts w:eastAsiaTheme="minorHAnsi"/>
          <w:szCs w:val="22"/>
          <w:lang w:eastAsia="en-US"/>
        </w:rPr>
        <w:t>реестр</w:t>
      </w:r>
      <w:r w:rsidRPr="0070425B">
        <w:rPr>
          <w:rFonts w:eastAsiaTheme="minorHAnsi"/>
          <w:szCs w:val="22"/>
          <w:lang w:eastAsia="en-US"/>
        </w:rPr>
        <w:t xml:space="preserve">ам </w:t>
      </w:r>
      <w:r w:rsidR="00E02367">
        <w:rPr>
          <w:rFonts w:eastAsiaTheme="minorHAnsi"/>
          <w:szCs w:val="22"/>
          <w:lang w:eastAsia="en-US"/>
        </w:rPr>
        <w:t>Подс</w:t>
      </w:r>
      <w:r w:rsidRPr="0070425B">
        <w:rPr>
          <w:rFonts w:eastAsiaTheme="minorHAnsi"/>
          <w:szCs w:val="22"/>
          <w:lang w:eastAsia="en-US"/>
        </w:rPr>
        <w:t>истемы в части персонифицированного сегмента данных;</w:t>
      </w:r>
    </w:p>
    <w:p w14:paraId="4B3E6807" w14:textId="0E85115F" w:rsidR="006206ED" w:rsidRPr="006206ED" w:rsidRDefault="0070425B" w:rsidP="00E53698">
      <w:pPr>
        <w:widowControl w:val="0"/>
        <w:numPr>
          <w:ilvl w:val="0"/>
          <w:numId w:val="42"/>
        </w:numPr>
        <w:ind w:left="709" w:hanging="357"/>
        <w:rPr>
          <w:rFonts w:eastAsia="ArialUnicodeMS"/>
          <w:szCs w:val="24"/>
        </w:rPr>
      </w:pPr>
      <w:r w:rsidRPr="0070425B">
        <w:rPr>
          <w:rFonts w:eastAsia="ArialUnicodeMS"/>
          <w:szCs w:val="24"/>
        </w:rPr>
        <w:t>основной контур доступен пользователям группы 2 (см. раздел 3.3 настоящего документа) и обеспечивает:</w:t>
      </w:r>
    </w:p>
    <w:p w14:paraId="7EAB9384" w14:textId="00F8178B" w:rsidR="006206ED" w:rsidRPr="006206ED" w:rsidRDefault="00E8109A" w:rsidP="00E53698">
      <w:pPr>
        <w:widowControl w:val="0"/>
        <w:numPr>
          <w:ilvl w:val="0"/>
          <w:numId w:val="43"/>
        </w:numPr>
        <w:tabs>
          <w:tab w:val="left" w:pos="993"/>
        </w:tabs>
        <w:spacing w:before="60" w:after="60"/>
        <w:ind w:left="993" w:hanging="284"/>
        <w:rPr>
          <w:rFonts w:eastAsiaTheme="minorHAnsi"/>
          <w:szCs w:val="22"/>
          <w:lang w:eastAsia="en-US"/>
        </w:rPr>
      </w:pPr>
      <w:r>
        <w:rPr>
          <w:rFonts w:eastAsiaTheme="minorHAnsi"/>
          <w:szCs w:val="22"/>
          <w:lang w:eastAsia="en-US"/>
        </w:rPr>
        <w:t>автоматическую обработку заявления от момента регистрации до отправки ответа заявителю включительно</w:t>
      </w:r>
      <w:r w:rsidR="0070425B" w:rsidRPr="0070425B">
        <w:rPr>
          <w:rFonts w:eastAsiaTheme="minorHAnsi"/>
          <w:szCs w:val="22"/>
          <w:lang w:eastAsia="en-US"/>
        </w:rPr>
        <w:t>;</w:t>
      </w:r>
    </w:p>
    <w:p w14:paraId="267B7431" w14:textId="745E4EFB" w:rsidR="0070425B" w:rsidRPr="0070425B" w:rsidRDefault="0070425B" w:rsidP="00E53698">
      <w:pPr>
        <w:widowControl w:val="0"/>
        <w:numPr>
          <w:ilvl w:val="0"/>
          <w:numId w:val="43"/>
        </w:numPr>
        <w:tabs>
          <w:tab w:val="left" w:pos="993"/>
        </w:tabs>
        <w:spacing w:before="60" w:after="60"/>
        <w:ind w:left="993" w:hanging="284"/>
        <w:rPr>
          <w:rFonts w:eastAsiaTheme="minorHAnsi"/>
          <w:szCs w:val="22"/>
          <w:lang w:eastAsia="en-US"/>
        </w:rPr>
      </w:pPr>
      <w:r w:rsidRPr="0070425B">
        <w:rPr>
          <w:rFonts w:eastAsiaTheme="minorHAnsi"/>
          <w:szCs w:val="22"/>
          <w:lang w:eastAsia="en-US"/>
        </w:rPr>
        <w:t>рассылку Заявителю</w:t>
      </w:r>
      <w:r w:rsidR="00053B56">
        <w:rPr>
          <w:rFonts w:eastAsiaTheme="minorHAnsi"/>
          <w:szCs w:val="22"/>
          <w:lang w:eastAsia="en-US"/>
        </w:rPr>
        <w:t xml:space="preserve"> и специалисту Природнадзора Югры</w:t>
      </w:r>
      <w:r w:rsidRPr="0070425B">
        <w:rPr>
          <w:rFonts w:eastAsiaTheme="minorHAnsi"/>
          <w:szCs w:val="22"/>
          <w:lang w:eastAsia="en-US"/>
        </w:rPr>
        <w:t xml:space="preserve"> уведомлений по электронной почте об изменении состояния обслуживания заявления и изменении параметров заявления;</w:t>
      </w:r>
    </w:p>
    <w:p w14:paraId="6087ACF6" w14:textId="04F5FE69" w:rsidR="007734AB" w:rsidRDefault="0070425B" w:rsidP="007734AB">
      <w:pPr>
        <w:widowControl w:val="0"/>
        <w:numPr>
          <w:ilvl w:val="0"/>
          <w:numId w:val="43"/>
        </w:numPr>
        <w:tabs>
          <w:tab w:val="left" w:pos="993"/>
        </w:tabs>
        <w:spacing w:before="60" w:after="60"/>
        <w:ind w:left="993" w:hanging="284"/>
        <w:rPr>
          <w:rFonts w:eastAsiaTheme="minorHAnsi"/>
          <w:szCs w:val="22"/>
          <w:lang w:eastAsia="en-US"/>
        </w:rPr>
      </w:pPr>
      <w:r w:rsidRPr="0070425B">
        <w:rPr>
          <w:rFonts w:eastAsiaTheme="minorHAnsi"/>
          <w:szCs w:val="22"/>
          <w:lang w:eastAsia="en-US"/>
        </w:rPr>
        <w:t xml:space="preserve">ведение </w:t>
      </w:r>
      <w:r w:rsidR="009F1CDB">
        <w:rPr>
          <w:rFonts w:eastAsiaTheme="minorHAnsi"/>
          <w:szCs w:val="22"/>
          <w:lang w:eastAsia="en-US"/>
        </w:rPr>
        <w:t>реестр</w:t>
      </w:r>
      <w:r w:rsidR="00053B56">
        <w:rPr>
          <w:rFonts w:eastAsiaTheme="minorHAnsi"/>
          <w:szCs w:val="22"/>
          <w:lang w:eastAsia="en-US"/>
        </w:rPr>
        <w:t>ов;</w:t>
      </w:r>
    </w:p>
    <w:p w14:paraId="6C2DC25B" w14:textId="7932F4A1" w:rsidR="007734AB" w:rsidRPr="007734AB" w:rsidRDefault="007734AB" w:rsidP="007734AB">
      <w:pPr>
        <w:widowControl w:val="0"/>
        <w:numPr>
          <w:ilvl w:val="0"/>
          <w:numId w:val="43"/>
        </w:numPr>
        <w:tabs>
          <w:tab w:val="left" w:pos="993"/>
        </w:tabs>
        <w:spacing w:before="60" w:after="60"/>
        <w:ind w:left="993" w:hanging="284"/>
        <w:rPr>
          <w:rFonts w:eastAsiaTheme="minorHAnsi"/>
          <w:lang w:eastAsia="en-US"/>
        </w:rPr>
      </w:pPr>
      <w:r>
        <w:rPr>
          <w:rFonts w:eastAsiaTheme="minorHAnsi"/>
          <w:lang w:eastAsia="en-US"/>
        </w:rPr>
        <w:t>выбор лица, ответственного за предоставление услуги</w:t>
      </w:r>
      <w:r w:rsidRPr="001D594E">
        <w:rPr>
          <w:rFonts w:eastAsiaTheme="minorHAnsi"/>
          <w:lang w:eastAsia="en-US"/>
        </w:rPr>
        <w:t>;</w:t>
      </w:r>
      <w:r>
        <w:rPr>
          <w:rFonts w:eastAsiaTheme="minorHAnsi"/>
          <w:lang w:eastAsia="en-US"/>
        </w:rPr>
        <w:t xml:space="preserve">  </w:t>
      </w:r>
    </w:p>
    <w:p w14:paraId="2D284FD3" w14:textId="66C7968A" w:rsidR="00053B56" w:rsidRPr="00053B56" w:rsidRDefault="00053B56" w:rsidP="00E53698">
      <w:pPr>
        <w:widowControl w:val="0"/>
        <w:numPr>
          <w:ilvl w:val="0"/>
          <w:numId w:val="43"/>
        </w:numPr>
        <w:tabs>
          <w:tab w:val="left" w:pos="993"/>
        </w:tabs>
        <w:spacing w:before="60" w:after="60"/>
        <w:ind w:left="993" w:hanging="284"/>
        <w:rPr>
          <w:rFonts w:eastAsiaTheme="minorHAnsi"/>
          <w:szCs w:val="22"/>
          <w:lang w:eastAsia="en-US"/>
        </w:rPr>
      </w:pPr>
      <w:r w:rsidRPr="00053B56">
        <w:rPr>
          <w:rFonts w:eastAsiaTheme="minorHAnsi"/>
          <w:szCs w:val="22"/>
          <w:lang w:eastAsia="en-US"/>
        </w:rPr>
        <w:t>формирование статистической отчетности относительно поданных и обработанных заявлений за определенный период;</w:t>
      </w:r>
    </w:p>
    <w:p w14:paraId="11E71DCD" w14:textId="00D00002" w:rsidR="00053B56" w:rsidRDefault="00AB6ACF" w:rsidP="00E53698">
      <w:pPr>
        <w:widowControl w:val="0"/>
        <w:numPr>
          <w:ilvl w:val="0"/>
          <w:numId w:val="43"/>
        </w:numPr>
        <w:tabs>
          <w:tab w:val="left" w:pos="993"/>
        </w:tabs>
        <w:spacing w:before="60" w:after="60"/>
        <w:ind w:left="993" w:hanging="284"/>
        <w:rPr>
          <w:rFonts w:eastAsiaTheme="minorHAnsi"/>
          <w:szCs w:val="22"/>
          <w:lang w:eastAsia="en-US"/>
        </w:rPr>
      </w:pPr>
      <w:r>
        <w:rPr>
          <w:rFonts w:eastAsiaTheme="minorHAnsi"/>
          <w:szCs w:val="22"/>
          <w:lang w:eastAsia="en-US"/>
        </w:rPr>
        <w:t>ф</w:t>
      </w:r>
      <w:r w:rsidR="00053B56" w:rsidRPr="00053B56">
        <w:rPr>
          <w:rFonts w:eastAsiaTheme="minorHAnsi"/>
          <w:szCs w:val="22"/>
          <w:lang w:eastAsia="en-US"/>
        </w:rPr>
        <w:t>ормирование сводного слоя всех объектов интереса для оценки их географического распределения и планирования КНД</w:t>
      </w:r>
      <w:r w:rsidR="00053B56">
        <w:rPr>
          <w:rFonts w:eastAsiaTheme="minorHAnsi"/>
          <w:szCs w:val="22"/>
          <w:lang w:eastAsia="en-US"/>
        </w:rPr>
        <w:t>;</w:t>
      </w:r>
    </w:p>
    <w:p w14:paraId="08576CB7" w14:textId="1B0B66D7" w:rsidR="00053B56" w:rsidRPr="0070425B" w:rsidRDefault="00053B56" w:rsidP="00E53698">
      <w:pPr>
        <w:widowControl w:val="0"/>
        <w:numPr>
          <w:ilvl w:val="0"/>
          <w:numId w:val="43"/>
        </w:numPr>
        <w:tabs>
          <w:tab w:val="left" w:pos="993"/>
        </w:tabs>
        <w:spacing w:before="60" w:after="60"/>
        <w:ind w:left="993" w:hanging="284"/>
        <w:rPr>
          <w:rFonts w:eastAsiaTheme="minorHAnsi"/>
          <w:szCs w:val="22"/>
          <w:lang w:eastAsia="en-US"/>
        </w:rPr>
      </w:pPr>
      <w:r>
        <w:rPr>
          <w:rFonts w:eastAsiaTheme="minorHAnsi"/>
          <w:szCs w:val="22"/>
          <w:lang w:eastAsia="en-US"/>
        </w:rPr>
        <w:t>управление справочниками</w:t>
      </w:r>
      <w:r w:rsidR="00E02367">
        <w:rPr>
          <w:rFonts w:eastAsiaTheme="minorHAnsi"/>
          <w:szCs w:val="22"/>
          <w:lang w:eastAsia="en-US"/>
        </w:rPr>
        <w:t xml:space="preserve">, </w:t>
      </w:r>
      <w:r>
        <w:rPr>
          <w:rFonts w:eastAsiaTheme="minorHAnsi"/>
          <w:szCs w:val="22"/>
          <w:lang w:eastAsia="en-US"/>
        </w:rPr>
        <w:t>рассылаемы</w:t>
      </w:r>
      <w:r w:rsidR="005F1E45">
        <w:rPr>
          <w:rFonts w:eastAsiaTheme="minorHAnsi"/>
          <w:szCs w:val="22"/>
          <w:lang w:eastAsia="en-US"/>
        </w:rPr>
        <w:t>ми</w:t>
      </w:r>
      <w:r>
        <w:rPr>
          <w:rFonts w:eastAsiaTheme="minorHAnsi"/>
          <w:szCs w:val="22"/>
          <w:lang w:eastAsia="en-US"/>
        </w:rPr>
        <w:t xml:space="preserve"> Подсистемой.</w:t>
      </w:r>
    </w:p>
    <w:p w14:paraId="458933AC" w14:textId="1AF18CF0" w:rsidR="0070425B" w:rsidRPr="0070425B" w:rsidRDefault="0070425B" w:rsidP="00E53698">
      <w:pPr>
        <w:widowControl w:val="0"/>
        <w:numPr>
          <w:ilvl w:val="0"/>
          <w:numId w:val="41"/>
        </w:numPr>
        <w:ind w:left="284" w:hanging="284"/>
        <w:rPr>
          <w:rFonts w:eastAsia="ArialUnicodeMS"/>
          <w:szCs w:val="24"/>
        </w:rPr>
      </w:pPr>
      <w:r w:rsidRPr="0070425B">
        <w:rPr>
          <w:rFonts w:eastAsia="ArialUnicodeMS"/>
          <w:szCs w:val="24"/>
        </w:rPr>
        <w:t xml:space="preserve">Уровень приложений предназначен для хранения, обработки правил и бизнес-логики работы </w:t>
      </w:r>
      <w:r w:rsidR="00E02367">
        <w:rPr>
          <w:rFonts w:eastAsia="ArialUnicodeMS"/>
          <w:szCs w:val="24"/>
        </w:rPr>
        <w:t>Подс</w:t>
      </w:r>
      <w:r w:rsidRPr="0070425B">
        <w:rPr>
          <w:rFonts w:eastAsia="ArialUnicodeMS"/>
          <w:szCs w:val="24"/>
        </w:rPr>
        <w:t>истемы.</w:t>
      </w:r>
    </w:p>
    <w:p w14:paraId="3B902F6B" w14:textId="11B75093" w:rsidR="0070425B" w:rsidRPr="0070425B" w:rsidRDefault="0070425B" w:rsidP="00E53698">
      <w:pPr>
        <w:widowControl w:val="0"/>
        <w:numPr>
          <w:ilvl w:val="0"/>
          <w:numId w:val="41"/>
        </w:numPr>
        <w:ind w:left="284" w:hanging="284"/>
        <w:rPr>
          <w:rFonts w:eastAsia="ArialUnicodeMS"/>
          <w:szCs w:val="24"/>
        </w:rPr>
      </w:pPr>
      <w:r w:rsidRPr="0070425B">
        <w:rPr>
          <w:rFonts w:eastAsia="ArialUnicodeMS"/>
          <w:szCs w:val="24"/>
        </w:rPr>
        <w:t xml:space="preserve">Уровень данных в составе базы данных </w:t>
      </w:r>
      <w:r w:rsidR="005F1E45" w:rsidRPr="0070425B">
        <w:rPr>
          <w:rFonts w:eastAsia="ArialUnicodeMS"/>
          <w:szCs w:val="24"/>
        </w:rPr>
        <w:t xml:space="preserve">предназначен </w:t>
      </w:r>
      <w:r w:rsidRPr="0070425B">
        <w:rPr>
          <w:rFonts w:eastAsia="ArialUnicodeMS"/>
          <w:szCs w:val="24"/>
        </w:rPr>
        <w:t>для хранения атрибутивных данных с их пространственной привязкой, а также с электронными образами документов.</w:t>
      </w:r>
      <w:r w:rsidR="005F1E45">
        <w:rPr>
          <w:rFonts w:eastAsia="ArialUnicodeMS"/>
          <w:szCs w:val="24"/>
        </w:rPr>
        <w:t xml:space="preserve"> </w:t>
      </w:r>
    </w:p>
    <w:p w14:paraId="2577DEDC" w14:textId="50F36C02" w:rsidR="0070425B" w:rsidRPr="0070425B" w:rsidRDefault="0070425B" w:rsidP="00840628">
      <w:pPr>
        <w:widowControl w:val="0"/>
        <w:rPr>
          <w:szCs w:val="24"/>
        </w:rPr>
      </w:pPr>
      <w:r w:rsidRPr="0070425B">
        <w:rPr>
          <w:szCs w:val="24"/>
        </w:rPr>
        <w:t xml:space="preserve">Набор функциональных компонентов </w:t>
      </w:r>
      <w:r w:rsidR="00E02367">
        <w:rPr>
          <w:szCs w:val="24"/>
        </w:rPr>
        <w:t>Подсистем</w:t>
      </w:r>
      <w:r w:rsidRPr="0070425B">
        <w:rPr>
          <w:szCs w:val="24"/>
        </w:rPr>
        <w:t xml:space="preserve">ы содержит компоненты, обеспечивающие автоматизацию технологических процессов, включенных в предмет автоматизации </w:t>
      </w:r>
      <w:r w:rsidR="00E02367">
        <w:rPr>
          <w:szCs w:val="24"/>
        </w:rPr>
        <w:t>Подсистем</w:t>
      </w:r>
      <w:r w:rsidRPr="0070425B">
        <w:rPr>
          <w:szCs w:val="24"/>
        </w:rPr>
        <w:t xml:space="preserve">ы, а также компоненты, реализующие дополнительные </w:t>
      </w:r>
      <w:r w:rsidR="00E02367">
        <w:rPr>
          <w:szCs w:val="24"/>
        </w:rPr>
        <w:t>систем</w:t>
      </w:r>
      <w:r w:rsidRPr="0070425B">
        <w:rPr>
          <w:szCs w:val="24"/>
        </w:rPr>
        <w:t xml:space="preserve">ные сервисы, обеспечивающие авторизацию и корректное распределение ролей пользователей, настроечные параметры </w:t>
      </w:r>
      <w:r w:rsidR="00E02367">
        <w:rPr>
          <w:szCs w:val="24"/>
        </w:rPr>
        <w:t>Подсистем</w:t>
      </w:r>
      <w:r w:rsidRPr="0070425B">
        <w:rPr>
          <w:szCs w:val="24"/>
        </w:rPr>
        <w:t>ы.</w:t>
      </w:r>
    </w:p>
    <w:p w14:paraId="02AD603D" w14:textId="3E90E0F4" w:rsidR="0070425B" w:rsidRPr="005F1E45" w:rsidRDefault="0070425B" w:rsidP="00840628">
      <w:pPr>
        <w:widowControl w:val="0"/>
        <w:rPr>
          <w:rFonts w:eastAsia="ArialUnicodeMS"/>
          <w:szCs w:val="24"/>
        </w:rPr>
      </w:pPr>
      <w:r w:rsidRPr="0070425B">
        <w:rPr>
          <w:szCs w:val="24"/>
        </w:rPr>
        <w:t xml:space="preserve">Каждый из компонентов </w:t>
      </w:r>
      <w:r w:rsidR="00E02367">
        <w:rPr>
          <w:szCs w:val="24"/>
        </w:rPr>
        <w:t>Подсистем</w:t>
      </w:r>
      <w:r w:rsidRPr="0070425B">
        <w:rPr>
          <w:szCs w:val="24"/>
        </w:rPr>
        <w:t>ы может быть представлен в следующей трехуровневой модели (</w:t>
      </w:r>
      <w:r w:rsidRPr="0070425B">
        <w:rPr>
          <w:szCs w:val="24"/>
        </w:rPr>
        <w:fldChar w:fldCharType="begin"/>
      </w:r>
      <w:r w:rsidRPr="0070425B">
        <w:rPr>
          <w:szCs w:val="24"/>
        </w:rPr>
        <w:instrText xml:space="preserve"> REF _Ref453842309 \h  \* MERGEFORMAT </w:instrText>
      </w:r>
      <w:r w:rsidRPr="0070425B">
        <w:rPr>
          <w:szCs w:val="24"/>
        </w:rPr>
      </w:r>
      <w:r w:rsidRPr="0070425B">
        <w:rPr>
          <w:szCs w:val="24"/>
        </w:rPr>
        <w:fldChar w:fldCharType="separate"/>
      </w:r>
      <w:r w:rsidR="00962E7B" w:rsidRPr="00962E7B">
        <w:rPr>
          <w:szCs w:val="24"/>
        </w:rPr>
        <w:t>Рисунок 10</w:t>
      </w:r>
      <w:r w:rsidRPr="0070425B">
        <w:rPr>
          <w:szCs w:val="24"/>
        </w:rPr>
        <w:fldChar w:fldCharType="end"/>
      </w:r>
      <w:r w:rsidRPr="0070425B">
        <w:rPr>
          <w:szCs w:val="24"/>
        </w:rPr>
        <w:t xml:space="preserve">), а именно: уровень клиентского приложения (Интерфейс </w:t>
      </w:r>
      <w:r w:rsidR="00E02367">
        <w:rPr>
          <w:szCs w:val="24"/>
        </w:rPr>
        <w:t>Подсистем</w:t>
      </w:r>
      <w:r w:rsidRPr="0070425B">
        <w:rPr>
          <w:szCs w:val="24"/>
        </w:rPr>
        <w:t xml:space="preserve">ы), сервера приложений и базы </w:t>
      </w:r>
      <w:r w:rsidRPr="005F1E45">
        <w:rPr>
          <w:szCs w:val="24"/>
        </w:rPr>
        <w:t>данных (</w:t>
      </w:r>
      <w:r w:rsidRPr="005F1E45">
        <w:rPr>
          <w:szCs w:val="24"/>
        </w:rPr>
        <w:fldChar w:fldCharType="begin"/>
      </w:r>
      <w:r w:rsidRPr="005F1E45">
        <w:rPr>
          <w:szCs w:val="24"/>
        </w:rPr>
        <w:instrText xml:space="preserve"> REF _Ref504643801 \h  \* MERGEFORMAT </w:instrText>
      </w:r>
      <w:r w:rsidRPr="005F1E45">
        <w:rPr>
          <w:szCs w:val="24"/>
        </w:rPr>
      </w:r>
      <w:r w:rsidRPr="005F1E45">
        <w:rPr>
          <w:szCs w:val="24"/>
        </w:rPr>
        <w:fldChar w:fldCharType="separate"/>
      </w:r>
      <w:r w:rsidR="00962E7B" w:rsidRPr="00962E7B">
        <w:rPr>
          <w:szCs w:val="24"/>
        </w:rPr>
        <w:t>Рисунок 11</w:t>
      </w:r>
      <w:r w:rsidRPr="005F1E45">
        <w:rPr>
          <w:szCs w:val="24"/>
        </w:rPr>
        <w:fldChar w:fldCharType="end"/>
      </w:r>
      <w:r w:rsidRPr="005F1E45">
        <w:rPr>
          <w:szCs w:val="24"/>
        </w:rPr>
        <w:t>).</w:t>
      </w:r>
    </w:p>
    <w:bookmarkStart w:id="98" w:name="_Ref59338430"/>
    <w:p w14:paraId="5051AE1F" w14:textId="11C6E097" w:rsidR="0070425B" w:rsidRPr="0070425B" w:rsidRDefault="00A0210A" w:rsidP="00840628">
      <w:pPr>
        <w:widowControl w:val="0"/>
        <w:ind w:firstLine="0"/>
        <w:jc w:val="center"/>
      </w:pPr>
      <w:r w:rsidRPr="0070425B">
        <w:rPr>
          <w:noProof/>
        </w:rPr>
        <w:object w:dxaOrig="7291" w:dyaOrig="5056" w14:anchorId="3C60D726">
          <v:shape id="_x0000_i1034" type="#_x0000_t75" alt="" style="width:304.5pt;height:213pt" o:ole="">
            <v:imagedata r:id="rId39" o:title=""/>
          </v:shape>
          <o:OLEObject Type="Embed" ProgID="Visio.Drawing.15" ShapeID="_x0000_i1034" DrawAspect="Content" ObjectID="_1761392885" r:id="rId40"/>
        </w:object>
      </w:r>
    </w:p>
    <w:p w14:paraId="6891AA50" w14:textId="226A3F9C" w:rsidR="0070425B" w:rsidRPr="0070425B" w:rsidRDefault="0070425B" w:rsidP="00840628">
      <w:pPr>
        <w:widowControl w:val="0"/>
        <w:spacing w:before="240" w:after="360"/>
        <w:ind w:firstLine="0"/>
        <w:jc w:val="center"/>
        <w:rPr>
          <w:b/>
          <w:bCs/>
          <w:i/>
          <w:sz w:val="22"/>
          <w:szCs w:val="22"/>
        </w:rPr>
      </w:pPr>
      <w:bookmarkStart w:id="99" w:name="_Ref161456829"/>
      <w:bookmarkStart w:id="100" w:name="_Ref453842309"/>
      <w:r w:rsidRPr="0070425B">
        <w:rPr>
          <w:b/>
          <w:bCs/>
          <w:i/>
          <w:sz w:val="22"/>
          <w:szCs w:val="22"/>
        </w:rPr>
        <w:t>Рисунок</w:t>
      </w:r>
      <w:bookmarkEnd w:id="99"/>
      <w:r w:rsidRPr="0070425B">
        <w:rPr>
          <w:b/>
          <w:bCs/>
          <w:i/>
          <w:sz w:val="22"/>
          <w:szCs w:val="22"/>
        </w:rPr>
        <w:t xml:space="preserve"> </w:t>
      </w:r>
      <w:r w:rsidRPr="0070425B">
        <w:rPr>
          <w:b/>
          <w:bCs/>
          <w:i/>
          <w:sz w:val="22"/>
          <w:szCs w:val="22"/>
        </w:rPr>
        <w:fldChar w:fldCharType="begin"/>
      </w:r>
      <w:r w:rsidRPr="0070425B">
        <w:rPr>
          <w:b/>
          <w:bCs/>
          <w:i/>
          <w:sz w:val="22"/>
          <w:szCs w:val="22"/>
        </w:rPr>
        <w:instrText xml:space="preserve"> SEQ Рисунок \* ARABIC </w:instrText>
      </w:r>
      <w:r w:rsidRPr="0070425B">
        <w:rPr>
          <w:b/>
          <w:bCs/>
          <w:i/>
          <w:sz w:val="22"/>
          <w:szCs w:val="22"/>
        </w:rPr>
        <w:fldChar w:fldCharType="separate"/>
      </w:r>
      <w:r w:rsidR="00962E7B">
        <w:rPr>
          <w:b/>
          <w:bCs/>
          <w:i/>
          <w:noProof/>
          <w:sz w:val="22"/>
          <w:szCs w:val="22"/>
        </w:rPr>
        <w:t>10</w:t>
      </w:r>
      <w:r w:rsidRPr="0070425B">
        <w:rPr>
          <w:b/>
          <w:bCs/>
          <w:i/>
          <w:sz w:val="22"/>
          <w:szCs w:val="22"/>
        </w:rPr>
        <w:fldChar w:fldCharType="end"/>
      </w:r>
      <w:bookmarkEnd w:id="100"/>
      <w:r w:rsidRPr="0070425B">
        <w:rPr>
          <w:b/>
          <w:bCs/>
          <w:i/>
          <w:sz w:val="22"/>
          <w:szCs w:val="22"/>
        </w:rPr>
        <w:t>. Трехуровневая архитектура</w:t>
      </w:r>
    </w:p>
    <w:bookmarkEnd w:id="98"/>
    <w:p w14:paraId="373FA1BE" w14:textId="58938432" w:rsidR="0070425B" w:rsidRPr="0070425B" w:rsidRDefault="00A0210A" w:rsidP="00840628">
      <w:pPr>
        <w:widowControl w:val="0"/>
        <w:ind w:firstLine="0"/>
        <w:jc w:val="center"/>
      </w:pPr>
      <w:r w:rsidRPr="0070425B">
        <w:rPr>
          <w:noProof/>
        </w:rPr>
        <w:object w:dxaOrig="10336" w:dyaOrig="8731" w14:anchorId="6A2A93AF">
          <v:shape id="_x0000_i1035" type="#_x0000_t75" alt="" style="width:410.25pt;height:347.25pt;mso-width-percent:0;mso-height-percent:0;mso-width-percent:0;mso-height-percent:0" o:ole="">
            <v:imagedata r:id="rId41" o:title=""/>
          </v:shape>
          <o:OLEObject Type="Embed" ProgID="Visio.Drawing.15" ShapeID="_x0000_i1035" DrawAspect="Content" ObjectID="_1761392886" r:id="rId42"/>
        </w:object>
      </w:r>
    </w:p>
    <w:p w14:paraId="1F2CD855" w14:textId="57FBFCB4" w:rsidR="0070425B" w:rsidRPr="0070425B" w:rsidRDefault="0070425B" w:rsidP="00840628">
      <w:pPr>
        <w:widowControl w:val="0"/>
        <w:spacing w:before="240" w:after="360"/>
        <w:ind w:firstLine="0"/>
        <w:jc w:val="center"/>
        <w:rPr>
          <w:b/>
          <w:bCs/>
          <w:i/>
          <w:sz w:val="22"/>
          <w:szCs w:val="22"/>
        </w:rPr>
      </w:pPr>
      <w:bookmarkStart w:id="101" w:name="_Ref504643801"/>
      <w:r w:rsidRPr="0070425B">
        <w:rPr>
          <w:b/>
          <w:bCs/>
          <w:i/>
          <w:sz w:val="22"/>
          <w:szCs w:val="22"/>
        </w:rPr>
        <w:t xml:space="preserve">Рисунок </w:t>
      </w:r>
      <w:r w:rsidRPr="0070425B">
        <w:rPr>
          <w:b/>
          <w:bCs/>
          <w:i/>
          <w:sz w:val="22"/>
          <w:szCs w:val="22"/>
        </w:rPr>
        <w:fldChar w:fldCharType="begin"/>
      </w:r>
      <w:r w:rsidRPr="0070425B">
        <w:rPr>
          <w:b/>
          <w:bCs/>
          <w:i/>
          <w:sz w:val="22"/>
          <w:szCs w:val="22"/>
        </w:rPr>
        <w:instrText xml:space="preserve"> SEQ Рисунок \* ARABIC </w:instrText>
      </w:r>
      <w:r w:rsidRPr="0070425B">
        <w:rPr>
          <w:b/>
          <w:bCs/>
          <w:i/>
          <w:sz w:val="22"/>
          <w:szCs w:val="22"/>
        </w:rPr>
        <w:fldChar w:fldCharType="separate"/>
      </w:r>
      <w:r w:rsidR="00962E7B">
        <w:rPr>
          <w:b/>
          <w:bCs/>
          <w:i/>
          <w:noProof/>
          <w:sz w:val="22"/>
          <w:szCs w:val="22"/>
        </w:rPr>
        <w:t>11</w:t>
      </w:r>
      <w:r w:rsidRPr="0070425B">
        <w:rPr>
          <w:b/>
          <w:bCs/>
          <w:i/>
          <w:sz w:val="22"/>
          <w:szCs w:val="22"/>
        </w:rPr>
        <w:fldChar w:fldCharType="end"/>
      </w:r>
      <w:bookmarkEnd w:id="101"/>
      <w:r w:rsidRPr="0070425B">
        <w:rPr>
          <w:b/>
          <w:bCs/>
          <w:i/>
          <w:sz w:val="22"/>
          <w:szCs w:val="22"/>
        </w:rPr>
        <w:t xml:space="preserve">. Трехуровневая модель </w:t>
      </w:r>
      <w:r w:rsidR="00E02367">
        <w:rPr>
          <w:b/>
          <w:bCs/>
          <w:i/>
          <w:sz w:val="22"/>
          <w:szCs w:val="22"/>
        </w:rPr>
        <w:t>Подсистем</w:t>
      </w:r>
      <w:r w:rsidRPr="0070425B">
        <w:rPr>
          <w:b/>
          <w:bCs/>
          <w:i/>
          <w:sz w:val="22"/>
          <w:szCs w:val="22"/>
        </w:rPr>
        <w:t>ы</w:t>
      </w:r>
    </w:p>
    <w:p w14:paraId="1673F459" w14:textId="77777777" w:rsidR="0070425B" w:rsidRPr="0070425B" w:rsidRDefault="0070425B" w:rsidP="00840628">
      <w:pPr>
        <w:widowControl w:val="0"/>
      </w:pPr>
      <w:r w:rsidRPr="0070425B">
        <w:t>На уровне сервера приложений выдел</w:t>
      </w:r>
      <w:bookmarkStart w:id="102" w:name="_Toc336010901"/>
      <w:r w:rsidRPr="0070425B">
        <w:t>ены три блока обработки данных:</w:t>
      </w:r>
    </w:p>
    <w:p w14:paraId="7971A809" w14:textId="77777777" w:rsidR="0070425B" w:rsidRPr="0070425B" w:rsidRDefault="0070425B" w:rsidP="00840628">
      <w:pPr>
        <w:widowControl w:val="0"/>
        <w:rPr>
          <w:u w:val="single"/>
        </w:rPr>
      </w:pPr>
      <w:r w:rsidRPr="0070425B">
        <w:rPr>
          <w:u w:val="single"/>
        </w:rPr>
        <w:t>Блок доступа к данным</w:t>
      </w:r>
      <w:bookmarkEnd w:id="102"/>
      <w:r w:rsidRPr="0070425B">
        <w:rPr>
          <w:u w:val="single"/>
        </w:rPr>
        <w:t xml:space="preserve"> в БД</w:t>
      </w:r>
    </w:p>
    <w:p w14:paraId="184859D5" w14:textId="77777777" w:rsidR="0070425B" w:rsidRPr="0070425B" w:rsidRDefault="0070425B" w:rsidP="00840628">
      <w:pPr>
        <w:widowControl w:val="0"/>
      </w:pPr>
      <w:r w:rsidRPr="0070425B">
        <w:t>В данном блоке реализованы функции, обеспечивающие непосредственный доступ к данным и действия с ними на уровне базы данных. На этом уровне обеспечивается целостность и непротиворечивость данных.</w:t>
      </w:r>
    </w:p>
    <w:p w14:paraId="2AAAFDE6" w14:textId="4C7CE55A" w:rsidR="0070425B" w:rsidRPr="0070425B" w:rsidRDefault="0070425B" w:rsidP="00840628">
      <w:pPr>
        <w:widowControl w:val="0"/>
        <w:rPr>
          <w:u w:val="single"/>
        </w:rPr>
      </w:pPr>
      <w:bookmarkStart w:id="103" w:name="_Toc336010902"/>
      <w:r w:rsidRPr="0070425B">
        <w:rPr>
          <w:u w:val="single"/>
        </w:rPr>
        <w:t xml:space="preserve">Блок бизнес-логики </w:t>
      </w:r>
      <w:r w:rsidR="00E02367">
        <w:rPr>
          <w:u w:val="single"/>
        </w:rPr>
        <w:t>Подсистем</w:t>
      </w:r>
      <w:r w:rsidRPr="0070425B">
        <w:rPr>
          <w:u w:val="single"/>
        </w:rPr>
        <w:t>ы</w:t>
      </w:r>
      <w:bookmarkEnd w:id="103"/>
    </w:p>
    <w:p w14:paraId="7CDB18E6" w14:textId="77777777" w:rsidR="0070425B" w:rsidRPr="0070425B" w:rsidRDefault="0070425B" w:rsidP="00840628">
      <w:pPr>
        <w:widowControl w:val="0"/>
      </w:pPr>
      <w:r w:rsidRPr="0070425B">
        <w:t>В данном блоке реализованы следующие модули, обеспечивающие обработку данных:</w:t>
      </w:r>
    </w:p>
    <w:p w14:paraId="7C57202B" w14:textId="3BA99395" w:rsidR="0070425B" w:rsidRPr="0070425B" w:rsidRDefault="0070425B" w:rsidP="00E53698">
      <w:pPr>
        <w:widowControl w:val="0"/>
        <w:numPr>
          <w:ilvl w:val="0"/>
          <w:numId w:val="44"/>
        </w:numPr>
        <w:tabs>
          <w:tab w:val="left" w:pos="709"/>
        </w:tabs>
        <w:ind w:left="681" w:hanging="284"/>
      </w:pPr>
      <w:r w:rsidRPr="0070425B">
        <w:rPr>
          <w:i/>
        </w:rPr>
        <w:t xml:space="preserve">Модуль, реализующий функционал по обработке данных (модуль бизнес-логики) – </w:t>
      </w:r>
      <w:r w:rsidRPr="0070425B">
        <w:t>содержит</w:t>
      </w:r>
      <w:r w:rsidRPr="0070425B">
        <w:rPr>
          <w:i/>
        </w:rPr>
        <w:t xml:space="preserve"> </w:t>
      </w:r>
      <w:r w:rsidRPr="0070425B">
        <w:t xml:space="preserve">функциональные классы, классы обработки и анализа данных. Этот модуль обеспечивает соответствие хранимых в БД данных </w:t>
      </w:r>
      <w:r w:rsidRPr="0070425B">
        <w:br/>
        <w:t xml:space="preserve">с функциями, которыми оперируют модули </w:t>
      </w:r>
      <w:r w:rsidR="00E02367">
        <w:t>Подсистем</w:t>
      </w:r>
      <w:r w:rsidRPr="0070425B">
        <w:t>ы. Здесь производится формирование запросов, организация списков, их сортировка и прочие операции.</w:t>
      </w:r>
    </w:p>
    <w:p w14:paraId="357A1220" w14:textId="6527CD37" w:rsidR="0070425B" w:rsidRPr="0070425B" w:rsidRDefault="0070425B" w:rsidP="00E53698">
      <w:pPr>
        <w:widowControl w:val="0"/>
        <w:numPr>
          <w:ilvl w:val="0"/>
          <w:numId w:val="44"/>
        </w:numPr>
        <w:tabs>
          <w:tab w:val="left" w:pos="709"/>
        </w:tabs>
        <w:ind w:left="681" w:hanging="284"/>
      </w:pPr>
      <w:r w:rsidRPr="0070425B">
        <w:rPr>
          <w:i/>
        </w:rPr>
        <w:t xml:space="preserve">Модуль проверки прав доступа пользователей – </w:t>
      </w:r>
      <w:r w:rsidRPr="0070425B">
        <w:t xml:space="preserve">обеспечивает доступ пользователей к данным и действиям в </w:t>
      </w:r>
      <w:r w:rsidR="00E02367">
        <w:t>Подсистем</w:t>
      </w:r>
      <w:r w:rsidRPr="0070425B">
        <w:t>е, которые разрешены этим пользователям.</w:t>
      </w:r>
    </w:p>
    <w:p w14:paraId="27161CE2" w14:textId="55CA0F19" w:rsidR="0070425B" w:rsidRPr="0070425B" w:rsidRDefault="0070425B" w:rsidP="00E53698">
      <w:pPr>
        <w:widowControl w:val="0"/>
        <w:numPr>
          <w:ilvl w:val="0"/>
          <w:numId w:val="44"/>
        </w:numPr>
        <w:tabs>
          <w:tab w:val="left" w:pos="709"/>
        </w:tabs>
        <w:ind w:left="681" w:hanging="284"/>
      </w:pPr>
      <w:r w:rsidRPr="0070425B">
        <w:rPr>
          <w:i/>
        </w:rPr>
        <w:t xml:space="preserve">Модуль проверки данных – </w:t>
      </w:r>
      <w:r w:rsidRPr="0070425B">
        <w:t xml:space="preserve">осуществляет проверку загружаемых в </w:t>
      </w:r>
      <w:r w:rsidR="00E02367">
        <w:t>Подсистем</w:t>
      </w:r>
      <w:r w:rsidRPr="0070425B">
        <w:t xml:space="preserve">у данных на соответствие требованиям уникальности и целостности объектов, проверяет правильность типов и соответствие ограничительным требованиям для атрибутивного состава объектов. </w:t>
      </w:r>
    </w:p>
    <w:p w14:paraId="165ED9FA" w14:textId="77777777" w:rsidR="0070425B" w:rsidRPr="0070425B" w:rsidRDefault="0070425B" w:rsidP="00840628">
      <w:pPr>
        <w:widowControl w:val="0"/>
        <w:rPr>
          <w:u w:val="single"/>
        </w:rPr>
      </w:pPr>
      <w:bookmarkStart w:id="104" w:name="_Toc336010903"/>
      <w:r w:rsidRPr="0070425B">
        <w:rPr>
          <w:u w:val="single"/>
        </w:rPr>
        <w:t>Блок пользовательского представления</w:t>
      </w:r>
      <w:bookmarkEnd w:id="104"/>
    </w:p>
    <w:p w14:paraId="4FDD176C" w14:textId="77777777" w:rsidR="0070425B" w:rsidRPr="0070425B" w:rsidRDefault="0070425B" w:rsidP="00840628">
      <w:pPr>
        <w:widowControl w:val="0"/>
      </w:pPr>
      <w:r w:rsidRPr="0070425B">
        <w:t>Данный блок обеспечивает отображение объектов бизнес-логики на уровне пользовательского интерфейса. В этом блоке выделены два взаимодействующих между собой модуля:</w:t>
      </w:r>
    </w:p>
    <w:p w14:paraId="6FD86EA3" w14:textId="204C70BD" w:rsidR="0070425B" w:rsidRPr="0070425B" w:rsidRDefault="0070425B" w:rsidP="00E53698">
      <w:pPr>
        <w:widowControl w:val="0"/>
        <w:numPr>
          <w:ilvl w:val="0"/>
          <w:numId w:val="44"/>
        </w:numPr>
        <w:tabs>
          <w:tab w:val="left" w:pos="709"/>
        </w:tabs>
        <w:ind w:left="709" w:hanging="284"/>
      </w:pPr>
      <w:r w:rsidRPr="0070425B">
        <w:rPr>
          <w:i/>
        </w:rPr>
        <w:t xml:space="preserve">Модуль контроля действий пользователя – </w:t>
      </w:r>
      <w:r w:rsidRPr="0070425B">
        <w:t xml:space="preserve">в зависимости от выбранного пользователем действия вызывает ответную реакцию </w:t>
      </w:r>
      <w:r w:rsidR="00E02367">
        <w:t>Подсистем</w:t>
      </w:r>
      <w:r w:rsidRPr="0070425B">
        <w:t>ы в виде предоставления доступа к соответствующему классу отображения данных с необходимым информационным наполнением.</w:t>
      </w:r>
    </w:p>
    <w:p w14:paraId="5D194C56" w14:textId="39299A2C" w:rsidR="0070425B" w:rsidRPr="0070425B" w:rsidRDefault="0070425B" w:rsidP="00E53698">
      <w:pPr>
        <w:widowControl w:val="0"/>
        <w:numPr>
          <w:ilvl w:val="0"/>
          <w:numId w:val="44"/>
        </w:numPr>
        <w:tabs>
          <w:tab w:val="left" w:pos="709"/>
        </w:tabs>
        <w:ind w:left="709" w:hanging="284"/>
        <w:rPr>
          <w:i/>
        </w:rPr>
      </w:pPr>
      <w:r w:rsidRPr="0070425B">
        <w:rPr>
          <w:i/>
        </w:rPr>
        <w:t xml:space="preserve">Модуль класса отображения данных – </w:t>
      </w:r>
      <w:r w:rsidRPr="0070425B">
        <w:t xml:space="preserve">осуществляет формирование страниц интерфейса </w:t>
      </w:r>
      <w:r w:rsidR="00E02367">
        <w:t>Подсистем</w:t>
      </w:r>
      <w:r w:rsidRPr="0070425B">
        <w:t xml:space="preserve">ы в окне web-браузера с использованием Java-скриптов и технологии AJAX. Модуль обеспечивает информационное наполнение </w:t>
      </w:r>
      <w:r w:rsidRPr="0070425B">
        <w:rPr>
          <w:lang w:val="en-US"/>
        </w:rPr>
        <w:t>web</w:t>
      </w:r>
      <w:r w:rsidRPr="0070425B">
        <w:t xml:space="preserve">-страниц </w:t>
      </w:r>
      <w:r w:rsidR="00E02367">
        <w:t>Подсистем</w:t>
      </w:r>
      <w:r w:rsidRPr="0070425B">
        <w:t xml:space="preserve">ы в зависимости от пользовательского действия. </w:t>
      </w:r>
    </w:p>
    <w:p w14:paraId="2E927974" w14:textId="541ED326" w:rsidR="0070425B" w:rsidRPr="006601BD" w:rsidRDefault="0070425B" w:rsidP="00EE6505">
      <w:pPr>
        <w:pStyle w:val="2"/>
      </w:pPr>
      <w:bookmarkStart w:id="105" w:name="_Toc50563643"/>
      <w:bookmarkStart w:id="106" w:name="_Toc74067913"/>
      <w:bookmarkStart w:id="107" w:name="_Toc74068327"/>
      <w:bookmarkStart w:id="108" w:name="_Toc76049520"/>
      <w:r w:rsidRPr="006601BD">
        <w:t xml:space="preserve">Ролевой состав пользователей </w:t>
      </w:r>
      <w:r w:rsidR="00E02367" w:rsidRPr="006601BD">
        <w:t>Подсистем</w:t>
      </w:r>
      <w:r w:rsidRPr="006601BD">
        <w:t>ы</w:t>
      </w:r>
      <w:bookmarkEnd w:id="105"/>
      <w:bookmarkEnd w:id="106"/>
      <w:bookmarkEnd w:id="107"/>
      <w:bookmarkEnd w:id="108"/>
    </w:p>
    <w:p w14:paraId="444A146F" w14:textId="0A16449D" w:rsidR="0070425B" w:rsidRPr="0070425B" w:rsidRDefault="0070425B" w:rsidP="00840628">
      <w:pPr>
        <w:widowControl w:val="0"/>
      </w:pPr>
      <w:r w:rsidRPr="0070425B">
        <w:t xml:space="preserve">Пользователи </w:t>
      </w:r>
      <w:r w:rsidR="00E02367">
        <w:t>Подсистем</w:t>
      </w:r>
      <w:r w:rsidRPr="0070425B">
        <w:t>ы делятся на две группы:</w:t>
      </w:r>
    </w:p>
    <w:p w14:paraId="68FEB020" w14:textId="397F8E79" w:rsidR="0070425B" w:rsidRPr="0070425B" w:rsidRDefault="0070425B" w:rsidP="00E53698">
      <w:pPr>
        <w:widowControl w:val="0"/>
        <w:numPr>
          <w:ilvl w:val="0"/>
          <w:numId w:val="34"/>
        </w:numPr>
        <w:ind w:hanging="357"/>
        <w:rPr>
          <w:szCs w:val="24"/>
        </w:rPr>
      </w:pPr>
      <w:r w:rsidRPr="0070425B">
        <w:rPr>
          <w:szCs w:val="24"/>
        </w:rPr>
        <w:t xml:space="preserve">Пользователи внешнего контура </w:t>
      </w:r>
      <w:r w:rsidR="00E02367">
        <w:rPr>
          <w:szCs w:val="24"/>
        </w:rPr>
        <w:t>Подсистем</w:t>
      </w:r>
      <w:r w:rsidRPr="0070425B">
        <w:rPr>
          <w:szCs w:val="24"/>
        </w:rPr>
        <w:t>ы (далее – внешние пользователи).</w:t>
      </w:r>
    </w:p>
    <w:p w14:paraId="0DB7B89C" w14:textId="59C6DABF" w:rsidR="0070425B" w:rsidRPr="0070425B" w:rsidRDefault="0070425B" w:rsidP="00E53698">
      <w:pPr>
        <w:widowControl w:val="0"/>
        <w:numPr>
          <w:ilvl w:val="0"/>
          <w:numId w:val="34"/>
        </w:numPr>
        <w:ind w:hanging="357"/>
        <w:rPr>
          <w:szCs w:val="24"/>
        </w:rPr>
      </w:pPr>
      <w:r w:rsidRPr="0070425B">
        <w:rPr>
          <w:szCs w:val="24"/>
        </w:rPr>
        <w:t xml:space="preserve">Пользователи основного контура </w:t>
      </w:r>
      <w:r w:rsidR="00E02367">
        <w:rPr>
          <w:szCs w:val="24"/>
        </w:rPr>
        <w:t>Подсистем</w:t>
      </w:r>
      <w:r w:rsidRPr="0070425B">
        <w:rPr>
          <w:szCs w:val="24"/>
        </w:rPr>
        <w:t>ы (далее – внутренние пользователи).</w:t>
      </w:r>
    </w:p>
    <w:p w14:paraId="5C31EB3F" w14:textId="74FC8C98" w:rsidR="0070425B" w:rsidRPr="0070425B" w:rsidRDefault="0046549A" w:rsidP="00840628">
      <w:pPr>
        <w:widowControl w:val="0"/>
      </w:pPr>
      <w:r>
        <w:t>Внешними пользователями</w:t>
      </w:r>
      <w:r w:rsidR="0070425B" w:rsidRPr="0070425B">
        <w:t xml:space="preserve"> являются представители </w:t>
      </w:r>
      <w:r w:rsidR="00517BEF">
        <w:t>К</w:t>
      </w:r>
      <w:r w:rsidR="0070425B" w:rsidRPr="0070425B">
        <w:t xml:space="preserve">омпаний, а </w:t>
      </w:r>
      <w:r>
        <w:t>внутренними пользователями</w:t>
      </w:r>
      <w:r w:rsidR="0070425B" w:rsidRPr="0070425B">
        <w:t xml:space="preserve"> </w:t>
      </w:r>
      <w:r w:rsidR="0070425B" w:rsidRPr="0070425B">
        <w:rPr>
          <w:szCs w:val="24"/>
        </w:rPr>
        <w:t xml:space="preserve">– </w:t>
      </w:r>
      <w:r w:rsidR="0070425B" w:rsidRPr="0070425B">
        <w:rPr>
          <w:color w:val="000000"/>
        </w:rPr>
        <w:t xml:space="preserve">сотрудники </w:t>
      </w:r>
      <w:r w:rsidR="00517BEF">
        <w:rPr>
          <w:color w:val="000000"/>
        </w:rPr>
        <w:t>Природнадзора</w:t>
      </w:r>
      <w:r w:rsidR="0070425B" w:rsidRPr="0070425B">
        <w:rPr>
          <w:color w:val="000000"/>
        </w:rPr>
        <w:t xml:space="preserve"> Югры</w:t>
      </w:r>
      <w:r w:rsidR="0070425B" w:rsidRPr="0070425B">
        <w:rPr>
          <w:szCs w:val="24"/>
        </w:rPr>
        <w:t xml:space="preserve">. </w:t>
      </w:r>
    </w:p>
    <w:p w14:paraId="021AC108" w14:textId="33ACF9FF" w:rsidR="0070425B" w:rsidRPr="0070425B" w:rsidRDefault="0070425B" w:rsidP="00840628">
      <w:pPr>
        <w:widowControl w:val="0"/>
      </w:pPr>
      <w:r w:rsidRPr="0070425B">
        <w:t xml:space="preserve">Пользователи основного контура </w:t>
      </w:r>
      <w:r w:rsidR="00E02367">
        <w:t>Подсистем</w:t>
      </w:r>
      <w:r w:rsidRPr="0070425B">
        <w:t xml:space="preserve">ы – это авторизованные пользователи, а пользователи внешнего контура получают доступ к </w:t>
      </w:r>
      <w:r w:rsidR="00E02367">
        <w:t>Подсистем</w:t>
      </w:r>
      <w:r w:rsidRPr="0070425B">
        <w:t>е на основе данных учетной записи, зарегистрированной на портале государственных услуг в соответствии с регламентом информационного взаимодействия Участников с Оператором ЕСИА и Оператором эксплуатации инфраструктуры электронного правительства версии 2.28, 2019 года.</w:t>
      </w:r>
    </w:p>
    <w:p w14:paraId="576C0E05" w14:textId="4469340E" w:rsidR="0070425B" w:rsidRPr="0070425B" w:rsidRDefault="0070425B" w:rsidP="00840628">
      <w:pPr>
        <w:widowControl w:val="0"/>
      </w:pPr>
      <w:r w:rsidRPr="0070425B">
        <w:t xml:space="preserve">Состав информации и функциональных возможностей интерфейса </w:t>
      </w:r>
      <w:r w:rsidR="00E02367">
        <w:t>Подсистем</w:t>
      </w:r>
      <w:r w:rsidRPr="0070425B">
        <w:t xml:space="preserve">ы, доступных пользователям внешнего и основного контуров </w:t>
      </w:r>
      <w:r w:rsidR="00E02367">
        <w:t>Подсистем</w:t>
      </w:r>
      <w:r w:rsidRPr="0070425B">
        <w:t xml:space="preserve">ы, определяется правами соответствующей роли в </w:t>
      </w:r>
      <w:r w:rsidR="00E02367">
        <w:t>Подсистем</w:t>
      </w:r>
      <w:r w:rsidRPr="0070425B">
        <w:t>е, назначаемой пользователю.</w:t>
      </w:r>
    </w:p>
    <w:p w14:paraId="6762C5E9" w14:textId="530430BD" w:rsidR="0070425B" w:rsidRPr="0070425B" w:rsidRDefault="0070425B" w:rsidP="00840628">
      <w:pPr>
        <w:widowControl w:val="0"/>
      </w:pPr>
      <w:r w:rsidRPr="0070425B">
        <w:t xml:space="preserve">В </w:t>
      </w:r>
      <w:r w:rsidR="00E02367">
        <w:t>Подсистем</w:t>
      </w:r>
      <w:r w:rsidRPr="0070425B">
        <w:t>е проектируются следующие роли:</w:t>
      </w:r>
    </w:p>
    <w:tbl>
      <w:tblPr>
        <w:tblStyle w:val="54"/>
        <w:tblW w:w="9351" w:type="dxa"/>
        <w:tblLook w:val="04A0" w:firstRow="1" w:lastRow="0" w:firstColumn="1" w:lastColumn="0" w:noHBand="0" w:noVBand="1"/>
      </w:tblPr>
      <w:tblGrid>
        <w:gridCol w:w="2263"/>
        <w:gridCol w:w="7088"/>
      </w:tblGrid>
      <w:tr w:rsidR="0070425B" w:rsidRPr="0070425B" w14:paraId="2DC7F28A" w14:textId="77777777" w:rsidTr="00D97150">
        <w:trPr>
          <w:tblHeader/>
        </w:trPr>
        <w:tc>
          <w:tcPr>
            <w:tcW w:w="2263" w:type="dxa"/>
            <w:vAlign w:val="center"/>
          </w:tcPr>
          <w:p w14:paraId="534F624C" w14:textId="77777777" w:rsidR="0070425B" w:rsidRPr="0070425B" w:rsidRDefault="0070425B" w:rsidP="00840628">
            <w:pPr>
              <w:widowControl w:val="0"/>
              <w:ind w:firstLine="0"/>
              <w:jc w:val="center"/>
            </w:pPr>
            <w:r w:rsidRPr="0070425B">
              <w:rPr>
                <w:b/>
                <w:sz w:val="20"/>
              </w:rPr>
              <w:t>Наименование Роли</w:t>
            </w:r>
          </w:p>
        </w:tc>
        <w:tc>
          <w:tcPr>
            <w:tcW w:w="7088" w:type="dxa"/>
            <w:vAlign w:val="center"/>
          </w:tcPr>
          <w:p w14:paraId="277AD19B" w14:textId="77777777" w:rsidR="0070425B" w:rsidRPr="0070425B" w:rsidRDefault="0070425B" w:rsidP="00840628">
            <w:pPr>
              <w:widowControl w:val="0"/>
              <w:ind w:firstLine="0"/>
              <w:jc w:val="center"/>
            </w:pPr>
            <w:r w:rsidRPr="0070425B">
              <w:rPr>
                <w:b/>
                <w:sz w:val="20"/>
              </w:rPr>
              <w:t>Права доступа</w:t>
            </w:r>
          </w:p>
        </w:tc>
      </w:tr>
      <w:tr w:rsidR="0070425B" w:rsidRPr="0070425B" w14:paraId="0A6DD909" w14:textId="77777777" w:rsidTr="00D97150">
        <w:tc>
          <w:tcPr>
            <w:tcW w:w="9351" w:type="dxa"/>
            <w:gridSpan w:val="2"/>
            <w:vAlign w:val="center"/>
          </w:tcPr>
          <w:p w14:paraId="6AB059B1" w14:textId="2BA168D0" w:rsidR="0070425B" w:rsidRPr="0070425B" w:rsidRDefault="0070425B" w:rsidP="00840628">
            <w:pPr>
              <w:widowControl w:val="0"/>
              <w:spacing w:before="40" w:after="40"/>
              <w:ind w:firstLine="0"/>
              <w:rPr>
                <w:sz w:val="22"/>
                <w:szCs w:val="22"/>
              </w:rPr>
            </w:pPr>
            <w:r w:rsidRPr="0070425B">
              <w:rPr>
                <w:i/>
                <w:sz w:val="22"/>
                <w:szCs w:val="22"/>
              </w:rPr>
              <w:t xml:space="preserve">Внешний контур </w:t>
            </w:r>
            <w:r w:rsidR="00E02367">
              <w:rPr>
                <w:i/>
                <w:sz w:val="22"/>
                <w:szCs w:val="22"/>
              </w:rPr>
              <w:t>Подсистем</w:t>
            </w:r>
            <w:r w:rsidRPr="0070425B">
              <w:rPr>
                <w:i/>
                <w:sz w:val="22"/>
                <w:szCs w:val="22"/>
              </w:rPr>
              <w:t>ы</w:t>
            </w:r>
          </w:p>
        </w:tc>
      </w:tr>
      <w:tr w:rsidR="0070425B" w:rsidRPr="0070425B" w14:paraId="582AB386" w14:textId="77777777" w:rsidTr="00D97150">
        <w:tc>
          <w:tcPr>
            <w:tcW w:w="2263" w:type="dxa"/>
          </w:tcPr>
          <w:p w14:paraId="332BD9CE" w14:textId="77777777" w:rsidR="0070425B" w:rsidRPr="0070425B" w:rsidRDefault="0070425B" w:rsidP="00840628">
            <w:pPr>
              <w:widowControl w:val="0"/>
              <w:spacing w:before="40" w:after="40"/>
              <w:ind w:firstLine="0"/>
              <w:rPr>
                <w:sz w:val="22"/>
                <w:szCs w:val="22"/>
              </w:rPr>
            </w:pPr>
            <w:r w:rsidRPr="0070425B">
              <w:rPr>
                <w:sz w:val="22"/>
                <w:szCs w:val="22"/>
              </w:rPr>
              <w:t xml:space="preserve">Заявитель </w:t>
            </w:r>
          </w:p>
        </w:tc>
        <w:tc>
          <w:tcPr>
            <w:tcW w:w="7088" w:type="dxa"/>
          </w:tcPr>
          <w:p w14:paraId="344F7BC5" w14:textId="77777777" w:rsidR="0070425B" w:rsidRPr="0070425B" w:rsidRDefault="0070425B" w:rsidP="00840628">
            <w:pPr>
              <w:widowControl w:val="0"/>
              <w:spacing w:before="40" w:after="40"/>
              <w:ind w:left="170" w:firstLine="0"/>
              <w:jc w:val="left"/>
              <w:rPr>
                <w:sz w:val="22"/>
                <w:szCs w:val="22"/>
              </w:rPr>
            </w:pPr>
            <w:r w:rsidRPr="0070425B">
              <w:rPr>
                <w:sz w:val="22"/>
                <w:szCs w:val="22"/>
              </w:rPr>
              <w:t>Пользователю доступно:</w:t>
            </w:r>
          </w:p>
          <w:p w14:paraId="684BF66D" w14:textId="77777777" w:rsidR="0070425B" w:rsidRPr="0070425B" w:rsidRDefault="0070425B" w:rsidP="00E53698">
            <w:pPr>
              <w:widowControl w:val="0"/>
              <w:numPr>
                <w:ilvl w:val="0"/>
                <w:numId w:val="35"/>
              </w:numPr>
              <w:spacing w:before="40" w:after="40"/>
              <w:ind w:left="466" w:hanging="283"/>
              <w:rPr>
                <w:sz w:val="22"/>
                <w:szCs w:val="22"/>
              </w:rPr>
            </w:pPr>
            <w:r w:rsidRPr="0070425B">
              <w:rPr>
                <w:sz w:val="22"/>
                <w:szCs w:val="22"/>
              </w:rPr>
              <w:t xml:space="preserve">заполнение электронной формы с возможностью прикрепления к заявлению файлов с картографическими материалами; </w:t>
            </w:r>
          </w:p>
          <w:p w14:paraId="4539A6D6" w14:textId="77777777" w:rsidR="0070425B" w:rsidRPr="0070425B" w:rsidRDefault="0070425B" w:rsidP="00E53698">
            <w:pPr>
              <w:widowControl w:val="0"/>
              <w:numPr>
                <w:ilvl w:val="0"/>
                <w:numId w:val="35"/>
              </w:numPr>
              <w:spacing w:before="40" w:after="40"/>
              <w:ind w:left="466" w:hanging="283"/>
              <w:rPr>
                <w:sz w:val="22"/>
                <w:szCs w:val="22"/>
              </w:rPr>
            </w:pPr>
            <w:r w:rsidRPr="0070425B">
              <w:rPr>
                <w:sz w:val="22"/>
                <w:szCs w:val="22"/>
              </w:rPr>
              <w:t>подписание заявления ЭП;</w:t>
            </w:r>
          </w:p>
          <w:p w14:paraId="4FC24784" w14:textId="77777777" w:rsidR="0070425B" w:rsidRPr="0070425B" w:rsidRDefault="0070425B" w:rsidP="00E53698">
            <w:pPr>
              <w:widowControl w:val="0"/>
              <w:numPr>
                <w:ilvl w:val="0"/>
                <w:numId w:val="35"/>
              </w:numPr>
              <w:spacing w:before="40" w:after="40"/>
              <w:ind w:left="466" w:hanging="283"/>
              <w:rPr>
                <w:sz w:val="22"/>
                <w:szCs w:val="22"/>
              </w:rPr>
            </w:pPr>
            <w:r w:rsidRPr="0070425B">
              <w:rPr>
                <w:sz w:val="22"/>
                <w:szCs w:val="22"/>
              </w:rPr>
              <w:t>отслеживание текущего статуса рассмотрения заявления;</w:t>
            </w:r>
          </w:p>
          <w:p w14:paraId="6B3E82BE" w14:textId="77777777" w:rsidR="0070425B" w:rsidRPr="0070425B" w:rsidRDefault="0070425B" w:rsidP="00E53698">
            <w:pPr>
              <w:widowControl w:val="0"/>
              <w:numPr>
                <w:ilvl w:val="0"/>
                <w:numId w:val="35"/>
              </w:numPr>
              <w:spacing w:before="40" w:after="40"/>
              <w:ind w:left="466" w:hanging="283"/>
              <w:rPr>
                <w:sz w:val="22"/>
                <w:szCs w:val="22"/>
              </w:rPr>
            </w:pPr>
            <w:r w:rsidRPr="0070425B">
              <w:rPr>
                <w:sz w:val="22"/>
                <w:szCs w:val="22"/>
              </w:rPr>
              <w:t>получение результата рассмотрения заявления в электронном виде</w:t>
            </w:r>
          </w:p>
        </w:tc>
      </w:tr>
      <w:tr w:rsidR="0070425B" w:rsidRPr="0070425B" w14:paraId="290F9ED9" w14:textId="77777777" w:rsidTr="00D97150">
        <w:trPr>
          <w:cantSplit/>
          <w:tblHeader/>
        </w:trPr>
        <w:tc>
          <w:tcPr>
            <w:tcW w:w="9351" w:type="dxa"/>
            <w:gridSpan w:val="2"/>
          </w:tcPr>
          <w:p w14:paraId="7936094C" w14:textId="01BA6F60" w:rsidR="0070425B" w:rsidRPr="0070425B" w:rsidRDefault="0070425B" w:rsidP="00840628">
            <w:pPr>
              <w:widowControl w:val="0"/>
              <w:spacing w:before="40" w:after="40"/>
              <w:ind w:left="170" w:hanging="170"/>
              <w:jc w:val="left"/>
              <w:rPr>
                <w:i/>
                <w:sz w:val="22"/>
                <w:szCs w:val="22"/>
              </w:rPr>
            </w:pPr>
            <w:r w:rsidRPr="0070425B">
              <w:rPr>
                <w:i/>
                <w:sz w:val="22"/>
                <w:szCs w:val="22"/>
              </w:rPr>
              <w:t xml:space="preserve">Основной контур </w:t>
            </w:r>
            <w:r w:rsidR="00E02367">
              <w:rPr>
                <w:i/>
                <w:sz w:val="22"/>
                <w:szCs w:val="22"/>
              </w:rPr>
              <w:t>Подсистем</w:t>
            </w:r>
            <w:r w:rsidRPr="0070425B">
              <w:rPr>
                <w:i/>
                <w:sz w:val="22"/>
                <w:szCs w:val="22"/>
              </w:rPr>
              <w:t>ы</w:t>
            </w:r>
          </w:p>
        </w:tc>
      </w:tr>
      <w:tr w:rsidR="0070425B" w:rsidRPr="0070425B" w14:paraId="551DBD2C" w14:textId="77777777" w:rsidTr="00D97150">
        <w:trPr>
          <w:tblHeader/>
        </w:trPr>
        <w:tc>
          <w:tcPr>
            <w:tcW w:w="2263" w:type="dxa"/>
          </w:tcPr>
          <w:p w14:paraId="574DB695" w14:textId="5EAE509D" w:rsidR="0070425B" w:rsidRPr="0070425B" w:rsidRDefault="0019796D" w:rsidP="00840628">
            <w:pPr>
              <w:widowControl w:val="0"/>
              <w:spacing w:before="40" w:after="40"/>
              <w:ind w:firstLine="0"/>
              <w:jc w:val="left"/>
              <w:rPr>
                <w:sz w:val="22"/>
                <w:szCs w:val="22"/>
              </w:rPr>
            </w:pPr>
            <w:r>
              <w:rPr>
                <w:sz w:val="22"/>
                <w:szCs w:val="22"/>
              </w:rPr>
              <w:t>Оператор</w:t>
            </w:r>
          </w:p>
        </w:tc>
        <w:tc>
          <w:tcPr>
            <w:tcW w:w="7088" w:type="dxa"/>
          </w:tcPr>
          <w:p w14:paraId="33D989DF" w14:textId="54CD6DA3" w:rsidR="00D23175" w:rsidRPr="0070425B" w:rsidRDefault="0070425B" w:rsidP="00D23175">
            <w:pPr>
              <w:widowControl w:val="0"/>
              <w:spacing w:before="20" w:after="20"/>
              <w:ind w:left="170" w:firstLine="0"/>
              <w:jc w:val="left"/>
              <w:rPr>
                <w:sz w:val="22"/>
                <w:szCs w:val="22"/>
              </w:rPr>
            </w:pPr>
            <w:r w:rsidRPr="0070425B">
              <w:rPr>
                <w:sz w:val="22"/>
                <w:szCs w:val="22"/>
              </w:rPr>
              <w:t>Пользователю доступно:</w:t>
            </w:r>
          </w:p>
          <w:p w14:paraId="4C15A209" w14:textId="36ABED47" w:rsidR="00E75E13" w:rsidRDefault="00517BEF" w:rsidP="00E75E13">
            <w:pPr>
              <w:widowControl w:val="0"/>
              <w:numPr>
                <w:ilvl w:val="0"/>
                <w:numId w:val="35"/>
              </w:numPr>
              <w:spacing w:before="20" w:after="20"/>
              <w:ind w:left="466" w:hanging="283"/>
              <w:rPr>
                <w:sz w:val="22"/>
                <w:szCs w:val="22"/>
              </w:rPr>
            </w:pPr>
            <w:r>
              <w:rPr>
                <w:sz w:val="22"/>
                <w:szCs w:val="22"/>
              </w:rPr>
              <w:t xml:space="preserve">поиск </w:t>
            </w:r>
            <w:r w:rsidR="00EE6505">
              <w:rPr>
                <w:sz w:val="22"/>
                <w:szCs w:val="22"/>
              </w:rPr>
              <w:t xml:space="preserve">и </w:t>
            </w:r>
            <w:r>
              <w:rPr>
                <w:sz w:val="22"/>
                <w:szCs w:val="22"/>
              </w:rPr>
              <w:t xml:space="preserve">просмотр информации по </w:t>
            </w:r>
            <w:r w:rsidR="009F1CDB">
              <w:rPr>
                <w:sz w:val="22"/>
                <w:szCs w:val="22"/>
              </w:rPr>
              <w:t>реестр</w:t>
            </w:r>
            <w:r>
              <w:rPr>
                <w:sz w:val="22"/>
                <w:szCs w:val="22"/>
              </w:rPr>
              <w:t>ам</w:t>
            </w:r>
            <w:r w:rsidR="00EE6505">
              <w:rPr>
                <w:sz w:val="22"/>
                <w:szCs w:val="22"/>
              </w:rPr>
              <w:t>;</w:t>
            </w:r>
          </w:p>
          <w:p w14:paraId="7ECC7FB1" w14:textId="4B03D895" w:rsidR="00B3310B" w:rsidRPr="00B3310B" w:rsidRDefault="00E75E13" w:rsidP="00B3310B">
            <w:pPr>
              <w:widowControl w:val="0"/>
              <w:numPr>
                <w:ilvl w:val="0"/>
                <w:numId w:val="35"/>
              </w:numPr>
              <w:spacing w:before="20" w:after="20"/>
              <w:ind w:left="466" w:hanging="283"/>
              <w:rPr>
                <w:sz w:val="22"/>
                <w:szCs w:val="22"/>
              </w:rPr>
            </w:pPr>
            <w:r w:rsidRPr="00E75E13">
              <w:rPr>
                <w:sz w:val="22"/>
                <w:szCs w:val="22"/>
              </w:rPr>
              <w:t>подд</w:t>
            </w:r>
            <w:r>
              <w:rPr>
                <w:sz w:val="22"/>
                <w:szCs w:val="22"/>
              </w:rPr>
              <w:t>ержание в актуальном состоянии реестров</w:t>
            </w:r>
            <w:r w:rsidR="00EE6505">
              <w:rPr>
                <w:sz w:val="22"/>
                <w:szCs w:val="22"/>
              </w:rPr>
              <w:t>;</w:t>
            </w:r>
          </w:p>
          <w:p w14:paraId="5FECC2C9" w14:textId="3637B31B" w:rsidR="0070425B" w:rsidRDefault="0070425B" w:rsidP="00E53698">
            <w:pPr>
              <w:widowControl w:val="0"/>
              <w:numPr>
                <w:ilvl w:val="0"/>
                <w:numId w:val="35"/>
              </w:numPr>
              <w:spacing w:before="20" w:after="20"/>
              <w:ind w:left="466" w:hanging="283"/>
              <w:rPr>
                <w:sz w:val="22"/>
                <w:szCs w:val="22"/>
              </w:rPr>
            </w:pPr>
            <w:r w:rsidRPr="0070425B">
              <w:rPr>
                <w:sz w:val="22"/>
                <w:szCs w:val="22"/>
              </w:rPr>
              <w:t>формирование статистической отчетности относительно поданных и обработанных заявлений за определенный период</w:t>
            </w:r>
            <w:r w:rsidR="00EE6505">
              <w:rPr>
                <w:sz w:val="22"/>
                <w:szCs w:val="22"/>
              </w:rPr>
              <w:t>;</w:t>
            </w:r>
          </w:p>
          <w:p w14:paraId="75D5421D" w14:textId="6B939DB9" w:rsidR="00557B4A" w:rsidRDefault="00BD3E93" w:rsidP="00B4131C">
            <w:pPr>
              <w:widowControl w:val="0"/>
              <w:numPr>
                <w:ilvl w:val="0"/>
                <w:numId w:val="35"/>
              </w:numPr>
              <w:spacing w:before="20" w:after="20"/>
              <w:ind w:left="466" w:hanging="283"/>
              <w:rPr>
                <w:sz w:val="22"/>
                <w:szCs w:val="22"/>
              </w:rPr>
            </w:pPr>
            <w:r>
              <w:rPr>
                <w:sz w:val="22"/>
                <w:szCs w:val="22"/>
              </w:rPr>
              <w:t xml:space="preserve">поиск </w:t>
            </w:r>
            <w:r w:rsidR="00EE6505">
              <w:rPr>
                <w:sz w:val="22"/>
                <w:szCs w:val="22"/>
              </w:rPr>
              <w:t xml:space="preserve">и </w:t>
            </w:r>
            <w:r>
              <w:rPr>
                <w:sz w:val="22"/>
                <w:szCs w:val="22"/>
              </w:rPr>
              <w:t>просмотр информации по с</w:t>
            </w:r>
            <w:r w:rsidRPr="00BD3E93">
              <w:rPr>
                <w:sz w:val="22"/>
                <w:szCs w:val="22"/>
              </w:rPr>
              <w:t>водному слою всех объектов интереса для оценки их географического распределения и планирования КНД</w:t>
            </w:r>
            <w:r w:rsidR="00EE6505">
              <w:rPr>
                <w:sz w:val="22"/>
                <w:szCs w:val="22"/>
              </w:rPr>
              <w:t>;</w:t>
            </w:r>
          </w:p>
          <w:p w14:paraId="437AB27A" w14:textId="7ABA6CE3" w:rsidR="00AD313A" w:rsidRPr="00B4131C" w:rsidRDefault="00557B4A" w:rsidP="00557B4A">
            <w:pPr>
              <w:widowControl w:val="0"/>
              <w:numPr>
                <w:ilvl w:val="0"/>
                <w:numId w:val="35"/>
              </w:numPr>
              <w:spacing w:before="20" w:after="20"/>
              <w:ind w:left="466" w:hanging="283"/>
              <w:rPr>
                <w:sz w:val="22"/>
                <w:szCs w:val="22"/>
              </w:rPr>
            </w:pPr>
            <w:r>
              <w:rPr>
                <w:sz w:val="22"/>
                <w:szCs w:val="22"/>
              </w:rPr>
              <w:t>выбор лица, ответственного за предоставление информации по услуге</w:t>
            </w:r>
          </w:p>
        </w:tc>
      </w:tr>
    </w:tbl>
    <w:p w14:paraId="70EF2C6E" w14:textId="579FEE85" w:rsidR="0070425B" w:rsidRPr="006601BD" w:rsidRDefault="0070425B" w:rsidP="00EE6505">
      <w:pPr>
        <w:pStyle w:val="2"/>
      </w:pPr>
      <w:bookmarkStart w:id="109" w:name="_Toc50563644"/>
      <w:bookmarkStart w:id="110" w:name="_Toc74067914"/>
      <w:bookmarkStart w:id="111" w:name="_Toc74068328"/>
      <w:bookmarkStart w:id="112" w:name="_Toc76049521"/>
      <w:r w:rsidRPr="006601BD">
        <w:t xml:space="preserve">Состав функций </w:t>
      </w:r>
      <w:r w:rsidR="00E02367" w:rsidRPr="006601BD">
        <w:t>Подсистем</w:t>
      </w:r>
      <w:r w:rsidRPr="006601BD">
        <w:t xml:space="preserve">ы </w:t>
      </w:r>
      <w:r w:rsidR="00660756" w:rsidRPr="006601BD">
        <w:t>«Заявления»</w:t>
      </w:r>
      <w:bookmarkEnd w:id="109"/>
      <w:bookmarkEnd w:id="110"/>
      <w:bookmarkEnd w:id="111"/>
      <w:bookmarkEnd w:id="112"/>
    </w:p>
    <w:p w14:paraId="228863EF" w14:textId="489C4094" w:rsidR="0070425B" w:rsidRPr="0070425B" w:rsidRDefault="0070425B" w:rsidP="00840628">
      <w:pPr>
        <w:widowControl w:val="0"/>
      </w:pPr>
      <w:r w:rsidRPr="0070425B">
        <w:t xml:space="preserve">Каждый контур </w:t>
      </w:r>
      <w:r w:rsidR="00E02367">
        <w:t>Подсистем</w:t>
      </w:r>
      <w:r w:rsidRPr="0070425B">
        <w:t>ы содержит следующие разделы, которые доступны пользователю в зависимости от его прав доступа:</w:t>
      </w:r>
    </w:p>
    <w:tbl>
      <w:tblPr>
        <w:tblStyle w:val="54"/>
        <w:tblW w:w="9351" w:type="dxa"/>
        <w:tblLayout w:type="fixed"/>
        <w:tblLook w:val="04A0" w:firstRow="1" w:lastRow="0" w:firstColumn="1" w:lastColumn="0" w:noHBand="0" w:noVBand="1"/>
      </w:tblPr>
      <w:tblGrid>
        <w:gridCol w:w="4673"/>
        <w:gridCol w:w="4678"/>
      </w:tblGrid>
      <w:tr w:rsidR="0070425B" w:rsidRPr="0070425B" w14:paraId="17203791" w14:textId="77777777" w:rsidTr="00D97150">
        <w:trPr>
          <w:tblHeader/>
        </w:trPr>
        <w:tc>
          <w:tcPr>
            <w:tcW w:w="4673" w:type="dxa"/>
          </w:tcPr>
          <w:p w14:paraId="656E97EC" w14:textId="4A317BD2" w:rsidR="0070425B" w:rsidRPr="0070425B" w:rsidRDefault="0070425B" w:rsidP="00840628">
            <w:pPr>
              <w:widowControl w:val="0"/>
              <w:spacing w:before="40" w:after="40"/>
              <w:ind w:firstLine="0"/>
              <w:jc w:val="center"/>
              <w:rPr>
                <w:b/>
                <w:sz w:val="20"/>
              </w:rPr>
            </w:pPr>
            <w:r w:rsidRPr="0070425B">
              <w:rPr>
                <w:b/>
                <w:sz w:val="20"/>
              </w:rPr>
              <w:t xml:space="preserve">Разделы интерфейса Внешнего контура </w:t>
            </w:r>
            <w:r w:rsidR="00E02367">
              <w:rPr>
                <w:b/>
                <w:sz w:val="20"/>
              </w:rPr>
              <w:t>Подсистем</w:t>
            </w:r>
            <w:r w:rsidRPr="0070425B">
              <w:rPr>
                <w:b/>
                <w:sz w:val="20"/>
              </w:rPr>
              <w:t>ы</w:t>
            </w:r>
          </w:p>
        </w:tc>
        <w:tc>
          <w:tcPr>
            <w:tcW w:w="4678" w:type="dxa"/>
          </w:tcPr>
          <w:p w14:paraId="5EC7193E" w14:textId="1E788436" w:rsidR="0070425B" w:rsidRPr="0070425B" w:rsidRDefault="0070425B" w:rsidP="00840628">
            <w:pPr>
              <w:widowControl w:val="0"/>
              <w:spacing w:before="40" w:after="40"/>
              <w:ind w:firstLine="0"/>
              <w:jc w:val="center"/>
              <w:rPr>
                <w:b/>
                <w:sz w:val="20"/>
              </w:rPr>
            </w:pPr>
            <w:r w:rsidRPr="0070425B">
              <w:rPr>
                <w:b/>
                <w:sz w:val="20"/>
              </w:rPr>
              <w:t xml:space="preserve">Разделы интерфейса Основного контура </w:t>
            </w:r>
            <w:r w:rsidR="00E02367">
              <w:rPr>
                <w:b/>
                <w:sz w:val="20"/>
              </w:rPr>
              <w:t>Подсистем</w:t>
            </w:r>
            <w:r w:rsidRPr="0070425B">
              <w:rPr>
                <w:b/>
                <w:sz w:val="20"/>
              </w:rPr>
              <w:t>ы</w:t>
            </w:r>
          </w:p>
        </w:tc>
      </w:tr>
      <w:tr w:rsidR="0070425B" w:rsidRPr="0070425B" w14:paraId="0F3955BF" w14:textId="77777777" w:rsidTr="00D97150">
        <w:trPr>
          <w:trHeight w:val="151"/>
        </w:trPr>
        <w:tc>
          <w:tcPr>
            <w:tcW w:w="4673" w:type="dxa"/>
          </w:tcPr>
          <w:p w14:paraId="5B64E1A3" w14:textId="2AB53A95" w:rsidR="006601BD" w:rsidRDefault="006601BD" w:rsidP="00E53698">
            <w:pPr>
              <w:widowControl w:val="0"/>
              <w:numPr>
                <w:ilvl w:val="0"/>
                <w:numId w:val="36"/>
              </w:numPr>
              <w:tabs>
                <w:tab w:val="left" w:pos="426"/>
              </w:tabs>
              <w:spacing w:before="60" w:after="60"/>
              <w:jc w:val="left"/>
              <w:rPr>
                <w:sz w:val="22"/>
                <w:szCs w:val="22"/>
                <w:lang w:eastAsia="en-US"/>
              </w:rPr>
            </w:pPr>
            <w:r>
              <w:rPr>
                <w:sz w:val="22"/>
                <w:szCs w:val="22"/>
                <w:lang w:eastAsia="en-US"/>
              </w:rPr>
              <w:t>Каталог услуг</w:t>
            </w:r>
          </w:p>
          <w:p w14:paraId="0F445285" w14:textId="058506DC" w:rsidR="0070425B" w:rsidRPr="0070425B" w:rsidRDefault="0070425B" w:rsidP="00E53698">
            <w:pPr>
              <w:widowControl w:val="0"/>
              <w:numPr>
                <w:ilvl w:val="0"/>
                <w:numId w:val="36"/>
              </w:numPr>
              <w:tabs>
                <w:tab w:val="left" w:pos="426"/>
              </w:tabs>
              <w:spacing w:before="60" w:after="60"/>
              <w:jc w:val="left"/>
              <w:rPr>
                <w:sz w:val="22"/>
                <w:szCs w:val="22"/>
                <w:lang w:eastAsia="en-US"/>
              </w:rPr>
            </w:pPr>
            <w:r w:rsidRPr="0070425B">
              <w:rPr>
                <w:sz w:val="22"/>
                <w:szCs w:val="22"/>
                <w:lang w:eastAsia="en-US"/>
              </w:rPr>
              <w:t>Мой кабинет</w:t>
            </w:r>
          </w:p>
          <w:p w14:paraId="4B1E7D8D" w14:textId="77777777" w:rsidR="0070425B" w:rsidRPr="0070425B" w:rsidRDefault="0070425B" w:rsidP="00E53698">
            <w:pPr>
              <w:widowControl w:val="0"/>
              <w:numPr>
                <w:ilvl w:val="1"/>
                <w:numId w:val="36"/>
              </w:numPr>
              <w:spacing w:before="0" w:after="40"/>
              <w:jc w:val="left"/>
              <w:rPr>
                <w:sz w:val="22"/>
                <w:szCs w:val="22"/>
                <w:lang w:eastAsia="en-US"/>
              </w:rPr>
            </w:pPr>
            <w:r w:rsidRPr="0070425B">
              <w:rPr>
                <w:sz w:val="22"/>
                <w:szCs w:val="22"/>
                <w:lang w:eastAsia="en-US"/>
              </w:rPr>
              <w:t>Заявления</w:t>
            </w:r>
          </w:p>
          <w:p w14:paraId="40F11659" w14:textId="77777777" w:rsidR="0070425B" w:rsidRPr="0070425B" w:rsidRDefault="0070425B" w:rsidP="00E53698">
            <w:pPr>
              <w:widowControl w:val="0"/>
              <w:numPr>
                <w:ilvl w:val="1"/>
                <w:numId w:val="36"/>
              </w:numPr>
              <w:spacing w:before="0" w:after="40"/>
              <w:jc w:val="left"/>
              <w:rPr>
                <w:sz w:val="22"/>
                <w:szCs w:val="22"/>
                <w:lang w:eastAsia="en-US"/>
              </w:rPr>
            </w:pPr>
            <w:r w:rsidRPr="0070425B">
              <w:rPr>
                <w:sz w:val="22"/>
                <w:szCs w:val="22"/>
                <w:lang w:eastAsia="en-US"/>
              </w:rPr>
              <w:t>Уведомления</w:t>
            </w:r>
          </w:p>
          <w:p w14:paraId="3B561E9F" w14:textId="77777777" w:rsidR="0070425B" w:rsidRPr="0070425B" w:rsidRDefault="0070425B" w:rsidP="00E53698">
            <w:pPr>
              <w:widowControl w:val="0"/>
              <w:numPr>
                <w:ilvl w:val="0"/>
                <w:numId w:val="36"/>
              </w:numPr>
              <w:tabs>
                <w:tab w:val="left" w:pos="426"/>
              </w:tabs>
              <w:spacing w:before="60" w:after="60"/>
              <w:jc w:val="left"/>
              <w:rPr>
                <w:sz w:val="22"/>
                <w:szCs w:val="22"/>
                <w:lang w:eastAsia="en-US"/>
              </w:rPr>
            </w:pPr>
            <w:r w:rsidRPr="0070425B">
              <w:rPr>
                <w:sz w:val="22"/>
                <w:szCs w:val="22"/>
                <w:lang w:eastAsia="en-US"/>
              </w:rPr>
              <w:t>Учетная запись</w:t>
            </w:r>
          </w:p>
        </w:tc>
        <w:tc>
          <w:tcPr>
            <w:tcW w:w="4678" w:type="dxa"/>
          </w:tcPr>
          <w:p w14:paraId="71E198B1" w14:textId="77777777" w:rsidR="0070425B" w:rsidRPr="0070425B" w:rsidRDefault="0070425B" w:rsidP="00E53698">
            <w:pPr>
              <w:widowControl w:val="0"/>
              <w:numPr>
                <w:ilvl w:val="0"/>
                <w:numId w:val="38"/>
              </w:numPr>
              <w:tabs>
                <w:tab w:val="left" w:pos="426"/>
              </w:tabs>
              <w:spacing w:before="20" w:after="20"/>
              <w:jc w:val="left"/>
              <w:rPr>
                <w:sz w:val="22"/>
                <w:szCs w:val="22"/>
                <w:lang w:eastAsia="en-US"/>
              </w:rPr>
            </w:pPr>
            <w:r w:rsidRPr="0070425B">
              <w:rPr>
                <w:sz w:val="22"/>
                <w:szCs w:val="22"/>
                <w:lang w:eastAsia="en-US"/>
              </w:rPr>
              <w:t>Каталог услуг</w:t>
            </w:r>
          </w:p>
          <w:p w14:paraId="76ABC3D2" w14:textId="77777777" w:rsidR="0070425B" w:rsidRPr="0070425B" w:rsidRDefault="0070425B" w:rsidP="00E53698">
            <w:pPr>
              <w:widowControl w:val="0"/>
              <w:numPr>
                <w:ilvl w:val="0"/>
                <w:numId w:val="38"/>
              </w:numPr>
              <w:tabs>
                <w:tab w:val="left" w:pos="426"/>
              </w:tabs>
              <w:spacing w:before="20" w:after="20"/>
              <w:jc w:val="left"/>
              <w:rPr>
                <w:sz w:val="22"/>
                <w:szCs w:val="22"/>
                <w:lang w:eastAsia="en-US"/>
              </w:rPr>
            </w:pPr>
            <w:r w:rsidRPr="0070425B">
              <w:rPr>
                <w:sz w:val="22"/>
                <w:szCs w:val="22"/>
                <w:lang w:eastAsia="en-US"/>
              </w:rPr>
              <w:t>Мой кабинет:</w:t>
            </w:r>
          </w:p>
          <w:p w14:paraId="4F155124" w14:textId="2D35CDE4" w:rsidR="00557B4A" w:rsidRDefault="0070425B" w:rsidP="00557B4A">
            <w:pPr>
              <w:widowControl w:val="0"/>
              <w:numPr>
                <w:ilvl w:val="1"/>
                <w:numId w:val="38"/>
              </w:numPr>
              <w:spacing w:before="20" w:after="20"/>
              <w:jc w:val="left"/>
              <w:rPr>
                <w:sz w:val="22"/>
                <w:szCs w:val="22"/>
                <w:lang w:eastAsia="en-US"/>
              </w:rPr>
            </w:pPr>
            <w:r w:rsidRPr="0070425B">
              <w:rPr>
                <w:sz w:val="22"/>
                <w:szCs w:val="22"/>
                <w:lang w:eastAsia="en-US"/>
              </w:rPr>
              <w:t>Заявления</w:t>
            </w:r>
          </w:p>
          <w:p w14:paraId="04285F8D" w14:textId="69BC1054" w:rsidR="00557B4A" w:rsidRPr="00557B4A" w:rsidRDefault="00557B4A" w:rsidP="00557B4A">
            <w:pPr>
              <w:widowControl w:val="0"/>
              <w:numPr>
                <w:ilvl w:val="1"/>
                <w:numId w:val="38"/>
              </w:numPr>
              <w:spacing w:before="20" w:after="20"/>
              <w:jc w:val="left"/>
              <w:rPr>
                <w:sz w:val="22"/>
                <w:szCs w:val="22"/>
                <w:lang w:eastAsia="en-US"/>
              </w:rPr>
            </w:pPr>
            <w:r w:rsidRPr="00557B4A">
              <w:rPr>
                <w:sz w:val="22"/>
                <w:szCs w:val="22"/>
                <w:lang w:eastAsia="en-US"/>
              </w:rPr>
              <w:t>Документы</w:t>
            </w:r>
          </w:p>
          <w:p w14:paraId="4CB3FE66" w14:textId="76F8D1D5" w:rsidR="00244D71" w:rsidRDefault="00244D71" w:rsidP="00E53698">
            <w:pPr>
              <w:widowControl w:val="0"/>
              <w:numPr>
                <w:ilvl w:val="1"/>
                <w:numId w:val="38"/>
              </w:numPr>
              <w:spacing w:before="20" w:after="20"/>
              <w:jc w:val="left"/>
              <w:rPr>
                <w:sz w:val="22"/>
                <w:szCs w:val="22"/>
                <w:lang w:eastAsia="en-US"/>
              </w:rPr>
            </w:pPr>
            <w:r>
              <w:rPr>
                <w:sz w:val="22"/>
                <w:szCs w:val="22"/>
                <w:lang w:eastAsia="en-US"/>
              </w:rPr>
              <w:t>Отчеты</w:t>
            </w:r>
          </w:p>
          <w:p w14:paraId="4296D5BC" w14:textId="5E659652" w:rsidR="00244D71" w:rsidRDefault="00244D71" w:rsidP="00E53698">
            <w:pPr>
              <w:widowControl w:val="0"/>
              <w:numPr>
                <w:ilvl w:val="1"/>
                <w:numId w:val="38"/>
              </w:numPr>
              <w:spacing w:before="20" w:after="20"/>
              <w:jc w:val="left"/>
              <w:rPr>
                <w:sz w:val="22"/>
                <w:szCs w:val="22"/>
                <w:lang w:eastAsia="en-US"/>
              </w:rPr>
            </w:pPr>
            <w:r>
              <w:rPr>
                <w:sz w:val="22"/>
                <w:szCs w:val="22"/>
                <w:lang w:eastAsia="en-US"/>
              </w:rPr>
              <w:t>Карта</w:t>
            </w:r>
          </w:p>
          <w:p w14:paraId="7A44ACDD" w14:textId="12357669" w:rsidR="00244D71" w:rsidRPr="0070425B" w:rsidRDefault="009F1CDB" w:rsidP="00E53698">
            <w:pPr>
              <w:widowControl w:val="0"/>
              <w:numPr>
                <w:ilvl w:val="1"/>
                <w:numId w:val="38"/>
              </w:numPr>
              <w:spacing w:before="20" w:after="20"/>
              <w:jc w:val="left"/>
              <w:rPr>
                <w:sz w:val="22"/>
                <w:szCs w:val="22"/>
                <w:lang w:eastAsia="en-US"/>
              </w:rPr>
            </w:pPr>
            <w:r>
              <w:rPr>
                <w:sz w:val="22"/>
                <w:szCs w:val="22"/>
                <w:lang w:eastAsia="en-US"/>
              </w:rPr>
              <w:t>Реестр</w:t>
            </w:r>
            <w:r w:rsidR="00244D71">
              <w:rPr>
                <w:sz w:val="22"/>
                <w:szCs w:val="22"/>
                <w:lang w:eastAsia="en-US"/>
              </w:rPr>
              <w:t>ы</w:t>
            </w:r>
          </w:p>
          <w:p w14:paraId="2B69AE2B" w14:textId="77777777" w:rsidR="0070425B" w:rsidRPr="0070425B" w:rsidRDefault="0070425B" w:rsidP="00E53698">
            <w:pPr>
              <w:widowControl w:val="0"/>
              <w:numPr>
                <w:ilvl w:val="1"/>
                <w:numId w:val="38"/>
              </w:numPr>
              <w:spacing w:before="20" w:after="20"/>
              <w:jc w:val="left"/>
              <w:rPr>
                <w:sz w:val="22"/>
                <w:szCs w:val="22"/>
                <w:lang w:eastAsia="en-US"/>
              </w:rPr>
            </w:pPr>
            <w:r w:rsidRPr="0070425B">
              <w:rPr>
                <w:sz w:val="22"/>
                <w:szCs w:val="22"/>
                <w:lang w:eastAsia="en-US"/>
              </w:rPr>
              <w:t>Заявители</w:t>
            </w:r>
          </w:p>
          <w:p w14:paraId="104B8283" w14:textId="77777777" w:rsidR="0070425B" w:rsidRPr="0070425B" w:rsidRDefault="0070425B" w:rsidP="00E53698">
            <w:pPr>
              <w:widowControl w:val="0"/>
              <w:numPr>
                <w:ilvl w:val="1"/>
                <w:numId w:val="38"/>
              </w:numPr>
              <w:spacing w:before="20" w:after="20"/>
              <w:jc w:val="left"/>
              <w:rPr>
                <w:sz w:val="22"/>
                <w:szCs w:val="22"/>
                <w:lang w:eastAsia="en-US"/>
              </w:rPr>
            </w:pPr>
            <w:r w:rsidRPr="0070425B">
              <w:rPr>
                <w:sz w:val="22"/>
                <w:szCs w:val="22"/>
                <w:lang w:eastAsia="en-US"/>
              </w:rPr>
              <w:t>Уведомления</w:t>
            </w:r>
          </w:p>
          <w:p w14:paraId="4C951AFE" w14:textId="77777777" w:rsidR="0070425B" w:rsidRPr="0070425B" w:rsidRDefault="0070425B" w:rsidP="00E53698">
            <w:pPr>
              <w:widowControl w:val="0"/>
              <w:numPr>
                <w:ilvl w:val="0"/>
                <w:numId w:val="38"/>
              </w:numPr>
              <w:tabs>
                <w:tab w:val="left" w:pos="426"/>
              </w:tabs>
              <w:spacing w:before="20" w:after="20"/>
              <w:jc w:val="left"/>
              <w:rPr>
                <w:sz w:val="22"/>
                <w:szCs w:val="22"/>
                <w:lang w:eastAsia="en-US"/>
              </w:rPr>
            </w:pPr>
            <w:r w:rsidRPr="0070425B">
              <w:rPr>
                <w:sz w:val="22"/>
                <w:szCs w:val="22"/>
                <w:lang w:eastAsia="en-US"/>
              </w:rPr>
              <w:t>Учетная запись</w:t>
            </w:r>
          </w:p>
        </w:tc>
      </w:tr>
    </w:tbl>
    <w:p w14:paraId="761519C5" w14:textId="0D0FE3A9" w:rsidR="0070425B" w:rsidRDefault="0070425B" w:rsidP="00B4131C">
      <w:pPr>
        <w:widowControl w:val="0"/>
      </w:pPr>
      <w:r w:rsidRPr="0070425B">
        <w:t xml:space="preserve">Перечень функций </w:t>
      </w:r>
      <w:r w:rsidR="00E02367">
        <w:t>Подсистем</w:t>
      </w:r>
      <w:r w:rsidRPr="0070425B">
        <w:t>ы, доступных пользователю, представлен в</w:t>
      </w:r>
      <w:r w:rsidR="0046549A">
        <w:t xml:space="preserve"> рамках каждого контура.</w:t>
      </w:r>
      <w:r w:rsidR="00CB4602">
        <w:br w:type="page"/>
      </w:r>
    </w:p>
    <w:p w14:paraId="23723A94" w14:textId="54176FBF" w:rsidR="0070425B" w:rsidRPr="0070425B" w:rsidRDefault="004460E0" w:rsidP="00722D6C">
      <w:pPr>
        <w:pStyle w:val="30"/>
      </w:pPr>
      <w:bookmarkStart w:id="113" w:name="_Toc50563645"/>
      <w:bookmarkStart w:id="114" w:name="_Toc74067915"/>
      <w:bookmarkStart w:id="115" w:name="_Toc74068329"/>
      <w:bookmarkStart w:id="116" w:name="_Toc76049522"/>
      <w:r>
        <w:t>Внешний</w:t>
      </w:r>
      <w:r w:rsidR="0070425B" w:rsidRPr="006601BD">
        <w:t xml:space="preserve"> контур </w:t>
      </w:r>
      <w:r w:rsidR="00E02367" w:rsidRPr="006601BD">
        <w:t>Подсистем</w:t>
      </w:r>
      <w:r w:rsidR="0070425B" w:rsidRPr="006601BD">
        <w:t>ы</w:t>
      </w:r>
      <w:bookmarkEnd w:id="113"/>
      <w:bookmarkEnd w:id="114"/>
      <w:bookmarkEnd w:id="115"/>
      <w:bookmarkEnd w:id="116"/>
    </w:p>
    <w:p w14:paraId="4F55E0EF" w14:textId="77777777" w:rsidR="006601BD" w:rsidRPr="006601BD" w:rsidRDefault="006601BD" w:rsidP="00423EC9">
      <w:pPr>
        <w:pStyle w:val="40"/>
        <w:keepNext w:val="0"/>
        <w:widowControl w:val="0"/>
        <w:ind w:left="862" w:hanging="862"/>
        <w:rPr>
          <w:b/>
        </w:rPr>
      </w:pPr>
      <w:bookmarkStart w:id="117" w:name="_Ref47598819"/>
      <w:r w:rsidRPr="006601BD">
        <w:rPr>
          <w:b/>
        </w:rPr>
        <w:t>Описание Раздела «Каталог услуг»</w:t>
      </w:r>
      <w:bookmarkEnd w:id="117"/>
    </w:p>
    <w:p w14:paraId="7864DF3D" w14:textId="1503AF01" w:rsidR="008C3CF9" w:rsidRPr="0011237B" w:rsidRDefault="008C3CF9" w:rsidP="008C3CF9">
      <w:pPr>
        <w:widowControl w:val="0"/>
        <w:rPr>
          <w:b/>
        </w:rPr>
      </w:pPr>
      <w:r w:rsidRPr="0011237B">
        <w:t>При выборе</w:t>
      </w:r>
      <w:r w:rsidR="00EE6505">
        <w:t xml:space="preserve"> в главном окне Подсистемы</w:t>
      </w:r>
      <w:r w:rsidRPr="0011237B">
        <w:t xml:space="preserve"> раздела «Каталог услуг» Система открывает </w:t>
      </w:r>
      <w:r w:rsidR="00BD37BB">
        <w:rPr>
          <w:b/>
        </w:rPr>
        <w:t>окно реестр</w:t>
      </w:r>
      <w:r w:rsidRPr="0011237B">
        <w:rPr>
          <w:b/>
        </w:rPr>
        <w:t xml:space="preserve">а услуг с двумя закладками: </w:t>
      </w:r>
      <w:r w:rsidR="00EE6505">
        <w:t>Услуги, Поставщики</w:t>
      </w:r>
      <w:r w:rsidRPr="00EE6505">
        <w:t>.</w:t>
      </w:r>
    </w:p>
    <w:p w14:paraId="071BFF14" w14:textId="4511BA3C" w:rsidR="006601BD" w:rsidRDefault="008C3CF9" w:rsidP="00840628">
      <w:pPr>
        <w:widowControl w:val="0"/>
      </w:pPr>
      <w:r w:rsidRPr="0011237B">
        <w:t xml:space="preserve">В каждой закладке представлен перечень услуг и поставщиков соответственно, удовлетворяющих условию фильтра по категории лиц (для физических лиц, для предпринимателей, для юридических лиц), которым предоставляются услуги. </w:t>
      </w:r>
      <w:r w:rsidR="006601BD" w:rsidRPr="006601BD">
        <w:t>По умолчанию в строке фильтра выставлено значение «для юридических лиц»</w:t>
      </w:r>
      <w:r w:rsidR="00D80CB7">
        <w:t>.</w:t>
      </w:r>
    </w:p>
    <w:p w14:paraId="58155836" w14:textId="263E257C" w:rsidR="006601BD" w:rsidRDefault="006601BD" w:rsidP="00840628">
      <w:pPr>
        <w:widowControl w:val="0"/>
        <w:rPr>
          <w:b/>
          <w:i/>
          <w:szCs w:val="24"/>
        </w:rPr>
      </w:pPr>
      <w:r w:rsidRPr="006601BD">
        <w:rPr>
          <w:b/>
          <w:i/>
          <w:szCs w:val="24"/>
        </w:rPr>
        <w:t xml:space="preserve">Функции, доступные пользователю при работе с </w:t>
      </w:r>
      <w:r w:rsidR="009F1CDB">
        <w:rPr>
          <w:b/>
          <w:i/>
          <w:szCs w:val="24"/>
        </w:rPr>
        <w:t>Реестр</w:t>
      </w:r>
      <w:r w:rsidR="008E7496">
        <w:rPr>
          <w:b/>
          <w:i/>
          <w:szCs w:val="24"/>
        </w:rPr>
        <w:t>ом</w:t>
      </w:r>
      <w:r w:rsidRPr="006601BD">
        <w:rPr>
          <w:b/>
          <w:i/>
          <w:szCs w:val="24"/>
        </w:rPr>
        <w:t xml:space="preserve"> услуг</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5"/>
        <w:gridCol w:w="6229"/>
      </w:tblGrid>
      <w:tr w:rsidR="00AD12CA" w:rsidRPr="0011237B" w14:paraId="0A581DA8" w14:textId="77777777" w:rsidTr="00412C36">
        <w:trPr>
          <w:trHeight w:val="300"/>
          <w:tblHeader/>
        </w:trPr>
        <w:tc>
          <w:tcPr>
            <w:tcW w:w="1667" w:type="pct"/>
            <w:noWrap/>
            <w:vAlign w:val="center"/>
            <w:hideMark/>
          </w:tcPr>
          <w:p w14:paraId="07405427" w14:textId="77777777" w:rsidR="00AD12CA" w:rsidRPr="0011237B" w:rsidRDefault="00AD12CA" w:rsidP="00412C36">
            <w:pPr>
              <w:widowControl w:val="0"/>
              <w:spacing w:before="40" w:after="40"/>
              <w:ind w:firstLine="0"/>
              <w:jc w:val="center"/>
              <w:rPr>
                <w:b/>
                <w:bCs/>
                <w:color w:val="000000"/>
                <w:sz w:val="18"/>
                <w:szCs w:val="18"/>
              </w:rPr>
            </w:pPr>
            <w:r w:rsidRPr="0011237B">
              <w:rPr>
                <w:b/>
                <w:bCs/>
                <w:color w:val="000000"/>
                <w:sz w:val="18"/>
                <w:szCs w:val="18"/>
              </w:rPr>
              <w:t>Функция</w:t>
            </w:r>
          </w:p>
        </w:tc>
        <w:tc>
          <w:tcPr>
            <w:tcW w:w="3333" w:type="pct"/>
            <w:vAlign w:val="center"/>
          </w:tcPr>
          <w:p w14:paraId="49E8FDA9" w14:textId="77777777" w:rsidR="00AD12CA" w:rsidRPr="0011237B" w:rsidRDefault="00AD12CA" w:rsidP="00412C36">
            <w:pPr>
              <w:widowControl w:val="0"/>
              <w:spacing w:before="40" w:after="40"/>
              <w:ind w:firstLine="0"/>
              <w:jc w:val="center"/>
              <w:rPr>
                <w:b/>
                <w:bCs/>
                <w:color w:val="000000"/>
                <w:sz w:val="18"/>
                <w:szCs w:val="18"/>
              </w:rPr>
            </w:pPr>
            <w:r w:rsidRPr="0011237B">
              <w:rPr>
                <w:b/>
                <w:bCs/>
                <w:color w:val="000000"/>
                <w:sz w:val="18"/>
                <w:szCs w:val="18"/>
              </w:rPr>
              <w:t>Примечание</w:t>
            </w:r>
          </w:p>
        </w:tc>
      </w:tr>
      <w:tr w:rsidR="00AD12CA" w:rsidRPr="0011237B" w14:paraId="453B8ED9" w14:textId="77777777" w:rsidTr="00412C36">
        <w:trPr>
          <w:trHeight w:val="300"/>
        </w:trPr>
        <w:tc>
          <w:tcPr>
            <w:tcW w:w="5000" w:type="pct"/>
            <w:gridSpan w:val="2"/>
            <w:noWrap/>
            <w:vAlign w:val="center"/>
          </w:tcPr>
          <w:p w14:paraId="717660AA" w14:textId="4E5DCDCC" w:rsidR="00AD12CA" w:rsidRPr="0011237B" w:rsidRDefault="00AD12CA" w:rsidP="00412C36">
            <w:pPr>
              <w:widowControl w:val="0"/>
              <w:spacing w:before="40" w:after="40"/>
              <w:ind w:firstLine="0"/>
              <w:jc w:val="left"/>
              <w:rPr>
                <w:b/>
                <w:bCs/>
                <w:i/>
                <w:color w:val="000000"/>
                <w:sz w:val="22"/>
                <w:szCs w:val="22"/>
              </w:rPr>
            </w:pPr>
            <w:r w:rsidRPr="0011237B">
              <w:rPr>
                <w:b/>
                <w:bCs/>
                <w:i/>
                <w:color w:val="000000"/>
                <w:sz w:val="22"/>
                <w:szCs w:val="22"/>
              </w:rPr>
              <w:t>в окне «Услуги»</w:t>
            </w:r>
          </w:p>
          <w:p w14:paraId="6C36C2E7" w14:textId="77777777" w:rsidR="00AD12CA" w:rsidRDefault="00AD12CA" w:rsidP="00412C36">
            <w:pPr>
              <w:widowControl w:val="0"/>
              <w:spacing w:before="40" w:after="40"/>
              <w:ind w:firstLine="0"/>
              <w:rPr>
                <w:bCs/>
                <w:color w:val="000000"/>
                <w:sz w:val="22"/>
                <w:szCs w:val="22"/>
              </w:rPr>
            </w:pPr>
            <w:r w:rsidRPr="0011237B">
              <w:rPr>
                <w:bCs/>
                <w:color w:val="000000"/>
                <w:sz w:val="22"/>
                <w:szCs w:val="22"/>
              </w:rPr>
              <w:t>Перечень услуг представлен в формате списка, в котором услуги сгруппированы по категориям</w:t>
            </w:r>
            <w:r>
              <w:rPr>
                <w:bCs/>
                <w:color w:val="000000"/>
                <w:sz w:val="22"/>
                <w:szCs w:val="22"/>
              </w:rPr>
              <w:t>.</w:t>
            </w:r>
          </w:p>
          <w:p w14:paraId="65674128" w14:textId="298E8625" w:rsidR="00AD12CA" w:rsidRPr="0011237B" w:rsidRDefault="00AD12CA" w:rsidP="0038534C">
            <w:pPr>
              <w:widowControl w:val="0"/>
              <w:spacing w:before="40" w:after="40"/>
              <w:ind w:firstLine="0"/>
              <w:rPr>
                <w:bCs/>
                <w:color w:val="000000"/>
                <w:sz w:val="22"/>
                <w:szCs w:val="22"/>
              </w:rPr>
            </w:pPr>
            <w:r w:rsidRPr="00AD12CA">
              <w:rPr>
                <w:b/>
                <w:bCs/>
                <w:color w:val="000000"/>
                <w:sz w:val="22"/>
                <w:szCs w:val="22"/>
              </w:rPr>
              <w:t>Примечание:</w:t>
            </w:r>
            <w:r w:rsidRPr="00AD12CA">
              <w:rPr>
                <w:bCs/>
                <w:color w:val="000000"/>
                <w:sz w:val="22"/>
                <w:szCs w:val="22"/>
              </w:rPr>
              <w:t xml:space="preserve"> Перечень услуг</w:t>
            </w:r>
            <w:r w:rsidRPr="00AD12CA">
              <w:rPr>
                <w:sz w:val="22"/>
                <w:szCs w:val="22"/>
              </w:rPr>
              <w:t xml:space="preserve"> в рамках текущего предмета автоматизации</w:t>
            </w:r>
            <w:r w:rsidRPr="00AD12CA">
              <w:rPr>
                <w:bCs/>
                <w:color w:val="000000"/>
                <w:sz w:val="22"/>
                <w:szCs w:val="22"/>
              </w:rPr>
              <w:t xml:space="preserve"> представлен одной записью</w:t>
            </w:r>
            <w:r w:rsidR="00EE6505">
              <w:rPr>
                <w:bCs/>
                <w:color w:val="000000"/>
                <w:sz w:val="22"/>
                <w:szCs w:val="22"/>
              </w:rPr>
              <w:t>:</w:t>
            </w:r>
            <w:r w:rsidRPr="00AD12CA">
              <w:rPr>
                <w:bCs/>
                <w:color w:val="000000"/>
                <w:sz w:val="22"/>
                <w:szCs w:val="22"/>
              </w:rPr>
              <w:t xml:space="preserve"> «</w:t>
            </w:r>
            <w:r w:rsidR="00557B4A" w:rsidRPr="00557B4A">
              <w:rPr>
                <w:bCs/>
                <w:color w:val="000000"/>
                <w:sz w:val="22"/>
                <w:szCs w:val="22"/>
              </w:rPr>
              <w:t>Предоставление информации о наличии (отсутствии) полигонов ТБОиПО, а также санкционированных и несанкционированных мест складирования отходов (свалок)</w:t>
            </w:r>
            <w:r w:rsidR="00EE6505">
              <w:rPr>
                <w:bCs/>
                <w:color w:val="000000"/>
                <w:sz w:val="22"/>
                <w:szCs w:val="22"/>
              </w:rPr>
              <w:t>»</w:t>
            </w:r>
          </w:p>
        </w:tc>
      </w:tr>
      <w:tr w:rsidR="00AD12CA" w:rsidRPr="0011237B" w14:paraId="36B04366" w14:textId="77777777" w:rsidTr="00412C36">
        <w:trPr>
          <w:trHeight w:val="300"/>
        </w:trPr>
        <w:tc>
          <w:tcPr>
            <w:tcW w:w="1667" w:type="pct"/>
            <w:noWrap/>
          </w:tcPr>
          <w:p w14:paraId="18E3E337" w14:textId="77777777" w:rsidR="00AD12CA" w:rsidRPr="0011237B" w:rsidRDefault="00AD12CA" w:rsidP="00412C36">
            <w:pPr>
              <w:widowControl w:val="0"/>
              <w:spacing w:before="0" w:after="0"/>
              <w:ind w:firstLine="0"/>
              <w:jc w:val="left"/>
              <w:rPr>
                <w:color w:val="000000"/>
                <w:sz w:val="22"/>
                <w:szCs w:val="22"/>
              </w:rPr>
            </w:pPr>
            <w:r w:rsidRPr="0011237B">
              <w:rPr>
                <w:color w:val="000000"/>
                <w:sz w:val="22"/>
                <w:szCs w:val="22"/>
              </w:rPr>
              <w:t>Выделить</w:t>
            </w:r>
          </w:p>
        </w:tc>
        <w:tc>
          <w:tcPr>
            <w:tcW w:w="3333" w:type="pct"/>
          </w:tcPr>
          <w:p w14:paraId="79907A49" w14:textId="77777777" w:rsidR="00AD12CA" w:rsidRPr="0011237B" w:rsidRDefault="00AD12CA" w:rsidP="00412C36">
            <w:pPr>
              <w:widowControl w:val="0"/>
              <w:spacing w:before="40" w:after="40"/>
              <w:ind w:firstLine="0"/>
              <w:jc w:val="left"/>
              <w:rPr>
                <w:bCs/>
                <w:color w:val="000000"/>
                <w:sz w:val="22"/>
                <w:szCs w:val="22"/>
              </w:rPr>
            </w:pPr>
            <w:r w:rsidRPr="0011237B">
              <w:rPr>
                <w:bCs/>
                <w:color w:val="000000"/>
                <w:sz w:val="22"/>
                <w:szCs w:val="22"/>
              </w:rPr>
              <w:t xml:space="preserve">Пользователь может выделить одну запись </w:t>
            </w:r>
            <w:r>
              <w:rPr>
                <w:bCs/>
                <w:color w:val="000000"/>
                <w:sz w:val="22"/>
                <w:szCs w:val="22"/>
              </w:rPr>
              <w:t>в перечне</w:t>
            </w:r>
            <w:r w:rsidRPr="0011237B">
              <w:rPr>
                <w:bCs/>
                <w:color w:val="000000"/>
                <w:sz w:val="22"/>
                <w:szCs w:val="22"/>
              </w:rPr>
              <w:t xml:space="preserve"> услуг, сгруппированных по категориям</w:t>
            </w:r>
          </w:p>
        </w:tc>
      </w:tr>
      <w:tr w:rsidR="00AD12CA" w:rsidRPr="0011237B" w14:paraId="63E8E309" w14:textId="77777777" w:rsidTr="00412C36">
        <w:trPr>
          <w:trHeight w:val="300"/>
        </w:trPr>
        <w:tc>
          <w:tcPr>
            <w:tcW w:w="1667" w:type="pct"/>
            <w:noWrap/>
          </w:tcPr>
          <w:p w14:paraId="231663B8" w14:textId="77777777" w:rsidR="00AD12CA" w:rsidRPr="0011237B" w:rsidRDefault="00AD12CA" w:rsidP="00412C36">
            <w:pPr>
              <w:widowControl w:val="0"/>
              <w:spacing w:before="0" w:after="0"/>
              <w:ind w:firstLine="0"/>
              <w:jc w:val="left"/>
              <w:rPr>
                <w:color w:val="000000"/>
                <w:sz w:val="22"/>
                <w:szCs w:val="22"/>
              </w:rPr>
            </w:pPr>
            <w:r w:rsidRPr="0011237B">
              <w:rPr>
                <w:color w:val="000000"/>
                <w:sz w:val="22"/>
                <w:szCs w:val="22"/>
              </w:rPr>
              <w:t>Контекстный поиск</w:t>
            </w:r>
          </w:p>
        </w:tc>
        <w:tc>
          <w:tcPr>
            <w:tcW w:w="3333" w:type="pct"/>
          </w:tcPr>
          <w:p w14:paraId="2CFC3E25" w14:textId="77777777" w:rsidR="00AD12CA" w:rsidRPr="0011237B" w:rsidRDefault="00AD12CA" w:rsidP="00412C36">
            <w:pPr>
              <w:widowControl w:val="0"/>
              <w:spacing w:before="40" w:after="40"/>
              <w:ind w:firstLine="0"/>
              <w:jc w:val="left"/>
              <w:rPr>
                <w:bCs/>
                <w:color w:val="000000"/>
                <w:sz w:val="22"/>
                <w:szCs w:val="22"/>
              </w:rPr>
            </w:pPr>
            <w:r w:rsidRPr="0011237B">
              <w:rPr>
                <w:bCs/>
                <w:color w:val="000000"/>
                <w:sz w:val="22"/>
                <w:szCs w:val="22"/>
              </w:rPr>
              <w:t>Пользователь может задать в строке критерии поиска по данным, отображаемым в окне</w:t>
            </w:r>
          </w:p>
        </w:tc>
      </w:tr>
      <w:tr w:rsidR="00AD12CA" w:rsidRPr="0011237B" w14:paraId="23179DC7" w14:textId="77777777" w:rsidTr="00412C36">
        <w:trPr>
          <w:trHeight w:val="300"/>
        </w:trPr>
        <w:tc>
          <w:tcPr>
            <w:tcW w:w="1667" w:type="pct"/>
            <w:noWrap/>
          </w:tcPr>
          <w:p w14:paraId="785AC90D" w14:textId="77777777" w:rsidR="00AD12CA" w:rsidRPr="0011237B" w:rsidRDefault="00AD12CA" w:rsidP="00412C36">
            <w:pPr>
              <w:widowControl w:val="0"/>
              <w:spacing w:before="0" w:after="0"/>
              <w:ind w:firstLine="0"/>
              <w:jc w:val="left"/>
              <w:rPr>
                <w:color w:val="000000"/>
                <w:sz w:val="22"/>
                <w:szCs w:val="22"/>
              </w:rPr>
            </w:pPr>
            <w:r w:rsidRPr="0011237B">
              <w:rPr>
                <w:color w:val="000000"/>
                <w:sz w:val="22"/>
                <w:szCs w:val="22"/>
              </w:rPr>
              <w:t xml:space="preserve">Открыть </w:t>
            </w:r>
          </w:p>
        </w:tc>
        <w:tc>
          <w:tcPr>
            <w:tcW w:w="3333" w:type="pct"/>
          </w:tcPr>
          <w:p w14:paraId="4DDFF06E" w14:textId="77777777" w:rsidR="00AD12CA" w:rsidRPr="0011237B" w:rsidRDefault="00AD12CA" w:rsidP="00412C36">
            <w:pPr>
              <w:widowControl w:val="0"/>
              <w:spacing w:before="40" w:after="40"/>
              <w:ind w:firstLine="0"/>
              <w:jc w:val="left"/>
              <w:rPr>
                <w:bCs/>
                <w:color w:val="000000"/>
                <w:sz w:val="22"/>
                <w:szCs w:val="22"/>
              </w:rPr>
            </w:pPr>
            <w:r w:rsidRPr="0011237B">
              <w:rPr>
                <w:bCs/>
                <w:color w:val="000000"/>
                <w:sz w:val="22"/>
                <w:szCs w:val="22"/>
              </w:rPr>
              <w:t xml:space="preserve">Функция инициирует открытие </w:t>
            </w:r>
            <w:r w:rsidRPr="0011237B">
              <w:rPr>
                <w:b/>
                <w:bCs/>
                <w:color w:val="000000"/>
                <w:sz w:val="22"/>
                <w:szCs w:val="22"/>
              </w:rPr>
              <w:t xml:space="preserve">окна учетной карточки услуги </w:t>
            </w:r>
            <w:r>
              <w:rPr>
                <w:bCs/>
                <w:color w:val="000000"/>
                <w:sz w:val="22"/>
                <w:szCs w:val="22"/>
              </w:rPr>
              <w:t>(выделенной записи в перечне</w:t>
            </w:r>
            <w:r w:rsidRPr="0011237B">
              <w:rPr>
                <w:bCs/>
                <w:color w:val="000000"/>
                <w:sz w:val="22"/>
                <w:szCs w:val="22"/>
              </w:rPr>
              <w:t xml:space="preserve"> услуг) для просмотра</w:t>
            </w:r>
          </w:p>
        </w:tc>
      </w:tr>
      <w:tr w:rsidR="00AD12CA" w:rsidRPr="0011237B" w14:paraId="6E0C50D7" w14:textId="77777777" w:rsidTr="00412C36">
        <w:trPr>
          <w:trHeight w:val="300"/>
        </w:trPr>
        <w:tc>
          <w:tcPr>
            <w:tcW w:w="5000" w:type="pct"/>
            <w:gridSpan w:val="2"/>
            <w:noWrap/>
          </w:tcPr>
          <w:p w14:paraId="5C0CB1C2" w14:textId="0C9FD20E" w:rsidR="00383E74" w:rsidRPr="00383E74" w:rsidRDefault="00AD12CA" w:rsidP="00383E74">
            <w:pPr>
              <w:widowControl w:val="0"/>
              <w:spacing w:before="0" w:after="0"/>
              <w:ind w:firstLine="0"/>
              <w:jc w:val="center"/>
              <w:rPr>
                <w:b/>
                <w:i/>
                <w:color w:val="000000"/>
                <w:sz w:val="22"/>
                <w:szCs w:val="22"/>
              </w:rPr>
            </w:pPr>
            <w:r w:rsidRPr="0011237B">
              <w:rPr>
                <w:b/>
                <w:i/>
                <w:color w:val="000000"/>
                <w:sz w:val="22"/>
                <w:szCs w:val="22"/>
              </w:rPr>
              <w:t>в окне учетной карточки услуги</w:t>
            </w:r>
          </w:p>
        </w:tc>
      </w:tr>
      <w:tr w:rsidR="00383E74" w:rsidRPr="0011237B" w14:paraId="17B6B6EB" w14:textId="77777777" w:rsidTr="00412C36">
        <w:trPr>
          <w:trHeight w:val="300"/>
        </w:trPr>
        <w:tc>
          <w:tcPr>
            <w:tcW w:w="5000" w:type="pct"/>
            <w:gridSpan w:val="2"/>
            <w:noWrap/>
          </w:tcPr>
          <w:p w14:paraId="2C06B4DC" w14:textId="0619E398" w:rsidR="00383E74" w:rsidRPr="006601BD" w:rsidRDefault="00383E74" w:rsidP="00423EC9">
            <w:pPr>
              <w:widowControl w:val="0"/>
              <w:spacing w:before="40" w:after="40"/>
              <w:ind w:firstLine="0"/>
              <w:jc w:val="left"/>
              <w:rPr>
                <w:bCs/>
                <w:color w:val="000000"/>
                <w:sz w:val="22"/>
                <w:szCs w:val="22"/>
              </w:rPr>
            </w:pPr>
            <w:r>
              <w:rPr>
                <w:bCs/>
                <w:color w:val="000000"/>
                <w:sz w:val="22"/>
                <w:szCs w:val="22"/>
              </w:rPr>
              <w:t>В</w:t>
            </w:r>
            <w:r w:rsidRPr="006601BD">
              <w:rPr>
                <w:bCs/>
                <w:color w:val="000000"/>
                <w:sz w:val="22"/>
                <w:szCs w:val="22"/>
              </w:rPr>
              <w:t xml:space="preserve"> окне учетной карточки </w:t>
            </w:r>
            <w:r w:rsidR="00E02465">
              <w:rPr>
                <w:bCs/>
                <w:color w:val="000000"/>
                <w:sz w:val="22"/>
                <w:szCs w:val="22"/>
              </w:rPr>
              <w:t xml:space="preserve">представлена информация об услуге, сгруппированная </w:t>
            </w:r>
            <w:r w:rsidR="00D14C41">
              <w:rPr>
                <w:bCs/>
                <w:color w:val="000000"/>
                <w:sz w:val="22"/>
                <w:szCs w:val="22"/>
              </w:rPr>
              <w:t>по категориям</w:t>
            </w:r>
            <w:r w:rsidRPr="006601BD">
              <w:rPr>
                <w:bCs/>
                <w:color w:val="000000"/>
                <w:sz w:val="22"/>
                <w:szCs w:val="22"/>
              </w:rPr>
              <w:t>:</w:t>
            </w:r>
          </w:p>
          <w:p w14:paraId="79E81ED6" w14:textId="2329C58D" w:rsidR="00D14C41" w:rsidRDefault="00D14C41" w:rsidP="00423EC9">
            <w:pPr>
              <w:widowControl w:val="0"/>
              <w:numPr>
                <w:ilvl w:val="0"/>
                <w:numId w:val="46"/>
              </w:numPr>
              <w:spacing w:before="40" w:after="40"/>
              <w:ind w:left="891" w:hanging="284"/>
              <w:jc w:val="left"/>
              <w:rPr>
                <w:bCs/>
                <w:color w:val="000000"/>
                <w:sz w:val="22"/>
                <w:szCs w:val="22"/>
                <w:lang w:val="en-US"/>
              </w:rPr>
            </w:pPr>
            <w:r>
              <w:rPr>
                <w:bCs/>
                <w:color w:val="000000"/>
                <w:sz w:val="22"/>
                <w:szCs w:val="22"/>
              </w:rPr>
              <w:t>П</w:t>
            </w:r>
            <w:r w:rsidR="009E30D7">
              <w:rPr>
                <w:bCs/>
                <w:color w:val="000000"/>
                <w:sz w:val="22"/>
                <w:szCs w:val="22"/>
              </w:rPr>
              <w:t>олное</w:t>
            </w:r>
            <w:r>
              <w:rPr>
                <w:bCs/>
                <w:color w:val="000000"/>
                <w:sz w:val="22"/>
                <w:szCs w:val="22"/>
              </w:rPr>
              <w:t xml:space="preserve"> наименование услуги</w:t>
            </w:r>
            <w:r>
              <w:rPr>
                <w:bCs/>
                <w:color w:val="000000"/>
                <w:sz w:val="22"/>
                <w:szCs w:val="22"/>
                <w:lang w:val="en-US"/>
              </w:rPr>
              <w:t>;</w:t>
            </w:r>
          </w:p>
          <w:p w14:paraId="14F5C521" w14:textId="6481D48E" w:rsidR="009E30D7" w:rsidRDefault="009E30D7" w:rsidP="00423EC9">
            <w:pPr>
              <w:widowControl w:val="0"/>
              <w:numPr>
                <w:ilvl w:val="0"/>
                <w:numId w:val="46"/>
              </w:numPr>
              <w:spacing w:before="40" w:after="40"/>
              <w:ind w:left="891" w:hanging="284"/>
              <w:jc w:val="left"/>
              <w:rPr>
                <w:bCs/>
                <w:color w:val="000000"/>
                <w:sz w:val="22"/>
                <w:szCs w:val="22"/>
                <w:lang w:val="en-US"/>
              </w:rPr>
            </w:pPr>
            <w:r w:rsidRPr="009E30D7">
              <w:rPr>
                <w:bCs/>
                <w:color w:val="000000"/>
                <w:sz w:val="22"/>
                <w:szCs w:val="22"/>
              </w:rPr>
              <w:t>Категории получателей</w:t>
            </w:r>
            <w:r>
              <w:rPr>
                <w:bCs/>
                <w:color w:val="000000"/>
                <w:sz w:val="22"/>
                <w:szCs w:val="22"/>
                <w:lang w:val="en-US"/>
              </w:rPr>
              <w:t>;</w:t>
            </w:r>
          </w:p>
          <w:p w14:paraId="28B2AEA5" w14:textId="77777777" w:rsidR="009E30D7" w:rsidRDefault="009E30D7" w:rsidP="00423EC9">
            <w:pPr>
              <w:widowControl w:val="0"/>
              <w:numPr>
                <w:ilvl w:val="0"/>
                <w:numId w:val="46"/>
              </w:numPr>
              <w:spacing w:before="40" w:after="40"/>
              <w:ind w:left="891" w:hanging="284"/>
              <w:jc w:val="left"/>
              <w:rPr>
                <w:bCs/>
                <w:color w:val="000000"/>
                <w:sz w:val="22"/>
                <w:szCs w:val="22"/>
              </w:rPr>
            </w:pPr>
            <w:r>
              <w:rPr>
                <w:bCs/>
                <w:color w:val="000000"/>
                <w:sz w:val="22"/>
                <w:szCs w:val="22"/>
              </w:rPr>
              <w:t>О</w:t>
            </w:r>
            <w:r w:rsidRPr="009E30D7">
              <w:rPr>
                <w:bCs/>
                <w:color w:val="000000"/>
                <w:sz w:val="22"/>
                <w:szCs w:val="22"/>
              </w:rPr>
              <w:t>снования отказа</w:t>
            </w:r>
            <w:r>
              <w:rPr>
                <w:bCs/>
                <w:color w:val="000000"/>
                <w:sz w:val="22"/>
                <w:szCs w:val="22"/>
                <w:lang w:val="en-US"/>
              </w:rPr>
              <w:t>;</w:t>
            </w:r>
            <w:r w:rsidRPr="009E30D7">
              <w:rPr>
                <w:bCs/>
                <w:color w:val="000000"/>
                <w:sz w:val="22"/>
                <w:szCs w:val="22"/>
              </w:rPr>
              <w:t xml:space="preserve"> </w:t>
            </w:r>
          </w:p>
          <w:p w14:paraId="66E75B2C" w14:textId="3B077DF0" w:rsidR="009E30D7" w:rsidRDefault="009E30D7" w:rsidP="00423EC9">
            <w:pPr>
              <w:widowControl w:val="0"/>
              <w:numPr>
                <w:ilvl w:val="0"/>
                <w:numId w:val="46"/>
              </w:numPr>
              <w:spacing w:before="40" w:after="40"/>
              <w:ind w:left="891" w:hanging="284"/>
              <w:jc w:val="left"/>
              <w:rPr>
                <w:bCs/>
                <w:color w:val="000000"/>
                <w:sz w:val="22"/>
                <w:szCs w:val="22"/>
                <w:lang w:val="en-US"/>
              </w:rPr>
            </w:pPr>
            <w:r>
              <w:rPr>
                <w:bCs/>
                <w:color w:val="000000"/>
                <w:sz w:val="22"/>
                <w:szCs w:val="22"/>
              </w:rPr>
              <w:t>Категории</w:t>
            </w:r>
            <w:r>
              <w:rPr>
                <w:bCs/>
                <w:color w:val="000000"/>
                <w:sz w:val="22"/>
                <w:szCs w:val="22"/>
                <w:lang w:val="en-US"/>
              </w:rPr>
              <w:t>;</w:t>
            </w:r>
          </w:p>
          <w:p w14:paraId="297724F9" w14:textId="12E183C4" w:rsidR="009F4FE1" w:rsidRPr="009F4FE1" w:rsidRDefault="009F4FE1" w:rsidP="00423EC9">
            <w:pPr>
              <w:widowControl w:val="0"/>
              <w:numPr>
                <w:ilvl w:val="0"/>
                <w:numId w:val="46"/>
              </w:numPr>
              <w:spacing w:before="40" w:after="40"/>
              <w:ind w:left="891" w:hanging="284"/>
              <w:jc w:val="left"/>
              <w:rPr>
                <w:bCs/>
                <w:color w:val="000000"/>
                <w:sz w:val="22"/>
                <w:szCs w:val="22"/>
              </w:rPr>
            </w:pPr>
            <w:r w:rsidRPr="009F4FE1">
              <w:rPr>
                <w:bCs/>
                <w:color w:val="000000"/>
                <w:sz w:val="22"/>
                <w:szCs w:val="22"/>
              </w:rPr>
              <w:t>Документы, необходимые для получения услуги;</w:t>
            </w:r>
          </w:p>
          <w:p w14:paraId="63C43921" w14:textId="5A4C90C5" w:rsidR="009E30D7" w:rsidRPr="009E30D7" w:rsidRDefault="009E30D7" w:rsidP="00423EC9">
            <w:pPr>
              <w:widowControl w:val="0"/>
              <w:numPr>
                <w:ilvl w:val="0"/>
                <w:numId w:val="46"/>
              </w:numPr>
              <w:spacing w:before="40" w:after="40"/>
              <w:ind w:left="891" w:hanging="284"/>
              <w:jc w:val="left"/>
              <w:rPr>
                <w:bCs/>
                <w:color w:val="000000"/>
                <w:sz w:val="22"/>
                <w:szCs w:val="22"/>
              </w:rPr>
            </w:pPr>
            <w:r>
              <w:rPr>
                <w:bCs/>
                <w:color w:val="000000"/>
                <w:sz w:val="22"/>
                <w:szCs w:val="22"/>
              </w:rPr>
              <w:t>Перечень поставщиков</w:t>
            </w:r>
            <w:r w:rsidR="00DF2D51">
              <w:rPr>
                <w:bCs/>
                <w:color w:val="000000"/>
                <w:sz w:val="22"/>
                <w:szCs w:val="22"/>
                <w:lang w:val="en-US"/>
              </w:rPr>
              <w:t>.</w:t>
            </w:r>
          </w:p>
          <w:p w14:paraId="2E9D15E3" w14:textId="7946EE8D" w:rsidR="00383E74" w:rsidRDefault="00383E74" w:rsidP="00423EC9">
            <w:pPr>
              <w:widowControl w:val="0"/>
              <w:spacing w:before="40" w:after="40"/>
              <w:ind w:firstLine="37"/>
              <w:rPr>
                <w:bCs/>
                <w:color w:val="000000"/>
                <w:sz w:val="22"/>
                <w:szCs w:val="22"/>
              </w:rPr>
            </w:pPr>
            <w:r w:rsidRPr="006601BD">
              <w:rPr>
                <w:bCs/>
                <w:color w:val="000000"/>
                <w:sz w:val="22"/>
                <w:szCs w:val="22"/>
              </w:rPr>
              <w:t>По умолчанию</w:t>
            </w:r>
            <w:r w:rsidRPr="004F5FA1">
              <w:rPr>
                <w:bCs/>
                <w:color w:val="000000"/>
                <w:sz w:val="22"/>
                <w:szCs w:val="22"/>
              </w:rPr>
              <w:t xml:space="preserve"> будет открыто окно интерфейса </w:t>
            </w:r>
            <w:r>
              <w:rPr>
                <w:bCs/>
                <w:color w:val="000000"/>
                <w:sz w:val="22"/>
                <w:szCs w:val="22"/>
              </w:rPr>
              <w:t xml:space="preserve">раздела </w:t>
            </w:r>
            <w:r w:rsidRPr="004F5FA1">
              <w:rPr>
                <w:bCs/>
                <w:color w:val="000000"/>
                <w:sz w:val="22"/>
                <w:szCs w:val="22"/>
              </w:rPr>
              <w:t>«</w:t>
            </w:r>
            <w:r w:rsidR="003D3369">
              <w:rPr>
                <w:bCs/>
                <w:color w:val="000000"/>
                <w:sz w:val="22"/>
                <w:szCs w:val="22"/>
              </w:rPr>
              <w:t>Полное наименование услуги</w:t>
            </w:r>
            <w:r w:rsidRPr="006601BD">
              <w:rPr>
                <w:bCs/>
                <w:color w:val="000000"/>
                <w:sz w:val="22"/>
                <w:szCs w:val="22"/>
              </w:rPr>
              <w:t>»</w:t>
            </w:r>
            <w:r>
              <w:rPr>
                <w:bCs/>
                <w:color w:val="000000"/>
                <w:sz w:val="22"/>
                <w:szCs w:val="22"/>
              </w:rPr>
              <w:t>.</w:t>
            </w:r>
          </w:p>
          <w:p w14:paraId="40124390" w14:textId="206E9F58" w:rsidR="00383E74" w:rsidRPr="00383E74" w:rsidRDefault="00383E74" w:rsidP="00423EC9">
            <w:pPr>
              <w:widowControl w:val="0"/>
              <w:spacing w:before="40" w:after="40"/>
              <w:ind w:firstLine="0"/>
              <w:jc w:val="left"/>
              <w:rPr>
                <w:b/>
                <w:i/>
                <w:color w:val="000000"/>
                <w:sz w:val="22"/>
                <w:szCs w:val="22"/>
              </w:rPr>
            </w:pPr>
            <w:r w:rsidRPr="00383E74">
              <w:rPr>
                <w:b/>
                <w:bCs/>
                <w:color w:val="000000"/>
                <w:sz w:val="22"/>
                <w:szCs w:val="22"/>
              </w:rPr>
              <w:t>Функции, доступные в окне учетной карточки услуги:</w:t>
            </w:r>
          </w:p>
        </w:tc>
      </w:tr>
      <w:tr w:rsidR="00383E74" w:rsidRPr="0011237B" w14:paraId="1E8F01DA" w14:textId="77777777" w:rsidTr="00412C36">
        <w:trPr>
          <w:trHeight w:val="300"/>
        </w:trPr>
        <w:tc>
          <w:tcPr>
            <w:tcW w:w="1667" w:type="pct"/>
            <w:noWrap/>
          </w:tcPr>
          <w:p w14:paraId="6986417D" w14:textId="77777777" w:rsidR="00383E74" w:rsidRPr="0011237B" w:rsidRDefault="00383E74" w:rsidP="00383E74">
            <w:pPr>
              <w:widowControl w:val="0"/>
              <w:spacing w:before="0" w:after="0"/>
              <w:ind w:firstLine="0"/>
              <w:jc w:val="left"/>
              <w:rPr>
                <w:color w:val="000000"/>
                <w:sz w:val="22"/>
                <w:szCs w:val="22"/>
              </w:rPr>
            </w:pPr>
            <w:r w:rsidRPr="0011237B">
              <w:rPr>
                <w:color w:val="000000"/>
                <w:sz w:val="22"/>
                <w:szCs w:val="22"/>
              </w:rPr>
              <w:t>Вернуться</w:t>
            </w:r>
          </w:p>
        </w:tc>
        <w:tc>
          <w:tcPr>
            <w:tcW w:w="3333" w:type="pct"/>
          </w:tcPr>
          <w:p w14:paraId="5E8B3C23" w14:textId="15280CD1" w:rsidR="00383E74" w:rsidRPr="0011237B" w:rsidRDefault="00383E74" w:rsidP="00383E74">
            <w:pPr>
              <w:widowControl w:val="0"/>
              <w:spacing w:before="40" w:after="40"/>
              <w:ind w:firstLine="0"/>
              <w:jc w:val="left"/>
              <w:rPr>
                <w:bCs/>
                <w:color w:val="000000"/>
                <w:sz w:val="22"/>
                <w:szCs w:val="22"/>
              </w:rPr>
            </w:pPr>
            <w:r w:rsidRPr="0011237B">
              <w:rPr>
                <w:bCs/>
                <w:color w:val="000000"/>
                <w:sz w:val="22"/>
                <w:szCs w:val="22"/>
              </w:rPr>
              <w:t xml:space="preserve">Система закрывает текущее окно и возвращает в окно </w:t>
            </w:r>
            <w:r>
              <w:rPr>
                <w:bCs/>
                <w:color w:val="000000"/>
                <w:sz w:val="22"/>
                <w:szCs w:val="22"/>
              </w:rPr>
              <w:t>«Услуги»</w:t>
            </w:r>
          </w:p>
        </w:tc>
      </w:tr>
      <w:tr w:rsidR="00383E74" w:rsidRPr="0011237B" w14:paraId="241F21A8" w14:textId="77777777" w:rsidTr="00412C36">
        <w:trPr>
          <w:trHeight w:val="300"/>
        </w:trPr>
        <w:tc>
          <w:tcPr>
            <w:tcW w:w="1667" w:type="pct"/>
            <w:noWrap/>
          </w:tcPr>
          <w:p w14:paraId="6F46DAB0" w14:textId="77777777" w:rsidR="00383E74" w:rsidRPr="0011237B" w:rsidRDefault="00383E74" w:rsidP="00383E74">
            <w:pPr>
              <w:widowControl w:val="0"/>
              <w:spacing w:before="0" w:after="0"/>
              <w:ind w:firstLine="0"/>
              <w:jc w:val="left"/>
              <w:rPr>
                <w:color w:val="000000"/>
                <w:sz w:val="22"/>
                <w:szCs w:val="22"/>
              </w:rPr>
            </w:pPr>
            <w:r w:rsidRPr="0011237B">
              <w:rPr>
                <w:color w:val="000000"/>
                <w:sz w:val="22"/>
                <w:szCs w:val="22"/>
              </w:rPr>
              <w:t>Получить услугу</w:t>
            </w:r>
          </w:p>
        </w:tc>
        <w:tc>
          <w:tcPr>
            <w:tcW w:w="3333" w:type="pct"/>
          </w:tcPr>
          <w:p w14:paraId="0C40919E" w14:textId="009F72AA" w:rsidR="00383E74" w:rsidRPr="0011237B" w:rsidRDefault="00383E74" w:rsidP="00383E74">
            <w:pPr>
              <w:widowControl w:val="0"/>
              <w:spacing w:before="40" w:after="40"/>
              <w:ind w:firstLine="0"/>
              <w:jc w:val="left"/>
              <w:rPr>
                <w:bCs/>
                <w:color w:val="000000"/>
                <w:sz w:val="22"/>
                <w:szCs w:val="22"/>
              </w:rPr>
            </w:pPr>
            <w:r w:rsidRPr="006601BD">
              <w:rPr>
                <w:bCs/>
                <w:color w:val="000000"/>
                <w:sz w:val="22"/>
                <w:szCs w:val="22"/>
              </w:rPr>
              <w:t xml:space="preserve">Функция инициирует открытие </w:t>
            </w:r>
            <w:r w:rsidRPr="006601BD">
              <w:rPr>
                <w:b/>
                <w:bCs/>
                <w:color w:val="000000"/>
                <w:sz w:val="22"/>
                <w:szCs w:val="22"/>
              </w:rPr>
              <w:t>окна новой учетной карточки заявления</w:t>
            </w:r>
            <w:r w:rsidRPr="006601BD">
              <w:rPr>
                <w:bCs/>
                <w:color w:val="000000"/>
                <w:sz w:val="22"/>
                <w:szCs w:val="22"/>
              </w:rPr>
              <w:t xml:space="preserve"> в статусе «</w:t>
            </w:r>
            <w:r>
              <w:rPr>
                <w:bCs/>
                <w:color w:val="000000"/>
                <w:sz w:val="22"/>
                <w:szCs w:val="22"/>
              </w:rPr>
              <w:t>ч</w:t>
            </w:r>
            <w:r w:rsidRPr="006601BD">
              <w:rPr>
                <w:bCs/>
                <w:color w:val="000000"/>
                <w:sz w:val="22"/>
                <w:szCs w:val="22"/>
              </w:rPr>
              <w:t>ерновик»</w:t>
            </w:r>
          </w:p>
        </w:tc>
      </w:tr>
      <w:tr w:rsidR="00383E74" w:rsidRPr="0011237B" w14:paraId="1CCFF890" w14:textId="77777777" w:rsidTr="00412C36">
        <w:trPr>
          <w:trHeight w:val="300"/>
        </w:trPr>
        <w:tc>
          <w:tcPr>
            <w:tcW w:w="5000" w:type="pct"/>
            <w:gridSpan w:val="2"/>
            <w:noWrap/>
          </w:tcPr>
          <w:p w14:paraId="6BF478EC" w14:textId="3BA0B634" w:rsidR="00383E74" w:rsidRPr="00AD12CA" w:rsidRDefault="00383E74" w:rsidP="00383E74">
            <w:pPr>
              <w:widowControl w:val="0"/>
              <w:spacing w:before="0" w:after="0"/>
              <w:ind w:firstLine="0"/>
              <w:jc w:val="center"/>
              <w:rPr>
                <w:b/>
                <w:bCs/>
                <w:i/>
                <w:color w:val="000000"/>
                <w:sz w:val="22"/>
                <w:szCs w:val="22"/>
              </w:rPr>
            </w:pPr>
            <w:r w:rsidRPr="0011237B">
              <w:rPr>
                <w:b/>
                <w:bCs/>
                <w:i/>
                <w:color w:val="000000"/>
                <w:sz w:val="22"/>
                <w:szCs w:val="22"/>
              </w:rPr>
              <w:t>в окне учетной карточки заявления</w:t>
            </w:r>
          </w:p>
        </w:tc>
      </w:tr>
      <w:tr w:rsidR="00383E74" w:rsidRPr="0011237B" w14:paraId="78529469" w14:textId="77777777" w:rsidTr="00412C36">
        <w:trPr>
          <w:trHeight w:val="300"/>
        </w:trPr>
        <w:tc>
          <w:tcPr>
            <w:tcW w:w="5000" w:type="pct"/>
            <w:gridSpan w:val="2"/>
            <w:noWrap/>
          </w:tcPr>
          <w:p w14:paraId="3BCEC226" w14:textId="77777777" w:rsidR="00383E74" w:rsidRPr="006601BD" w:rsidRDefault="00383E74" w:rsidP="00423EC9">
            <w:pPr>
              <w:widowControl w:val="0"/>
              <w:spacing w:before="40" w:after="40"/>
              <w:ind w:firstLine="0"/>
              <w:jc w:val="left"/>
              <w:rPr>
                <w:bCs/>
                <w:color w:val="000000"/>
                <w:sz w:val="22"/>
                <w:szCs w:val="22"/>
              </w:rPr>
            </w:pPr>
            <w:r>
              <w:rPr>
                <w:bCs/>
                <w:color w:val="000000"/>
                <w:sz w:val="22"/>
                <w:szCs w:val="22"/>
              </w:rPr>
              <w:t>В</w:t>
            </w:r>
            <w:r w:rsidRPr="006601BD">
              <w:rPr>
                <w:bCs/>
                <w:color w:val="000000"/>
                <w:sz w:val="22"/>
                <w:szCs w:val="22"/>
              </w:rPr>
              <w:t xml:space="preserve"> окне учетной карточки информация по заявлению представлена по </w:t>
            </w:r>
            <w:r>
              <w:rPr>
                <w:bCs/>
                <w:color w:val="000000"/>
                <w:sz w:val="22"/>
                <w:szCs w:val="22"/>
              </w:rPr>
              <w:t>разделам</w:t>
            </w:r>
            <w:r w:rsidRPr="006601BD">
              <w:rPr>
                <w:bCs/>
                <w:color w:val="000000"/>
                <w:sz w:val="22"/>
                <w:szCs w:val="22"/>
              </w:rPr>
              <w:t>:</w:t>
            </w:r>
          </w:p>
          <w:p w14:paraId="5345DFF6" w14:textId="090B0055" w:rsidR="00557B4A" w:rsidRDefault="00383E74" w:rsidP="00423EC9">
            <w:pPr>
              <w:widowControl w:val="0"/>
              <w:numPr>
                <w:ilvl w:val="0"/>
                <w:numId w:val="46"/>
              </w:numPr>
              <w:spacing w:before="40" w:after="40"/>
              <w:ind w:left="891" w:hanging="284"/>
              <w:jc w:val="left"/>
              <w:rPr>
                <w:bCs/>
                <w:color w:val="000000"/>
                <w:sz w:val="22"/>
                <w:szCs w:val="22"/>
              </w:rPr>
            </w:pPr>
            <w:r>
              <w:rPr>
                <w:bCs/>
                <w:color w:val="000000"/>
                <w:sz w:val="22"/>
                <w:szCs w:val="22"/>
              </w:rPr>
              <w:t>Сведения о заявителе</w:t>
            </w:r>
            <w:r w:rsidR="00EE6505">
              <w:rPr>
                <w:bCs/>
                <w:color w:val="000000"/>
                <w:sz w:val="22"/>
                <w:szCs w:val="22"/>
              </w:rPr>
              <w:t>;</w:t>
            </w:r>
          </w:p>
          <w:p w14:paraId="64117664" w14:textId="556604EC" w:rsidR="00557B4A" w:rsidRPr="00557B4A" w:rsidRDefault="00557B4A" w:rsidP="00423EC9">
            <w:pPr>
              <w:widowControl w:val="0"/>
              <w:numPr>
                <w:ilvl w:val="0"/>
                <w:numId w:val="46"/>
              </w:numPr>
              <w:spacing w:before="40" w:after="40"/>
              <w:ind w:left="891" w:hanging="284"/>
              <w:jc w:val="left"/>
              <w:rPr>
                <w:bCs/>
                <w:color w:val="000000"/>
                <w:sz w:val="22"/>
                <w:szCs w:val="22"/>
              </w:rPr>
            </w:pPr>
            <w:r w:rsidRPr="006601BD">
              <w:rPr>
                <w:bCs/>
                <w:color w:val="000000"/>
                <w:sz w:val="22"/>
                <w:szCs w:val="22"/>
              </w:rPr>
              <w:t>Дополнительные данные</w:t>
            </w:r>
            <w:r w:rsidR="00EE6505">
              <w:rPr>
                <w:bCs/>
                <w:color w:val="000000"/>
                <w:sz w:val="22"/>
                <w:szCs w:val="22"/>
              </w:rPr>
              <w:t>;</w:t>
            </w:r>
          </w:p>
          <w:p w14:paraId="71DC65D4" w14:textId="556B13A6" w:rsidR="00557B4A" w:rsidRPr="00557B4A" w:rsidRDefault="00557B4A" w:rsidP="00423EC9">
            <w:pPr>
              <w:widowControl w:val="0"/>
              <w:numPr>
                <w:ilvl w:val="0"/>
                <w:numId w:val="46"/>
              </w:numPr>
              <w:spacing w:before="40" w:after="40"/>
              <w:ind w:left="891" w:hanging="284"/>
              <w:jc w:val="left"/>
              <w:rPr>
                <w:bCs/>
                <w:color w:val="000000"/>
                <w:sz w:val="22"/>
                <w:szCs w:val="22"/>
              </w:rPr>
            </w:pPr>
            <w:r w:rsidRPr="00557B4A">
              <w:rPr>
                <w:bCs/>
                <w:color w:val="000000"/>
                <w:sz w:val="22"/>
                <w:szCs w:val="22"/>
              </w:rPr>
              <w:t>Комплект документов</w:t>
            </w:r>
            <w:r w:rsidR="00EE6505">
              <w:rPr>
                <w:bCs/>
                <w:color w:val="000000"/>
                <w:sz w:val="22"/>
                <w:szCs w:val="22"/>
              </w:rPr>
              <w:t>.</w:t>
            </w:r>
          </w:p>
          <w:p w14:paraId="03A8CB50" w14:textId="77777777" w:rsidR="00383E74" w:rsidRDefault="00383E74" w:rsidP="00423EC9">
            <w:pPr>
              <w:widowControl w:val="0"/>
              <w:spacing w:before="40" w:after="40"/>
              <w:ind w:firstLine="37"/>
              <w:rPr>
                <w:bCs/>
                <w:color w:val="000000"/>
                <w:sz w:val="22"/>
                <w:szCs w:val="22"/>
              </w:rPr>
            </w:pPr>
            <w:r w:rsidRPr="006601BD">
              <w:rPr>
                <w:bCs/>
                <w:color w:val="000000"/>
                <w:sz w:val="22"/>
                <w:szCs w:val="22"/>
              </w:rPr>
              <w:t>По умолчанию</w:t>
            </w:r>
            <w:r w:rsidRPr="004F5FA1">
              <w:rPr>
                <w:bCs/>
                <w:color w:val="000000"/>
                <w:sz w:val="22"/>
                <w:szCs w:val="22"/>
              </w:rPr>
              <w:t xml:space="preserve"> будет открыто окно интерфейса </w:t>
            </w:r>
            <w:r>
              <w:rPr>
                <w:bCs/>
                <w:color w:val="000000"/>
                <w:sz w:val="22"/>
                <w:szCs w:val="22"/>
              </w:rPr>
              <w:t xml:space="preserve">раздела </w:t>
            </w:r>
            <w:r w:rsidRPr="004F5FA1">
              <w:rPr>
                <w:bCs/>
                <w:color w:val="000000"/>
                <w:sz w:val="22"/>
                <w:szCs w:val="22"/>
              </w:rPr>
              <w:t>«Сведения о заявителе</w:t>
            </w:r>
            <w:r w:rsidRPr="006601BD">
              <w:rPr>
                <w:bCs/>
                <w:color w:val="000000"/>
                <w:sz w:val="22"/>
                <w:szCs w:val="22"/>
              </w:rPr>
              <w:t>»</w:t>
            </w:r>
            <w:r>
              <w:rPr>
                <w:bCs/>
                <w:color w:val="000000"/>
                <w:sz w:val="22"/>
                <w:szCs w:val="22"/>
              </w:rPr>
              <w:t>.</w:t>
            </w:r>
          </w:p>
          <w:p w14:paraId="0D57B1F4" w14:textId="080295F2" w:rsidR="00383E74" w:rsidRPr="0011237B" w:rsidRDefault="00383E74" w:rsidP="00423EC9">
            <w:pPr>
              <w:widowControl w:val="0"/>
              <w:spacing w:before="40" w:after="40"/>
              <w:ind w:firstLine="0"/>
              <w:rPr>
                <w:b/>
                <w:bCs/>
                <w:i/>
                <w:color w:val="000000"/>
                <w:sz w:val="22"/>
                <w:szCs w:val="22"/>
              </w:rPr>
            </w:pPr>
            <w:r>
              <w:rPr>
                <w:bCs/>
                <w:color w:val="000000"/>
                <w:sz w:val="22"/>
                <w:szCs w:val="22"/>
              </w:rPr>
              <w:t xml:space="preserve">Функции, доступные в окне учетной карточки заявления в рамках указанных разделах, приведены </w:t>
            </w:r>
            <w:r w:rsidRPr="006601BD">
              <w:rPr>
                <w:bCs/>
                <w:color w:val="000000"/>
                <w:sz w:val="22"/>
                <w:szCs w:val="22"/>
              </w:rPr>
              <w:t>в разделе</w:t>
            </w:r>
            <w:r w:rsidRPr="00AB672F">
              <w:rPr>
                <w:bCs/>
                <w:color w:val="000000"/>
                <w:sz w:val="22"/>
                <w:szCs w:val="22"/>
              </w:rPr>
              <w:t xml:space="preserve"> </w:t>
            </w:r>
            <w:r>
              <w:rPr>
                <w:bCs/>
                <w:color w:val="000000"/>
                <w:sz w:val="22"/>
                <w:szCs w:val="22"/>
              </w:rPr>
              <w:fldChar w:fldCharType="begin"/>
            </w:r>
            <w:r>
              <w:rPr>
                <w:bCs/>
                <w:color w:val="000000"/>
                <w:sz w:val="22"/>
                <w:szCs w:val="22"/>
              </w:rPr>
              <w:instrText xml:space="preserve"> REF _Ref47521545 \r \h  \* MERGEFORMAT </w:instrText>
            </w:r>
            <w:r>
              <w:rPr>
                <w:bCs/>
                <w:color w:val="000000"/>
                <w:sz w:val="22"/>
                <w:szCs w:val="22"/>
              </w:rPr>
            </w:r>
            <w:r>
              <w:rPr>
                <w:bCs/>
                <w:color w:val="000000"/>
                <w:sz w:val="22"/>
                <w:szCs w:val="22"/>
              </w:rPr>
              <w:fldChar w:fldCharType="separate"/>
            </w:r>
            <w:r w:rsidR="00962E7B">
              <w:rPr>
                <w:bCs/>
                <w:color w:val="000000"/>
                <w:sz w:val="22"/>
                <w:szCs w:val="22"/>
              </w:rPr>
              <w:t>3.4.1.2.1</w:t>
            </w:r>
            <w:r>
              <w:rPr>
                <w:bCs/>
                <w:color w:val="000000"/>
                <w:sz w:val="22"/>
                <w:szCs w:val="22"/>
              </w:rPr>
              <w:fldChar w:fldCharType="end"/>
            </w:r>
            <w:r>
              <w:rPr>
                <w:bCs/>
                <w:color w:val="000000"/>
                <w:sz w:val="22"/>
                <w:szCs w:val="22"/>
              </w:rPr>
              <w:t xml:space="preserve"> настоящего документа</w:t>
            </w:r>
          </w:p>
        </w:tc>
      </w:tr>
      <w:tr w:rsidR="00383E74" w:rsidRPr="0011237B" w14:paraId="6AF201C0" w14:textId="77777777" w:rsidTr="00412C36">
        <w:trPr>
          <w:trHeight w:val="300"/>
        </w:trPr>
        <w:tc>
          <w:tcPr>
            <w:tcW w:w="5000" w:type="pct"/>
            <w:gridSpan w:val="2"/>
            <w:noWrap/>
          </w:tcPr>
          <w:p w14:paraId="27A923EB" w14:textId="5F62138E" w:rsidR="00383E74" w:rsidRDefault="00383E74" w:rsidP="00383E74">
            <w:pPr>
              <w:widowControl w:val="0"/>
              <w:spacing w:before="40" w:after="40"/>
              <w:ind w:firstLine="0"/>
              <w:jc w:val="left"/>
              <w:rPr>
                <w:b/>
                <w:bCs/>
                <w:i/>
                <w:color w:val="000000"/>
                <w:sz w:val="22"/>
                <w:szCs w:val="22"/>
              </w:rPr>
            </w:pPr>
            <w:r w:rsidRPr="0011237B">
              <w:rPr>
                <w:b/>
                <w:bCs/>
                <w:i/>
                <w:color w:val="000000"/>
                <w:sz w:val="22"/>
                <w:szCs w:val="22"/>
              </w:rPr>
              <w:t xml:space="preserve">в окне </w:t>
            </w:r>
            <w:r>
              <w:rPr>
                <w:b/>
                <w:bCs/>
                <w:i/>
                <w:color w:val="000000"/>
                <w:sz w:val="22"/>
                <w:szCs w:val="22"/>
              </w:rPr>
              <w:t>«</w:t>
            </w:r>
            <w:r w:rsidR="00EE6505">
              <w:rPr>
                <w:b/>
                <w:bCs/>
                <w:i/>
                <w:color w:val="000000"/>
                <w:sz w:val="22"/>
                <w:szCs w:val="22"/>
              </w:rPr>
              <w:t>Поставщики</w:t>
            </w:r>
            <w:r>
              <w:rPr>
                <w:b/>
                <w:bCs/>
                <w:i/>
                <w:color w:val="000000"/>
                <w:sz w:val="22"/>
                <w:szCs w:val="22"/>
              </w:rPr>
              <w:t>»</w:t>
            </w:r>
          </w:p>
          <w:p w14:paraId="39E6EBD4" w14:textId="3D03C917" w:rsidR="00383E74" w:rsidRPr="0011237B" w:rsidRDefault="00383E74" w:rsidP="00383E74">
            <w:pPr>
              <w:widowControl w:val="0"/>
              <w:spacing w:before="40" w:after="40"/>
              <w:ind w:firstLine="0"/>
              <w:jc w:val="left"/>
              <w:rPr>
                <w:bCs/>
                <w:i/>
                <w:color w:val="000000"/>
                <w:sz w:val="22"/>
                <w:szCs w:val="22"/>
              </w:rPr>
            </w:pPr>
            <w:r w:rsidRPr="00AD12CA">
              <w:rPr>
                <w:bCs/>
                <w:color w:val="000000"/>
                <w:sz w:val="22"/>
                <w:szCs w:val="22"/>
              </w:rPr>
              <w:t xml:space="preserve">Перечень </w:t>
            </w:r>
            <w:r>
              <w:rPr>
                <w:bCs/>
                <w:color w:val="000000"/>
                <w:sz w:val="22"/>
                <w:szCs w:val="22"/>
              </w:rPr>
              <w:t>поставщиков ус</w:t>
            </w:r>
            <w:r w:rsidRPr="00AD12CA">
              <w:rPr>
                <w:bCs/>
                <w:color w:val="000000"/>
                <w:sz w:val="22"/>
                <w:szCs w:val="22"/>
              </w:rPr>
              <w:t>луг в рамках текущего предмета автоматизации представлен одной записью</w:t>
            </w:r>
            <w:r w:rsidR="00EE6505">
              <w:rPr>
                <w:bCs/>
                <w:color w:val="000000"/>
                <w:sz w:val="22"/>
                <w:szCs w:val="22"/>
              </w:rPr>
              <w:t>:</w:t>
            </w:r>
            <w:r w:rsidRPr="00AD12CA">
              <w:rPr>
                <w:bCs/>
                <w:color w:val="000000"/>
                <w:sz w:val="22"/>
                <w:szCs w:val="22"/>
              </w:rPr>
              <w:t xml:space="preserve"> «Служба по контролю и надзору в сфере охраны окружающей среды, объектов животного мира и лесных отношений Ханты-Ман</w:t>
            </w:r>
            <w:r w:rsidR="00EE6505">
              <w:rPr>
                <w:bCs/>
                <w:color w:val="000000"/>
                <w:sz w:val="22"/>
                <w:szCs w:val="22"/>
              </w:rPr>
              <w:t>сийского автономного округа – Ю</w:t>
            </w:r>
            <w:r w:rsidRPr="00AD12CA">
              <w:rPr>
                <w:bCs/>
                <w:color w:val="000000"/>
                <w:sz w:val="22"/>
                <w:szCs w:val="22"/>
              </w:rPr>
              <w:t>гры»</w:t>
            </w:r>
          </w:p>
        </w:tc>
      </w:tr>
      <w:tr w:rsidR="00383E74" w:rsidRPr="0011237B" w14:paraId="2641532A" w14:textId="77777777" w:rsidTr="00412C36">
        <w:trPr>
          <w:trHeight w:val="300"/>
        </w:trPr>
        <w:tc>
          <w:tcPr>
            <w:tcW w:w="1667" w:type="pct"/>
            <w:noWrap/>
          </w:tcPr>
          <w:p w14:paraId="613A0581" w14:textId="77777777" w:rsidR="00383E74" w:rsidRPr="0011237B" w:rsidRDefault="00383E74" w:rsidP="00383E74">
            <w:pPr>
              <w:widowControl w:val="0"/>
              <w:spacing w:before="0" w:after="0"/>
              <w:ind w:firstLine="0"/>
              <w:jc w:val="left"/>
              <w:rPr>
                <w:color w:val="000000"/>
                <w:sz w:val="22"/>
                <w:szCs w:val="22"/>
              </w:rPr>
            </w:pPr>
            <w:r w:rsidRPr="0011237B">
              <w:rPr>
                <w:color w:val="000000"/>
                <w:sz w:val="22"/>
                <w:szCs w:val="22"/>
              </w:rPr>
              <w:t>Выделить</w:t>
            </w:r>
          </w:p>
        </w:tc>
        <w:tc>
          <w:tcPr>
            <w:tcW w:w="3333" w:type="pct"/>
          </w:tcPr>
          <w:p w14:paraId="09F20F4A" w14:textId="77777777" w:rsidR="00383E74" w:rsidRPr="0011237B" w:rsidRDefault="00383E74" w:rsidP="00383E74">
            <w:pPr>
              <w:widowControl w:val="0"/>
              <w:spacing w:before="40" w:after="40"/>
              <w:ind w:firstLine="0"/>
              <w:rPr>
                <w:bCs/>
                <w:color w:val="000000"/>
                <w:sz w:val="22"/>
                <w:szCs w:val="22"/>
              </w:rPr>
            </w:pPr>
            <w:r w:rsidRPr="0011237B">
              <w:rPr>
                <w:bCs/>
                <w:color w:val="000000"/>
                <w:sz w:val="22"/>
                <w:szCs w:val="22"/>
              </w:rPr>
              <w:t xml:space="preserve">Пользователь может выделить одну запись </w:t>
            </w:r>
            <w:r>
              <w:rPr>
                <w:bCs/>
                <w:color w:val="000000"/>
                <w:sz w:val="22"/>
                <w:szCs w:val="22"/>
              </w:rPr>
              <w:t>в перечне</w:t>
            </w:r>
            <w:r w:rsidRPr="0011237B">
              <w:rPr>
                <w:bCs/>
                <w:color w:val="000000"/>
                <w:sz w:val="22"/>
                <w:szCs w:val="22"/>
              </w:rPr>
              <w:t xml:space="preserve"> организаций – поставщиков услуг</w:t>
            </w:r>
          </w:p>
        </w:tc>
      </w:tr>
      <w:tr w:rsidR="00383E74" w:rsidRPr="0011237B" w14:paraId="2FF67967" w14:textId="77777777" w:rsidTr="00412C36">
        <w:trPr>
          <w:trHeight w:val="300"/>
        </w:trPr>
        <w:tc>
          <w:tcPr>
            <w:tcW w:w="1667" w:type="pct"/>
            <w:noWrap/>
          </w:tcPr>
          <w:p w14:paraId="33203E76" w14:textId="77777777" w:rsidR="00383E74" w:rsidRPr="0011237B" w:rsidRDefault="00383E74" w:rsidP="00383E74">
            <w:pPr>
              <w:widowControl w:val="0"/>
              <w:spacing w:before="0" w:after="0"/>
              <w:ind w:firstLine="0"/>
              <w:jc w:val="left"/>
              <w:rPr>
                <w:color w:val="000000"/>
                <w:sz w:val="22"/>
                <w:szCs w:val="22"/>
              </w:rPr>
            </w:pPr>
            <w:r w:rsidRPr="0011237B">
              <w:rPr>
                <w:color w:val="000000"/>
                <w:sz w:val="22"/>
                <w:szCs w:val="22"/>
              </w:rPr>
              <w:t>Контекстный поиск</w:t>
            </w:r>
          </w:p>
        </w:tc>
        <w:tc>
          <w:tcPr>
            <w:tcW w:w="3333" w:type="pct"/>
          </w:tcPr>
          <w:p w14:paraId="7709044A" w14:textId="77777777" w:rsidR="00383E74" w:rsidRPr="0011237B" w:rsidRDefault="00383E74" w:rsidP="00383E74">
            <w:pPr>
              <w:widowControl w:val="0"/>
              <w:spacing w:before="40" w:after="40"/>
              <w:ind w:firstLine="0"/>
              <w:rPr>
                <w:bCs/>
                <w:color w:val="000000"/>
                <w:sz w:val="22"/>
                <w:szCs w:val="22"/>
              </w:rPr>
            </w:pPr>
            <w:r w:rsidRPr="0011237B">
              <w:rPr>
                <w:bCs/>
                <w:color w:val="000000"/>
                <w:sz w:val="22"/>
                <w:szCs w:val="22"/>
              </w:rPr>
              <w:t>Пользователь может задать в строке критерии поиска по данным, отображаемым в окне</w:t>
            </w:r>
          </w:p>
        </w:tc>
      </w:tr>
      <w:tr w:rsidR="00383E74" w:rsidRPr="0011237B" w14:paraId="71B59D11" w14:textId="77777777" w:rsidTr="00412C36">
        <w:trPr>
          <w:trHeight w:val="300"/>
        </w:trPr>
        <w:tc>
          <w:tcPr>
            <w:tcW w:w="1667" w:type="pct"/>
            <w:noWrap/>
          </w:tcPr>
          <w:p w14:paraId="1D9C3B43" w14:textId="77777777" w:rsidR="00383E74" w:rsidRPr="0011237B" w:rsidRDefault="00383E74" w:rsidP="00383E74">
            <w:pPr>
              <w:widowControl w:val="0"/>
              <w:spacing w:before="0" w:after="0"/>
              <w:ind w:firstLine="0"/>
              <w:jc w:val="left"/>
              <w:rPr>
                <w:color w:val="000000"/>
                <w:sz w:val="22"/>
                <w:szCs w:val="22"/>
              </w:rPr>
            </w:pPr>
            <w:r w:rsidRPr="0011237B">
              <w:rPr>
                <w:color w:val="000000"/>
                <w:sz w:val="22"/>
                <w:szCs w:val="22"/>
              </w:rPr>
              <w:t xml:space="preserve">Открыть </w:t>
            </w:r>
          </w:p>
        </w:tc>
        <w:tc>
          <w:tcPr>
            <w:tcW w:w="3333" w:type="pct"/>
          </w:tcPr>
          <w:p w14:paraId="0D9A40D3" w14:textId="22386B04" w:rsidR="00383E74" w:rsidRPr="0011237B" w:rsidRDefault="00383E74" w:rsidP="00383E74">
            <w:pPr>
              <w:widowControl w:val="0"/>
              <w:spacing w:before="40" w:after="40"/>
              <w:ind w:firstLine="0"/>
              <w:rPr>
                <w:bCs/>
                <w:color w:val="000000"/>
                <w:sz w:val="22"/>
                <w:szCs w:val="22"/>
              </w:rPr>
            </w:pPr>
            <w:r w:rsidRPr="0011237B">
              <w:rPr>
                <w:bCs/>
                <w:color w:val="000000"/>
                <w:sz w:val="22"/>
                <w:szCs w:val="22"/>
              </w:rPr>
              <w:t xml:space="preserve">Функция инициирует открытие </w:t>
            </w:r>
            <w:r w:rsidRPr="00AD12CA">
              <w:rPr>
                <w:b/>
                <w:bCs/>
                <w:color w:val="000000"/>
                <w:sz w:val="22"/>
                <w:szCs w:val="22"/>
              </w:rPr>
              <w:t>окна у</w:t>
            </w:r>
            <w:r w:rsidR="00423EC9">
              <w:rPr>
                <w:b/>
                <w:bCs/>
                <w:color w:val="000000"/>
                <w:sz w:val="22"/>
                <w:szCs w:val="22"/>
              </w:rPr>
              <w:t>четной карточки Поставщика</w:t>
            </w:r>
            <w:r>
              <w:rPr>
                <w:bCs/>
                <w:color w:val="000000"/>
                <w:sz w:val="22"/>
                <w:szCs w:val="22"/>
              </w:rPr>
              <w:t xml:space="preserve"> (выделенной записи в перечне</w:t>
            </w:r>
            <w:r w:rsidRPr="0011237B">
              <w:rPr>
                <w:bCs/>
                <w:color w:val="000000"/>
                <w:sz w:val="22"/>
                <w:szCs w:val="22"/>
              </w:rPr>
              <w:t xml:space="preserve"> поставщиков услуг) </w:t>
            </w:r>
          </w:p>
        </w:tc>
      </w:tr>
      <w:tr w:rsidR="00383E74" w:rsidRPr="0011237B" w14:paraId="3D6CAB2C" w14:textId="77777777" w:rsidTr="00453120">
        <w:trPr>
          <w:trHeight w:val="300"/>
        </w:trPr>
        <w:tc>
          <w:tcPr>
            <w:tcW w:w="5000" w:type="pct"/>
            <w:gridSpan w:val="2"/>
            <w:noWrap/>
          </w:tcPr>
          <w:p w14:paraId="3CFFD3C9" w14:textId="7E6498A9" w:rsidR="00383E74" w:rsidRPr="00453120" w:rsidRDefault="00383E74" w:rsidP="00383E74">
            <w:pPr>
              <w:widowControl w:val="0"/>
              <w:spacing w:before="40" w:after="40"/>
              <w:ind w:left="462" w:hanging="425"/>
              <w:jc w:val="center"/>
              <w:rPr>
                <w:b/>
                <w:i/>
                <w:color w:val="000000"/>
                <w:sz w:val="22"/>
                <w:szCs w:val="22"/>
              </w:rPr>
            </w:pPr>
            <w:r w:rsidRPr="0011237B">
              <w:rPr>
                <w:b/>
                <w:i/>
                <w:color w:val="000000"/>
                <w:sz w:val="22"/>
                <w:szCs w:val="22"/>
              </w:rPr>
              <w:t>в окне учетной карточки Пост</w:t>
            </w:r>
            <w:r w:rsidR="00423EC9">
              <w:rPr>
                <w:b/>
                <w:i/>
                <w:color w:val="000000"/>
                <w:sz w:val="22"/>
                <w:szCs w:val="22"/>
              </w:rPr>
              <w:t>авщика</w:t>
            </w:r>
          </w:p>
        </w:tc>
      </w:tr>
      <w:tr w:rsidR="00383E74" w:rsidRPr="0011237B" w14:paraId="3643B405" w14:textId="77777777" w:rsidTr="00412C36">
        <w:trPr>
          <w:trHeight w:val="300"/>
        </w:trPr>
        <w:tc>
          <w:tcPr>
            <w:tcW w:w="5000" w:type="pct"/>
            <w:gridSpan w:val="2"/>
            <w:noWrap/>
          </w:tcPr>
          <w:p w14:paraId="479B9BD9" w14:textId="38BE67A8" w:rsidR="00383E74" w:rsidRPr="00453120" w:rsidRDefault="00383E74" w:rsidP="00383E74">
            <w:pPr>
              <w:widowControl w:val="0"/>
              <w:spacing w:before="40" w:after="40"/>
              <w:ind w:firstLine="0"/>
              <w:rPr>
                <w:bCs/>
                <w:color w:val="000000"/>
                <w:sz w:val="22"/>
                <w:szCs w:val="22"/>
              </w:rPr>
            </w:pPr>
            <w:r w:rsidRPr="00453120">
              <w:rPr>
                <w:bCs/>
                <w:color w:val="000000"/>
                <w:sz w:val="22"/>
                <w:szCs w:val="22"/>
              </w:rPr>
              <w:t xml:space="preserve">В окне две закладки: </w:t>
            </w:r>
            <w:r>
              <w:rPr>
                <w:bCs/>
                <w:color w:val="000000"/>
                <w:sz w:val="22"/>
                <w:szCs w:val="22"/>
              </w:rPr>
              <w:t>«</w:t>
            </w:r>
            <w:r w:rsidRPr="00453120">
              <w:rPr>
                <w:bCs/>
                <w:color w:val="000000"/>
                <w:sz w:val="22"/>
                <w:szCs w:val="22"/>
              </w:rPr>
              <w:t>Информация и контакты</w:t>
            </w:r>
            <w:r>
              <w:rPr>
                <w:bCs/>
                <w:color w:val="000000"/>
                <w:sz w:val="22"/>
                <w:szCs w:val="22"/>
              </w:rPr>
              <w:t>»</w:t>
            </w:r>
            <w:r w:rsidR="00EE6505">
              <w:rPr>
                <w:bCs/>
                <w:color w:val="000000"/>
                <w:sz w:val="22"/>
                <w:szCs w:val="22"/>
              </w:rPr>
              <w:t>,</w:t>
            </w:r>
            <w:r w:rsidRPr="00453120">
              <w:rPr>
                <w:bCs/>
                <w:color w:val="000000"/>
                <w:sz w:val="22"/>
                <w:szCs w:val="22"/>
              </w:rPr>
              <w:t xml:space="preserve"> </w:t>
            </w:r>
            <w:r>
              <w:rPr>
                <w:bCs/>
                <w:color w:val="000000"/>
                <w:sz w:val="22"/>
                <w:szCs w:val="22"/>
              </w:rPr>
              <w:t>«</w:t>
            </w:r>
            <w:r w:rsidRPr="00453120">
              <w:rPr>
                <w:bCs/>
                <w:color w:val="000000"/>
                <w:sz w:val="22"/>
                <w:szCs w:val="22"/>
              </w:rPr>
              <w:t>Услуги</w:t>
            </w:r>
            <w:r>
              <w:rPr>
                <w:bCs/>
                <w:color w:val="000000"/>
                <w:sz w:val="22"/>
                <w:szCs w:val="22"/>
              </w:rPr>
              <w:t>»</w:t>
            </w:r>
            <w:r w:rsidRPr="00453120">
              <w:rPr>
                <w:bCs/>
                <w:color w:val="000000"/>
                <w:sz w:val="22"/>
                <w:szCs w:val="22"/>
              </w:rPr>
              <w:t>.</w:t>
            </w:r>
          </w:p>
          <w:p w14:paraId="37B6B683" w14:textId="77777777" w:rsidR="00383E74" w:rsidRPr="00CF02F0" w:rsidRDefault="00383E74" w:rsidP="00E53698">
            <w:pPr>
              <w:pStyle w:val="aff3"/>
              <w:widowControl w:val="0"/>
              <w:numPr>
                <w:ilvl w:val="0"/>
                <w:numId w:val="52"/>
              </w:numPr>
              <w:spacing w:before="40" w:after="40"/>
              <w:ind w:left="462" w:hanging="283"/>
              <w:jc w:val="both"/>
              <w:rPr>
                <w:rFonts w:ascii="Arial" w:hAnsi="Arial" w:cs="Arial"/>
                <w:bCs/>
                <w:color w:val="000000"/>
                <w:sz w:val="22"/>
                <w:szCs w:val="22"/>
              </w:rPr>
            </w:pPr>
            <w:r w:rsidRPr="00CF02F0">
              <w:rPr>
                <w:rFonts w:ascii="Arial" w:hAnsi="Arial" w:cs="Arial"/>
                <w:bCs/>
                <w:color w:val="000000"/>
                <w:sz w:val="22"/>
                <w:szCs w:val="22"/>
              </w:rPr>
              <w:t>В окне «Информация и контакты» представлены сведения о выбранном поставщике.</w:t>
            </w:r>
          </w:p>
          <w:p w14:paraId="7784A1E5" w14:textId="71B20DAB" w:rsidR="00383E74" w:rsidRPr="0011237B" w:rsidRDefault="00383E74" w:rsidP="00E53698">
            <w:pPr>
              <w:pStyle w:val="aff3"/>
              <w:widowControl w:val="0"/>
              <w:numPr>
                <w:ilvl w:val="0"/>
                <w:numId w:val="52"/>
              </w:numPr>
              <w:spacing w:before="40" w:after="40"/>
              <w:ind w:left="462" w:hanging="283"/>
              <w:jc w:val="both"/>
              <w:rPr>
                <w:bCs/>
                <w:color w:val="000000"/>
                <w:sz w:val="22"/>
                <w:szCs w:val="22"/>
              </w:rPr>
            </w:pPr>
            <w:r w:rsidRPr="00CF02F0">
              <w:rPr>
                <w:rFonts w:ascii="Arial" w:hAnsi="Arial" w:cs="Arial"/>
                <w:bCs/>
                <w:color w:val="000000"/>
                <w:sz w:val="22"/>
                <w:szCs w:val="22"/>
              </w:rPr>
              <w:t>В окне «Усл</w:t>
            </w:r>
            <w:r>
              <w:rPr>
                <w:rFonts w:ascii="Arial" w:hAnsi="Arial" w:cs="Arial"/>
                <w:bCs/>
                <w:color w:val="000000"/>
                <w:sz w:val="22"/>
                <w:szCs w:val="22"/>
              </w:rPr>
              <w:t>уги» представлен перечень услуг</w:t>
            </w:r>
            <w:r w:rsidRPr="00CF02F0">
              <w:rPr>
                <w:rFonts w:ascii="Arial" w:hAnsi="Arial" w:cs="Arial"/>
                <w:bCs/>
                <w:color w:val="000000"/>
                <w:sz w:val="22"/>
                <w:szCs w:val="22"/>
              </w:rPr>
              <w:t xml:space="preserve"> выбранного поставщика услуг с функциями, описанными выше для данного окна (см</w:t>
            </w:r>
            <w:r>
              <w:rPr>
                <w:rFonts w:ascii="Arial" w:hAnsi="Arial" w:cs="Arial"/>
                <w:bCs/>
                <w:color w:val="000000"/>
                <w:sz w:val="22"/>
                <w:szCs w:val="22"/>
              </w:rPr>
              <w:t>.</w:t>
            </w:r>
            <w:r w:rsidRPr="00CF02F0">
              <w:rPr>
                <w:rFonts w:ascii="Arial" w:hAnsi="Arial" w:cs="Arial"/>
                <w:bCs/>
                <w:color w:val="000000"/>
                <w:sz w:val="22"/>
                <w:szCs w:val="22"/>
              </w:rPr>
              <w:t xml:space="preserve"> строку данной таблицы </w:t>
            </w:r>
            <w:r w:rsidRPr="00CF02F0">
              <w:rPr>
                <w:rFonts w:ascii="Arial" w:hAnsi="Arial" w:cs="Arial"/>
                <w:b/>
                <w:bCs/>
                <w:color w:val="000000"/>
                <w:sz w:val="22"/>
                <w:szCs w:val="22"/>
              </w:rPr>
              <w:t>в окне «Услуги»)</w:t>
            </w:r>
          </w:p>
        </w:tc>
      </w:tr>
      <w:tr w:rsidR="00383E74" w:rsidRPr="0011237B" w14:paraId="1D564E18" w14:textId="77777777" w:rsidTr="00412C36">
        <w:trPr>
          <w:trHeight w:val="300"/>
        </w:trPr>
        <w:tc>
          <w:tcPr>
            <w:tcW w:w="1667" w:type="pct"/>
            <w:noWrap/>
          </w:tcPr>
          <w:p w14:paraId="5E5DF7F6" w14:textId="77777777" w:rsidR="00383E74" w:rsidRPr="0011237B" w:rsidRDefault="00383E74" w:rsidP="00383E74">
            <w:pPr>
              <w:widowControl w:val="0"/>
              <w:spacing w:before="0" w:after="0"/>
              <w:ind w:firstLine="0"/>
              <w:jc w:val="left"/>
              <w:rPr>
                <w:color w:val="000000"/>
                <w:sz w:val="22"/>
                <w:szCs w:val="22"/>
              </w:rPr>
            </w:pPr>
            <w:r w:rsidRPr="0011237B">
              <w:rPr>
                <w:color w:val="000000"/>
                <w:sz w:val="22"/>
                <w:szCs w:val="22"/>
              </w:rPr>
              <w:t>Вернуться</w:t>
            </w:r>
          </w:p>
        </w:tc>
        <w:tc>
          <w:tcPr>
            <w:tcW w:w="3333" w:type="pct"/>
          </w:tcPr>
          <w:p w14:paraId="55FE7188" w14:textId="2B3727B2" w:rsidR="00383E74" w:rsidRPr="0011237B" w:rsidRDefault="00383E74" w:rsidP="00383E74">
            <w:pPr>
              <w:widowControl w:val="0"/>
              <w:spacing w:before="40" w:after="40"/>
              <w:ind w:firstLine="0"/>
              <w:jc w:val="left"/>
              <w:rPr>
                <w:bCs/>
                <w:color w:val="000000"/>
                <w:sz w:val="22"/>
                <w:szCs w:val="22"/>
              </w:rPr>
            </w:pPr>
            <w:r w:rsidRPr="0011237B">
              <w:rPr>
                <w:bCs/>
                <w:color w:val="000000"/>
                <w:sz w:val="22"/>
                <w:szCs w:val="22"/>
              </w:rPr>
              <w:t>Система закрывает текущее окно и воз</w:t>
            </w:r>
            <w:r w:rsidR="00423EC9">
              <w:rPr>
                <w:bCs/>
                <w:color w:val="000000"/>
                <w:sz w:val="22"/>
                <w:szCs w:val="22"/>
              </w:rPr>
              <w:t>вращает в окно «Поставщики</w:t>
            </w:r>
            <w:r w:rsidRPr="0011237B">
              <w:rPr>
                <w:bCs/>
                <w:color w:val="000000"/>
                <w:sz w:val="22"/>
                <w:szCs w:val="22"/>
              </w:rPr>
              <w:t>»</w:t>
            </w:r>
          </w:p>
        </w:tc>
      </w:tr>
    </w:tbl>
    <w:p w14:paraId="57E36C06" w14:textId="29EDB949" w:rsidR="0070425B" w:rsidRPr="006601BD" w:rsidRDefault="0070425B" w:rsidP="00840628">
      <w:pPr>
        <w:pStyle w:val="40"/>
        <w:keepNext w:val="0"/>
        <w:widowControl w:val="0"/>
        <w:spacing w:before="120"/>
        <w:ind w:left="862" w:hanging="862"/>
        <w:rPr>
          <w:b/>
        </w:rPr>
      </w:pPr>
      <w:r w:rsidRPr="006601BD">
        <w:rPr>
          <w:b/>
        </w:rPr>
        <w:t>Описание раздела «Мой кабинет»</w:t>
      </w:r>
    </w:p>
    <w:p w14:paraId="4AB3F473" w14:textId="7F32BE76" w:rsidR="0070425B" w:rsidRPr="0070425B" w:rsidRDefault="0070425B" w:rsidP="00840628">
      <w:pPr>
        <w:widowControl w:val="0"/>
      </w:pPr>
      <w:r w:rsidRPr="0070425B">
        <w:t xml:space="preserve">При выборе в главном окне </w:t>
      </w:r>
      <w:r w:rsidR="00ED7C8D">
        <w:t>Под</w:t>
      </w:r>
      <w:r w:rsidR="00E02367">
        <w:t>систем</w:t>
      </w:r>
      <w:r w:rsidRPr="0070425B">
        <w:t xml:space="preserve">ы раздела «Мой кабинет» </w:t>
      </w:r>
      <w:r w:rsidR="00E02367">
        <w:t>Подсистем</w:t>
      </w:r>
      <w:r w:rsidRPr="0070425B">
        <w:t xml:space="preserve">а открывает </w:t>
      </w:r>
      <w:r w:rsidRPr="0070425B">
        <w:rPr>
          <w:b/>
        </w:rPr>
        <w:t xml:space="preserve">окно Раздела </w:t>
      </w:r>
      <w:r w:rsidRPr="0070425B">
        <w:t>со следующими пунктами меню:</w:t>
      </w:r>
    </w:p>
    <w:p w14:paraId="74B5CA8C" w14:textId="00E72551" w:rsidR="0070425B" w:rsidRDefault="0070425B" w:rsidP="00E53698">
      <w:pPr>
        <w:widowControl w:val="0"/>
        <w:numPr>
          <w:ilvl w:val="0"/>
          <w:numId w:val="39"/>
        </w:numPr>
        <w:spacing w:before="60" w:after="60"/>
        <w:ind w:left="1417" w:hanging="425"/>
        <w:jc w:val="left"/>
        <w:rPr>
          <w:szCs w:val="24"/>
        </w:rPr>
      </w:pPr>
      <w:r w:rsidRPr="0070425B">
        <w:rPr>
          <w:szCs w:val="24"/>
        </w:rPr>
        <w:t>Заявление.</w:t>
      </w:r>
    </w:p>
    <w:p w14:paraId="65561996" w14:textId="77777777" w:rsidR="0070425B" w:rsidRPr="0070425B" w:rsidRDefault="0070425B" w:rsidP="00E53698">
      <w:pPr>
        <w:widowControl w:val="0"/>
        <w:numPr>
          <w:ilvl w:val="0"/>
          <w:numId w:val="39"/>
        </w:numPr>
        <w:spacing w:before="60" w:after="60"/>
        <w:ind w:left="1417" w:hanging="425"/>
        <w:jc w:val="left"/>
        <w:rPr>
          <w:szCs w:val="24"/>
        </w:rPr>
      </w:pPr>
      <w:r w:rsidRPr="0070425B">
        <w:rPr>
          <w:szCs w:val="24"/>
        </w:rPr>
        <w:t>Уведомления.</w:t>
      </w:r>
    </w:p>
    <w:p w14:paraId="7DDA4F05" w14:textId="77777777" w:rsidR="0070425B" w:rsidRPr="00A72450" w:rsidRDefault="0070425B" w:rsidP="00840628">
      <w:pPr>
        <w:pStyle w:val="50"/>
        <w:widowControl w:val="0"/>
        <w:spacing w:before="120" w:after="120"/>
        <w:ind w:left="1009" w:hanging="1009"/>
        <w:jc w:val="center"/>
        <w:rPr>
          <w:rFonts w:ascii="Arial" w:hAnsi="Arial" w:cs="Arial"/>
          <w:i w:val="0"/>
          <w:sz w:val="24"/>
          <w:szCs w:val="24"/>
        </w:rPr>
      </w:pPr>
      <w:bookmarkStart w:id="118" w:name="_Ref47521545"/>
      <w:r w:rsidRPr="00A72450">
        <w:rPr>
          <w:rFonts w:ascii="Arial" w:hAnsi="Arial" w:cs="Arial"/>
          <w:i w:val="0"/>
          <w:sz w:val="24"/>
          <w:szCs w:val="24"/>
        </w:rPr>
        <w:t>Пункт меню «Заявление»</w:t>
      </w:r>
      <w:bookmarkEnd w:id="118"/>
    </w:p>
    <w:p w14:paraId="3B167BC9" w14:textId="77777777" w:rsidR="0070425B" w:rsidRPr="0070425B" w:rsidRDefault="0070425B" w:rsidP="00840628">
      <w:pPr>
        <w:widowControl w:val="0"/>
      </w:pPr>
      <w:r w:rsidRPr="0070425B">
        <w:t>При выборе пункта меню «Заявление» будет сформирован выпадающий список:</w:t>
      </w:r>
    </w:p>
    <w:tbl>
      <w:tblPr>
        <w:tblStyle w:val="54"/>
        <w:tblW w:w="9351" w:type="dxa"/>
        <w:tblLook w:val="04A0" w:firstRow="1" w:lastRow="0" w:firstColumn="1" w:lastColumn="0" w:noHBand="0" w:noVBand="1"/>
      </w:tblPr>
      <w:tblGrid>
        <w:gridCol w:w="2547"/>
        <w:gridCol w:w="6804"/>
      </w:tblGrid>
      <w:tr w:rsidR="0070425B" w:rsidRPr="0070425B" w14:paraId="12790A6D" w14:textId="77777777" w:rsidTr="00D97150">
        <w:trPr>
          <w:tblHeader/>
        </w:trPr>
        <w:tc>
          <w:tcPr>
            <w:tcW w:w="2547" w:type="dxa"/>
          </w:tcPr>
          <w:p w14:paraId="6897A95B" w14:textId="77777777" w:rsidR="0070425B" w:rsidRPr="0070425B" w:rsidRDefault="0070425B" w:rsidP="00840628">
            <w:pPr>
              <w:widowControl w:val="0"/>
              <w:spacing w:before="0" w:after="60"/>
              <w:ind w:firstLine="0"/>
              <w:jc w:val="center"/>
              <w:rPr>
                <w:b/>
                <w:sz w:val="20"/>
              </w:rPr>
            </w:pPr>
            <w:r w:rsidRPr="0070425B">
              <w:rPr>
                <w:b/>
                <w:sz w:val="20"/>
              </w:rPr>
              <w:t>Записи в выпадающем списке</w:t>
            </w:r>
          </w:p>
        </w:tc>
        <w:tc>
          <w:tcPr>
            <w:tcW w:w="6804" w:type="dxa"/>
          </w:tcPr>
          <w:p w14:paraId="1D48F202" w14:textId="10CFEC45" w:rsidR="0070425B" w:rsidRPr="0070425B" w:rsidRDefault="0070425B" w:rsidP="00840628">
            <w:pPr>
              <w:widowControl w:val="0"/>
              <w:tabs>
                <w:tab w:val="left" w:pos="1860"/>
                <w:tab w:val="center" w:pos="2727"/>
              </w:tabs>
              <w:spacing w:before="0" w:after="60"/>
              <w:ind w:firstLine="0"/>
              <w:jc w:val="center"/>
              <w:rPr>
                <w:b/>
                <w:sz w:val="20"/>
              </w:rPr>
            </w:pPr>
            <w:r w:rsidRPr="0070425B">
              <w:rPr>
                <w:b/>
                <w:sz w:val="20"/>
              </w:rPr>
              <w:t xml:space="preserve">Действие </w:t>
            </w:r>
            <w:r w:rsidR="00E02367">
              <w:rPr>
                <w:b/>
                <w:sz w:val="20"/>
              </w:rPr>
              <w:t>Подсистем</w:t>
            </w:r>
            <w:r w:rsidRPr="0070425B">
              <w:rPr>
                <w:b/>
                <w:sz w:val="20"/>
              </w:rPr>
              <w:t>ы, которое будет инициировано при выборе пользователем соответствующей записи</w:t>
            </w:r>
          </w:p>
        </w:tc>
      </w:tr>
      <w:tr w:rsidR="00B05819" w:rsidRPr="0070425B" w14:paraId="2C8D25CF" w14:textId="77777777" w:rsidTr="00D97150">
        <w:tc>
          <w:tcPr>
            <w:tcW w:w="2547" w:type="dxa"/>
          </w:tcPr>
          <w:p w14:paraId="4891A6F4" w14:textId="5434A4D3" w:rsidR="00B05819" w:rsidRPr="0070425B" w:rsidRDefault="00B05819" w:rsidP="00B05819">
            <w:pPr>
              <w:widowControl w:val="0"/>
              <w:spacing w:before="0" w:after="60"/>
              <w:ind w:firstLine="0"/>
              <w:rPr>
                <w:sz w:val="22"/>
                <w:szCs w:val="22"/>
              </w:rPr>
            </w:pPr>
            <w:r>
              <w:rPr>
                <w:sz w:val="22"/>
                <w:szCs w:val="22"/>
              </w:rPr>
              <w:t xml:space="preserve">Мои </w:t>
            </w:r>
            <w:r w:rsidRPr="0070425B">
              <w:rPr>
                <w:sz w:val="22"/>
                <w:szCs w:val="22"/>
              </w:rPr>
              <w:t>заявлени</w:t>
            </w:r>
            <w:r>
              <w:rPr>
                <w:sz w:val="22"/>
                <w:szCs w:val="22"/>
              </w:rPr>
              <w:t>я</w:t>
            </w:r>
          </w:p>
        </w:tc>
        <w:tc>
          <w:tcPr>
            <w:tcW w:w="6804" w:type="dxa"/>
          </w:tcPr>
          <w:p w14:paraId="16BEB0B1" w14:textId="386A1FD7" w:rsidR="00B05819" w:rsidRPr="0070425B" w:rsidRDefault="00B05819" w:rsidP="00506EB6">
            <w:pPr>
              <w:widowControl w:val="0"/>
              <w:spacing w:before="0" w:after="60"/>
              <w:ind w:firstLine="0"/>
              <w:rPr>
                <w:sz w:val="22"/>
                <w:szCs w:val="22"/>
              </w:rPr>
            </w:pPr>
            <w:r w:rsidRPr="0070425B">
              <w:rPr>
                <w:sz w:val="22"/>
                <w:szCs w:val="22"/>
              </w:rPr>
              <w:t xml:space="preserve">Открытие окна </w:t>
            </w:r>
            <w:r w:rsidR="00506EB6">
              <w:rPr>
                <w:sz w:val="22"/>
                <w:szCs w:val="22"/>
              </w:rPr>
              <w:t>р</w:t>
            </w:r>
            <w:r>
              <w:rPr>
                <w:sz w:val="22"/>
                <w:szCs w:val="22"/>
              </w:rPr>
              <w:t>еестр</w:t>
            </w:r>
            <w:r w:rsidRPr="0070425B">
              <w:rPr>
                <w:sz w:val="22"/>
                <w:szCs w:val="22"/>
              </w:rPr>
              <w:t xml:space="preserve">а заявлений в части незакрытых заявлений, </w:t>
            </w:r>
            <w:r w:rsidRPr="0070425B">
              <w:rPr>
                <w:sz w:val="22"/>
                <w:szCs w:val="22"/>
                <w:lang w:eastAsia="en-US"/>
              </w:rPr>
              <w:t xml:space="preserve">которые сформировал в </w:t>
            </w:r>
            <w:r>
              <w:rPr>
                <w:sz w:val="22"/>
                <w:szCs w:val="22"/>
                <w:lang w:eastAsia="en-US"/>
              </w:rPr>
              <w:t>Подсистем</w:t>
            </w:r>
            <w:r w:rsidRPr="0070425B">
              <w:rPr>
                <w:sz w:val="22"/>
                <w:szCs w:val="22"/>
                <w:lang w:eastAsia="en-US"/>
              </w:rPr>
              <w:t xml:space="preserve">е данный пользователь </w:t>
            </w:r>
          </w:p>
        </w:tc>
      </w:tr>
      <w:tr w:rsidR="00B05819" w:rsidRPr="0070425B" w14:paraId="11CAE9BE" w14:textId="77777777" w:rsidTr="00D97150">
        <w:tc>
          <w:tcPr>
            <w:tcW w:w="2547" w:type="dxa"/>
          </w:tcPr>
          <w:p w14:paraId="3DF02FD2" w14:textId="77777777" w:rsidR="00B05819" w:rsidRPr="0070425B" w:rsidRDefault="00B05819" w:rsidP="00B05819">
            <w:pPr>
              <w:widowControl w:val="0"/>
              <w:spacing w:before="0" w:after="60"/>
              <w:ind w:firstLine="0"/>
              <w:rPr>
                <w:sz w:val="22"/>
                <w:szCs w:val="22"/>
              </w:rPr>
            </w:pPr>
            <w:r w:rsidRPr="0070425B">
              <w:rPr>
                <w:sz w:val="22"/>
                <w:szCs w:val="22"/>
              </w:rPr>
              <w:t>Архив заявлений</w:t>
            </w:r>
          </w:p>
        </w:tc>
        <w:tc>
          <w:tcPr>
            <w:tcW w:w="6804" w:type="dxa"/>
          </w:tcPr>
          <w:p w14:paraId="426758EA" w14:textId="512472E8" w:rsidR="00B05819" w:rsidRPr="0070425B" w:rsidRDefault="00B05819" w:rsidP="00423EC9">
            <w:pPr>
              <w:widowControl w:val="0"/>
              <w:spacing w:before="0" w:after="60"/>
              <w:ind w:firstLine="0"/>
              <w:rPr>
                <w:sz w:val="22"/>
                <w:szCs w:val="22"/>
              </w:rPr>
            </w:pPr>
            <w:r w:rsidRPr="0070425B">
              <w:rPr>
                <w:sz w:val="22"/>
                <w:szCs w:val="22"/>
              </w:rPr>
              <w:t xml:space="preserve">Открытие окна </w:t>
            </w:r>
            <w:r w:rsidR="00506EB6">
              <w:rPr>
                <w:sz w:val="22"/>
                <w:szCs w:val="22"/>
              </w:rPr>
              <w:t>р</w:t>
            </w:r>
            <w:r>
              <w:rPr>
                <w:sz w:val="22"/>
                <w:szCs w:val="22"/>
              </w:rPr>
              <w:t>еестр</w:t>
            </w:r>
            <w:r w:rsidRPr="0070425B">
              <w:rPr>
                <w:sz w:val="22"/>
                <w:szCs w:val="22"/>
              </w:rPr>
              <w:t>а заявлений в части закрытых заявлений, заявителем которых является организация, представителем которой выступает данны</w:t>
            </w:r>
            <w:r w:rsidR="00423EC9">
              <w:rPr>
                <w:sz w:val="22"/>
                <w:szCs w:val="22"/>
              </w:rPr>
              <w:t>й</w:t>
            </w:r>
            <w:r w:rsidRPr="0070425B">
              <w:rPr>
                <w:sz w:val="22"/>
                <w:szCs w:val="22"/>
              </w:rPr>
              <w:t xml:space="preserve"> пользователь </w:t>
            </w:r>
          </w:p>
        </w:tc>
      </w:tr>
      <w:tr w:rsidR="0064364B" w:rsidRPr="0070425B" w14:paraId="1D429C95" w14:textId="77777777" w:rsidTr="00D97150">
        <w:tc>
          <w:tcPr>
            <w:tcW w:w="2547" w:type="dxa"/>
          </w:tcPr>
          <w:p w14:paraId="72E4ADCF" w14:textId="784831B8" w:rsidR="0064364B" w:rsidRPr="0064364B" w:rsidRDefault="0064364B" w:rsidP="00B05819">
            <w:pPr>
              <w:widowControl w:val="0"/>
              <w:spacing w:before="0" w:after="60"/>
              <w:ind w:firstLine="0"/>
              <w:rPr>
                <w:sz w:val="22"/>
                <w:szCs w:val="22"/>
              </w:rPr>
            </w:pPr>
            <w:r>
              <w:rPr>
                <w:sz w:val="22"/>
                <w:szCs w:val="22"/>
              </w:rPr>
              <w:t>Итоговые документы</w:t>
            </w:r>
          </w:p>
        </w:tc>
        <w:tc>
          <w:tcPr>
            <w:tcW w:w="6804" w:type="dxa"/>
          </w:tcPr>
          <w:p w14:paraId="49ECD20A" w14:textId="24B701DE" w:rsidR="0064364B" w:rsidRPr="0070425B" w:rsidRDefault="00DF2D51" w:rsidP="002F008C">
            <w:pPr>
              <w:widowControl w:val="0"/>
              <w:spacing w:before="0" w:after="60"/>
              <w:ind w:firstLine="0"/>
              <w:rPr>
                <w:sz w:val="22"/>
                <w:szCs w:val="22"/>
              </w:rPr>
            </w:pPr>
            <w:r w:rsidRPr="00892AE8">
              <w:rPr>
                <w:sz w:val="22"/>
                <w:szCs w:val="22"/>
              </w:rPr>
              <w:t xml:space="preserve">Открытие окна </w:t>
            </w:r>
            <w:r w:rsidR="002F008C">
              <w:rPr>
                <w:sz w:val="22"/>
                <w:szCs w:val="22"/>
              </w:rPr>
              <w:t>р</w:t>
            </w:r>
            <w:r w:rsidRPr="00892AE8">
              <w:rPr>
                <w:sz w:val="22"/>
                <w:szCs w:val="22"/>
              </w:rPr>
              <w:t>еестра итоговых документов</w:t>
            </w:r>
          </w:p>
        </w:tc>
      </w:tr>
    </w:tbl>
    <w:p w14:paraId="22055F4B" w14:textId="7C4D438B" w:rsidR="0070425B" w:rsidRPr="00A72450" w:rsidRDefault="0070425B" w:rsidP="00423EC9">
      <w:pPr>
        <w:pStyle w:val="6"/>
        <w:widowControl w:val="0"/>
        <w:spacing w:before="120" w:after="120"/>
        <w:ind w:left="1276" w:hanging="1293"/>
        <w:jc w:val="left"/>
        <w:rPr>
          <w:rFonts w:ascii="Arial" w:hAnsi="Arial" w:cs="Arial"/>
          <w:sz w:val="24"/>
          <w:szCs w:val="24"/>
        </w:rPr>
      </w:pPr>
      <w:bookmarkStart w:id="119" w:name="_Ref69829342"/>
      <w:r w:rsidRPr="00A72450">
        <w:rPr>
          <w:rFonts w:ascii="Arial" w:hAnsi="Arial" w:cs="Arial"/>
          <w:sz w:val="24"/>
          <w:szCs w:val="24"/>
        </w:rPr>
        <w:t xml:space="preserve">Функции, доступные пользователю при работе с </w:t>
      </w:r>
      <w:r w:rsidR="009F1CDB">
        <w:rPr>
          <w:rFonts w:ascii="Arial" w:hAnsi="Arial" w:cs="Arial"/>
          <w:sz w:val="24"/>
          <w:szCs w:val="24"/>
        </w:rPr>
        <w:t>реестр</w:t>
      </w:r>
      <w:r w:rsidRPr="00A72450">
        <w:rPr>
          <w:rFonts w:ascii="Arial" w:hAnsi="Arial" w:cs="Arial"/>
          <w:sz w:val="24"/>
          <w:szCs w:val="24"/>
        </w:rPr>
        <w:t>ом в окне «</w:t>
      </w:r>
      <w:r w:rsidR="004460E0" w:rsidRPr="00A72450">
        <w:rPr>
          <w:rFonts w:ascii="Arial" w:hAnsi="Arial" w:cs="Arial"/>
          <w:sz w:val="24"/>
          <w:szCs w:val="24"/>
        </w:rPr>
        <w:t>Мои</w:t>
      </w:r>
      <w:r w:rsidRPr="00A72450">
        <w:rPr>
          <w:rFonts w:ascii="Arial" w:hAnsi="Arial" w:cs="Arial"/>
          <w:sz w:val="24"/>
          <w:szCs w:val="24"/>
        </w:rPr>
        <w:t xml:space="preserve"> заявлени</w:t>
      </w:r>
      <w:r w:rsidR="004460E0" w:rsidRPr="00A72450">
        <w:rPr>
          <w:rFonts w:ascii="Arial" w:hAnsi="Arial" w:cs="Arial"/>
          <w:sz w:val="24"/>
          <w:szCs w:val="24"/>
        </w:rPr>
        <w:t>я</w:t>
      </w:r>
      <w:r w:rsidRPr="00A72450">
        <w:rPr>
          <w:rFonts w:ascii="Arial" w:hAnsi="Arial" w:cs="Arial"/>
          <w:sz w:val="24"/>
          <w:szCs w:val="24"/>
        </w:rPr>
        <w:t>»</w:t>
      </w:r>
      <w:bookmarkEnd w:id="119"/>
    </w:p>
    <w:p w14:paraId="43258DA6" w14:textId="69B4AB4C" w:rsidR="0070425B" w:rsidRPr="0070425B" w:rsidRDefault="0070425B" w:rsidP="00840628">
      <w:pPr>
        <w:widowControl w:val="0"/>
      </w:pPr>
      <w:r w:rsidRPr="0070425B">
        <w:t xml:space="preserve">В окне будет </w:t>
      </w:r>
      <w:r w:rsidR="00423EC9">
        <w:t xml:space="preserve">представлен </w:t>
      </w:r>
      <w:r w:rsidRPr="0070425B">
        <w:t>перечень заявлений</w:t>
      </w:r>
      <w:r w:rsidR="004460E0">
        <w:t xml:space="preserve"> данного пользователя Системы</w:t>
      </w:r>
      <w:r w:rsidRPr="0070425B">
        <w:t>, статус которых имеет одно из следующих значений:</w:t>
      </w:r>
    </w:p>
    <w:p w14:paraId="4136DB7D" w14:textId="406E80DD" w:rsidR="00EC2F4B" w:rsidRDefault="00506EB6" w:rsidP="00E53698">
      <w:pPr>
        <w:widowControl w:val="0"/>
        <w:numPr>
          <w:ilvl w:val="0"/>
          <w:numId w:val="39"/>
        </w:numPr>
        <w:spacing w:before="60" w:after="60"/>
        <w:ind w:left="1417" w:hanging="425"/>
        <w:jc w:val="left"/>
        <w:rPr>
          <w:szCs w:val="24"/>
        </w:rPr>
      </w:pPr>
      <w:r>
        <w:rPr>
          <w:szCs w:val="24"/>
        </w:rPr>
        <w:t>ч</w:t>
      </w:r>
      <w:r w:rsidR="00EC2F4B">
        <w:rPr>
          <w:szCs w:val="24"/>
        </w:rPr>
        <w:t>ерновик</w:t>
      </w:r>
    </w:p>
    <w:p w14:paraId="33DE1C4C" w14:textId="2D0F2EB9" w:rsidR="0070425B" w:rsidRDefault="00506EB6" w:rsidP="00E53698">
      <w:pPr>
        <w:widowControl w:val="0"/>
        <w:numPr>
          <w:ilvl w:val="0"/>
          <w:numId w:val="39"/>
        </w:numPr>
        <w:spacing w:before="60" w:after="60"/>
        <w:ind w:left="1417" w:hanging="425"/>
        <w:jc w:val="left"/>
        <w:rPr>
          <w:szCs w:val="24"/>
        </w:rPr>
      </w:pPr>
      <w:r>
        <w:rPr>
          <w:szCs w:val="24"/>
        </w:rPr>
        <w:t>в работе</w:t>
      </w:r>
    </w:p>
    <w:p w14:paraId="3A8049F2" w14:textId="4208B5AD" w:rsidR="001F21DE" w:rsidRPr="001F21DE" w:rsidRDefault="001F21DE" w:rsidP="001F21DE">
      <w:pPr>
        <w:widowControl w:val="0"/>
        <w:numPr>
          <w:ilvl w:val="0"/>
          <w:numId w:val="39"/>
        </w:numPr>
        <w:spacing w:before="60" w:after="60"/>
        <w:ind w:left="1417" w:hanging="425"/>
        <w:jc w:val="left"/>
        <w:rPr>
          <w:szCs w:val="24"/>
        </w:rPr>
      </w:pPr>
      <w:r w:rsidRPr="001F21DE">
        <w:rPr>
          <w:szCs w:val="24"/>
        </w:rPr>
        <w:t>заявка не обработана</w:t>
      </w:r>
    </w:p>
    <w:p w14:paraId="49AEE3DE" w14:textId="77777777" w:rsidR="0070425B" w:rsidRPr="0070425B" w:rsidRDefault="0070425B" w:rsidP="00840628">
      <w:pPr>
        <w:widowControl w:val="0"/>
      </w:pPr>
      <w:r w:rsidRPr="0070425B">
        <w:t>Перечень заявлений будет представлен в формате таблицы с полями:</w:t>
      </w:r>
    </w:p>
    <w:p w14:paraId="5568A107" w14:textId="0BBF7134" w:rsidR="0070425B" w:rsidRPr="0070425B" w:rsidRDefault="000A4B6E" w:rsidP="00E53698">
      <w:pPr>
        <w:widowControl w:val="0"/>
        <w:numPr>
          <w:ilvl w:val="0"/>
          <w:numId w:val="39"/>
        </w:numPr>
        <w:spacing w:before="60" w:after="60"/>
        <w:ind w:left="1417" w:hanging="425"/>
        <w:jc w:val="left"/>
        <w:rPr>
          <w:szCs w:val="24"/>
        </w:rPr>
      </w:pPr>
      <w:r>
        <w:rPr>
          <w:szCs w:val="24"/>
        </w:rPr>
        <w:t>Услуга</w:t>
      </w:r>
    </w:p>
    <w:p w14:paraId="29F65A2B" w14:textId="340493BA" w:rsidR="0070425B" w:rsidRPr="0070425B" w:rsidRDefault="0070425B" w:rsidP="00E53698">
      <w:pPr>
        <w:widowControl w:val="0"/>
        <w:numPr>
          <w:ilvl w:val="0"/>
          <w:numId w:val="39"/>
        </w:numPr>
        <w:spacing w:before="60" w:after="60"/>
        <w:ind w:left="1417" w:hanging="425"/>
        <w:jc w:val="left"/>
        <w:rPr>
          <w:szCs w:val="24"/>
        </w:rPr>
      </w:pPr>
      <w:r w:rsidRPr="0070425B">
        <w:rPr>
          <w:szCs w:val="24"/>
        </w:rPr>
        <w:t>Поставщик</w:t>
      </w:r>
    </w:p>
    <w:p w14:paraId="43F10E45" w14:textId="634352AA" w:rsidR="0070425B" w:rsidRDefault="000101C7" w:rsidP="00E53698">
      <w:pPr>
        <w:widowControl w:val="0"/>
        <w:numPr>
          <w:ilvl w:val="0"/>
          <w:numId w:val="39"/>
        </w:numPr>
        <w:spacing w:before="60" w:after="60"/>
        <w:ind w:left="1417" w:hanging="425"/>
        <w:jc w:val="left"/>
        <w:rPr>
          <w:szCs w:val="24"/>
        </w:rPr>
      </w:pPr>
      <w:r>
        <w:rPr>
          <w:szCs w:val="24"/>
        </w:rPr>
        <w:t>Дата регистрации</w:t>
      </w:r>
    </w:p>
    <w:p w14:paraId="11BD33BA" w14:textId="443AF738" w:rsidR="0070425B" w:rsidRPr="0070425B" w:rsidRDefault="000101C7" w:rsidP="00E53698">
      <w:pPr>
        <w:widowControl w:val="0"/>
        <w:numPr>
          <w:ilvl w:val="0"/>
          <w:numId w:val="39"/>
        </w:numPr>
        <w:spacing w:before="60" w:after="60"/>
        <w:ind w:left="1417" w:hanging="425"/>
        <w:jc w:val="left"/>
        <w:rPr>
          <w:szCs w:val="24"/>
        </w:rPr>
      </w:pPr>
      <w:r>
        <w:rPr>
          <w:szCs w:val="24"/>
        </w:rPr>
        <w:t>Регистрационный номер</w:t>
      </w:r>
    </w:p>
    <w:p w14:paraId="22762510" w14:textId="0914B05F" w:rsidR="0070425B" w:rsidRPr="0070425B" w:rsidRDefault="000101C7" w:rsidP="00E53698">
      <w:pPr>
        <w:widowControl w:val="0"/>
        <w:numPr>
          <w:ilvl w:val="0"/>
          <w:numId w:val="39"/>
        </w:numPr>
        <w:spacing w:before="60" w:after="60"/>
        <w:ind w:left="1417" w:hanging="425"/>
        <w:jc w:val="left"/>
        <w:rPr>
          <w:szCs w:val="24"/>
        </w:rPr>
      </w:pPr>
      <w:r>
        <w:rPr>
          <w:szCs w:val="24"/>
        </w:rPr>
        <w:t>Заявитель</w:t>
      </w:r>
    </w:p>
    <w:p w14:paraId="29789D06" w14:textId="342243AF" w:rsidR="0070425B" w:rsidRDefault="000101C7" w:rsidP="00E53698">
      <w:pPr>
        <w:widowControl w:val="0"/>
        <w:numPr>
          <w:ilvl w:val="0"/>
          <w:numId w:val="39"/>
        </w:numPr>
        <w:spacing w:before="60" w:after="60"/>
        <w:ind w:left="1417" w:hanging="425"/>
        <w:jc w:val="left"/>
        <w:rPr>
          <w:szCs w:val="24"/>
        </w:rPr>
      </w:pPr>
      <w:r>
        <w:rPr>
          <w:szCs w:val="24"/>
        </w:rPr>
        <w:t>Представитель</w:t>
      </w:r>
    </w:p>
    <w:p w14:paraId="3D4FE64F" w14:textId="0D915F5B" w:rsidR="000A4B6E" w:rsidRPr="0070425B" w:rsidRDefault="000A4B6E" w:rsidP="00E53698">
      <w:pPr>
        <w:widowControl w:val="0"/>
        <w:numPr>
          <w:ilvl w:val="0"/>
          <w:numId w:val="39"/>
        </w:numPr>
        <w:spacing w:before="60" w:after="60"/>
        <w:ind w:left="1417" w:hanging="425"/>
        <w:jc w:val="left"/>
        <w:rPr>
          <w:szCs w:val="24"/>
        </w:rPr>
      </w:pPr>
      <w:r>
        <w:rPr>
          <w:szCs w:val="24"/>
        </w:rPr>
        <w:t>О</w:t>
      </w:r>
      <w:r w:rsidR="000101C7">
        <w:rPr>
          <w:szCs w:val="24"/>
        </w:rPr>
        <w:t>снование действия представителя</w:t>
      </w:r>
    </w:p>
    <w:p w14:paraId="3F42890F" w14:textId="3A890528" w:rsidR="000A4B6E" w:rsidRDefault="0070425B" w:rsidP="00E53698">
      <w:pPr>
        <w:widowControl w:val="0"/>
        <w:numPr>
          <w:ilvl w:val="0"/>
          <w:numId w:val="39"/>
        </w:numPr>
        <w:spacing w:before="60" w:after="60"/>
        <w:ind w:left="1417" w:hanging="425"/>
        <w:jc w:val="left"/>
        <w:rPr>
          <w:szCs w:val="24"/>
        </w:rPr>
      </w:pPr>
      <w:r w:rsidRPr="0070425B">
        <w:rPr>
          <w:szCs w:val="24"/>
        </w:rPr>
        <w:t>Статус</w:t>
      </w:r>
    </w:p>
    <w:p w14:paraId="61897EE1" w14:textId="3A3BD5BD" w:rsidR="000101C7" w:rsidRDefault="000101C7" w:rsidP="00E53698">
      <w:pPr>
        <w:widowControl w:val="0"/>
        <w:numPr>
          <w:ilvl w:val="0"/>
          <w:numId w:val="39"/>
        </w:numPr>
        <w:spacing w:before="60" w:after="60"/>
        <w:ind w:left="1417" w:hanging="425"/>
        <w:jc w:val="left"/>
        <w:rPr>
          <w:szCs w:val="24"/>
        </w:rPr>
      </w:pPr>
      <w:r>
        <w:rPr>
          <w:szCs w:val="24"/>
        </w:rPr>
        <w:t>Автор</w:t>
      </w:r>
    </w:p>
    <w:p w14:paraId="248392F9" w14:textId="5305E0AB" w:rsidR="000101C7" w:rsidRDefault="000101C7" w:rsidP="00E53698">
      <w:pPr>
        <w:widowControl w:val="0"/>
        <w:numPr>
          <w:ilvl w:val="0"/>
          <w:numId w:val="39"/>
        </w:numPr>
        <w:spacing w:before="60" w:after="60"/>
        <w:ind w:left="1417" w:hanging="425"/>
        <w:jc w:val="left"/>
        <w:rPr>
          <w:szCs w:val="24"/>
        </w:rPr>
      </w:pPr>
      <w:r>
        <w:rPr>
          <w:szCs w:val="24"/>
        </w:rPr>
        <w:t>Расчетная дата завершения</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5"/>
        <w:gridCol w:w="6229"/>
      </w:tblGrid>
      <w:tr w:rsidR="0070425B" w:rsidRPr="0070425B" w14:paraId="43ABAA33" w14:textId="77777777" w:rsidTr="00D97150">
        <w:trPr>
          <w:trHeight w:val="300"/>
          <w:tblHeader/>
        </w:trPr>
        <w:tc>
          <w:tcPr>
            <w:tcW w:w="1667" w:type="pct"/>
            <w:noWrap/>
            <w:vAlign w:val="center"/>
            <w:hideMark/>
          </w:tcPr>
          <w:p w14:paraId="7D1611BC" w14:textId="77777777" w:rsidR="0070425B" w:rsidRPr="0070425B" w:rsidRDefault="0070425B" w:rsidP="00840628">
            <w:pPr>
              <w:widowControl w:val="0"/>
              <w:spacing w:before="40" w:after="40"/>
              <w:ind w:firstLine="0"/>
              <w:jc w:val="center"/>
              <w:rPr>
                <w:b/>
                <w:bCs/>
                <w:color w:val="000000"/>
                <w:sz w:val="18"/>
                <w:szCs w:val="18"/>
              </w:rPr>
            </w:pPr>
            <w:r w:rsidRPr="0070425B">
              <w:rPr>
                <w:b/>
                <w:bCs/>
                <w:color w:val="000000"/>
                <w:sz w:val="18"/>
                <w:szCs w:val="18"/>
              </w:rPr>
              <w:t>Функция</w:t>
            </w:r>
          </w:p>
        </w:tc>
        <w:tc>
          <w:tcPr>
            <w:tcW w:w="3333" w:type="pct"/>
            <w:vAlign w:val="center"/>
          </w:tcPr>
          <w:p w14:paraId="52B34D5C" w14:textId="77777777" w:rsidR="0070425B" w:rsidRPr="0070425B" w:rsidRDefault="0070425B" w:rsidP="00840628">
            <w:pPr>
              <w:widowControl w:val="0"/>
              <w:spacing w:before="40" w:after="40"/>
              <w:ind w:firstLine="0"/>
              <w:jc w:val="center"/>
              <w:rPr>
                <w:b/>
                <w:bCs/>
                <w:color w:val="000000"/>
                <w:sz w:val="18"/>
                <w:szCs w:val="18"/>
              </w:rPr>
            </w:pPr>
            <w:r w:rsidRPr="0070425B">
              <w:rPr>
                <w:b/>
                <w:bCs/>
                <w:color w:val="000000"/>
                <w:sz w:val="18"/>
                <w:szCs w:val="18"/>
              </w:rPr>
              <w:t>Примечание</w:t>
            </w:r>
          </w:p>
        </w:tc>
      </w:tr>
      <w:tr w:rsidR="0070425B" w:rsidRPr="0070425B" w14:paraId="2E15A425" w14:textId="77777777" w:rsidTr="00D97150">
        <w:trPr>
          <w:trHeight w:val="300"/>
        </w:trPr>
        <w:tc>
          <w:tcPr>
            <w:tcW w:w="5000" w:type="pct"/>
            <w:gridSpan w:val="2"/>
            <w:noWrap/>
            <w:vAlign w:val="center"/>
          </w:tcPr>
          <w:p w14:paraId="2BAD2FF5" w14:textId="106658A9" w:rsidR="0070425B" w:rsidRPr="0070425B" w:rsidRDefault="0070425B" w:rsidP="00840628">
            <w:pPr>
              <w:widowControl w:val="0"/>
              <w:spacing w:before="40" w:after="40"/>
              <w:ind w:firstLine="0"/>
              <w:jc w:val="left"/>
              <w:rPr>
                <w:b/>
                <w:bCs/>
                <w:i/>
                <w:color w:val="000000"/>
                <w:sz w:val="22"/>
                <w:szCs w:val="22"/>
              </w:rPr>
            </w:pPr>
            <w:r w:rsidRPr="0070425B">
              <w:rPr>
                <w:b/>
                <w:bCs/>
                <w:i/>
                <w:color w:val="000000"/>
                <w:sz w:val="22"/>
                <w:szCs w:val="22"/>
              </w:rPr>
              <w:t>в окне «</w:t>
            </w:r>
            <w:r w:rsidR="000A4B6E">
              <w:rPr>
                <w:b/>
                <w:bCs/>
                <w:i/>
                <w:color w:val="000000"/>
                <w:sz w:val="22"/>
                <w:szCs w:val="22"/>
              </w:rPr>
              <w:t>Мои</w:t>
            </w:r>
            <w:r w:rsidRPr="0070425B">
              <w:rPr>
                <w:b/>
                <w:bCs/>
                <w:i/>
                <w:color w:val="000000"/>
                <w:sz w:val="22"/>
                <w:szCs w:val="22"/>
              </w:rPr>
              <w:t xml:space="preserve"> заявлени</w:t>
            </w:r>
            <w:r w:rsidR="000A4B6E">
              <w:rPr>
                <w:b/>
                <w:bCs/>
                <w:i/>
                <w:color w:val="000000"/>
                <w:sz w:val="22"/>
                <w:szCs w:val="22"/>
              </w:rPr>
              <w:t>я</w:t>
            </w:r>
            <w:r w:rsidRPr="0070425B">
              <w:rPr>
                <w:b/>
                <w:bCs/>
                <w:i/>
                <w:color w:val="000000"/>
                <w:sz w:val="22"/>
                <w:szCs w:val="22"/>
              </w:rPr>
              <w:t>»</w:t>
            </w:r>
          </w:p>
        </w:tc>
      </w:tr>
      <w:tr w:rsidR="0070425B" w:rsidRPr="0070425B" w14:paraId="5CD36FA1" w14:textId="77777777" w:rsidTr="00D97150">
        <w:trPr>
          <w:trHeight w:val="300"/>
        </w:trPr>
        <w:tc>
          <w:tcPr>
            <w:tcW w:w="1667" w:type="pct"/>
            <w:noWrap/>
          </w:tcPr>
          <w:p w14:paraId="0F46E6A0"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Выделить</w:t>
            </w:r>
          </w:p>
        </w:tc>
        <w:tc>
          <w:tcPr>
            <w:tcW w:w="3333" w:type="pct"/>
          </w:tcPr>
          <w:p w14:paraId="2E0A5108" w14:textId="77777777" w:rsidR="0070425B" w:rsidRPr="0070425B" w:rsidRDefault="0070425B" w:rsidP="00423EC9">
            <w:pPr>
              <w:widowControl w:val="0"/>
              <w:spacing w:before="40" w:after="40"/>
              <w:ind w:firstLine="0"/>
              <w:jc w:val="left"/>
              <w:rPr>
                <w:bCs/>
                <w:color w:val="000000"/>
                <w:sz w:val="22"/>
                <w:szCs w:val="22"/>
              </w:rPr>
            </w:pPr>
            <w:r w:rsidRPr="0070425B">
              <w:rPr>
                <w:bCs/>
                <w:color w:val="000000"/>
                <w:sz w:val="22"/>
                <w:szCs w:val="22"/>
              </w:rPr>
              <w:t xml:space="preserve">Пользователь может выделить одну запись </w:t>
            </w:r>
          </w:p>
        </w:tc>
      </w:tr>
      <w:tr w:rsidR="0070425B" w:rsidRPr="0070425B" w14:paraId="6C9A88F4" w14:textId="77777777" w:rsidTr="00D97150">
        <w:trPr>
          <w:trHeight w:val="300"/>
        </w:trPr>
        <w:tc>
          <w:tcPr>
            <w:tcW w:w="1667" w:type="pct"/>
            <w:noWrap/>
          </w:tcPr>
          <w:p w14:paraId="366E5785"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 xml:space="preserve">Открыть </w:t>
            </w:r>
          </w:p>
        </w:tc>
        <w:tc>
          <w:tcPr>
            <w:tcW w:w="3333" w:type="pct"/>
          </w:tcPr>
          <w:p w14:paraId="42204F99" w14:textId="4DC0E90E" w:rsidR="0070425B" w:rsidRPr="0070425B" w:rsidRDefault="0070425B" w:rsidP="00423EC9">
            <w:pPr>
              <w:widowControl w:val="0"/>
              <w:spacing w:before="40" w:after="40"/>
              <w:ind w:firstLine="0"/>
              <w:jc w:val="left"/>
              <w:rPr>
                <w:bCs/>
                <w:color w:val="000000"/>
                <w:sz w:val="22"/>
                <w:szCs w:val="22"/>
              </w:rPr>
            </w:pPr>
            <w:r w:rsidRPr="0070425B">
              <w:rPr>
                <w:bCs/>
                <w:color w:val="000000"/>
                <w:sz w:val="22"/>
                <w:szCs w:val="22"/>
              </w:rPr>
              <w:t xml:space="preserve">Функция инициирует открытие </w:t>
            </w:r>
            <w:r w:rsidRPr="00107E6D">
              <w:rPr>
                <w:b/>
                <w:bCs/>
                <w:color w:val="000000"/>
                <w:sz w:val="22"/>
                <w:szCs w:val="22"/>
              </w:rPr>
              <w:t>окна учетной карточки заявления</w:t>
            </w:r>
            <w:r w:rsidRPr="0070425B">
              <w:rPr>
                <w:bCs/>
                <w:color w:val="000000"/>
                <w:sz w:val="22"/>
                <w:szCs w:val="22"/>
              </w:rPr>
              <w:t xml:space="preserve"> выделенной записи </w:t>
            </w:r>
          </w:p>
        </w:tc>
      </w:tr>
      <w:tr w:rsidR="0070425B" w:rsidRPr="0070425B" w14:paraId="1BAEC720" w14:textId="77777777" w:rsidTr="00D97150">
        <w:trPr>
          <w:trHeight w:val="300"/>
        </w:trPr>
        <w:tc>
          <w:tcPr>
            <w:tcW w:w="1667" w:type="pct"/>
            <w:noWrap/>
          </w:tcPr>
          <w:p w14:paraId="7F84F9D0"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Добавить</w:t>
            </w:r>
          </w:p>
        </w:tc>
        <w:tc>
          <w:tcPr>
            <w:tcW w:w="3333" w:type="pct"/>
          </w:tcPr>
          <w:p w14:paraId="2B70A676" w14:textId="1BBA5B78" w:rsidR="0070425B" w:rsidRPr="0070425B" w:rsidRDefault="00267074" w:rsidP="00423EC9">
            <w:pPr>
              <w:widowControl w:val="0"/>
              <w:spacing w:before="40" w:after="40"/>
              <w:ind w:firstLine="0"/>
              <w:jc w:val="left"/>
              <w:rPr>
                <w:bCs/>
                <w:color w:val="000000"/>
                <w:sz w:val="22"/>
                <w:szCs w:val="22"/>
              </w:rPr>
            </w:pPr>
            <w:r>
              <w:rPr>
                <w:bCs/>
                <w:color w:val="000000"/>
                <w:sz w:val="22"/>
                <w:szCs w:val="22"/>
              </w:rPr>
              <w:t xml:space="preserve">Будет </w:t>
            </w:r>
            <w:r w:rsidR="00107E6D">
              <w:rPr>
                <w:bCs/>
                <w:color w:val="000000"/>
                <w:sz w:val="22"/>
                <w:szCs w:val="22"/>
              </w:rPr>
              <w:t xml:space="preserve">инициировано открытие окна </w:t>
            </w:r>
            <w:r w:rsidR="009F1CDB">
              <w:rPr>
                <w:bCs/>
                <w:color w:val="000000"/>
                <w:sz w:val="22"/>
                <w:szCs w:val="22"/>
              </w:rPr>
              <w:t>Реестр</w:t>
            </w:r>
            <w:r w:rsidR="00107E6D">
              <w:rPr>
                <w:bCs/>
                <w:color w:val="000000"/>
                <w:sz w:val="22"/>
                <w:szCs w:val="22"/>
              </w:rPr>
              <w:t xml:space="preserve">а услуг (см. раздел </w:t>
            </w:r>
            <w:r w:rsidR="00107E6D">
              <w:rPr>
                <w:bCs/>
                <w:color w:val="000000"/>
                <w:sz w:val="22"/>
                <w:szCs w:val="22"/>
              </w:rPr>
              <w:fldChar w:fldCharType="begin"/>
            </w:r>
            <w:r w:rsidR="00107E6D">
              <w:rPr>
                <w:bCs/>
                <w:color w:val="000000"/>
                <w:sz w:val="22"/>
                <w:szCs w:val="22"/>
              </w:rPr>
              <w:instrText xml:space="preserve"> REF _Ref47598819 \r \h </w:instrText>
            </w:r>
            <w:r w:rsidR="00107E6D">
              <w:rPr>
                <w:bCs/>
                <w:color w:val="000000"/>
                <w:sz w:val="22"/>
                <w:szCs w:val="22"/>
              </w:rPr>
            </w:r>
            <w:r w:rsidR="00107E6D">
              <w:rPr>
                <w:bCs/>
                <w:color w:val="000000"/>
                <w:sz w:val="22"/>
                <w:szCs w:val="22"/>
              </w:rPr>
              <w:fldChar w:fldCharType="separate"/>
            </w:r>
            <w:r w:rsidR="00962E7B">
              <w:rPr>
                <w:bCs/>
                <w:color w:val="000000"/>
                <w:sz w:val="22"/>
                <w:szCs w:val="22"/>
              </w:rPr>
              <w:t>3.4.1.1</w:t>
            </w:r>
            <w:r w:rsidR="00107E6D">
              <w:rPr>
                <w:bCs/>
                <w:color w:val="000000"/>
                <w:sz w:val="22"/>
                <w:szCs w:val="22"/>
              </w:rPr>
              <w:fldChar w:fldCharType="end"/>
            </w:r>
            <w:r w:rsidR="00107E6D">
              <w:rPr>
                <w:bCs/>
                <w:color w:val="000000"/>
                <w:sz w:val="22"/>
                <w:szCs w:val="22"/>
              </w:rPr>
              <w:t>)</w:t>
            </w:r>
            <w:r w:rsidR="00701601">
              <w:rPr>
                <w:bCs/>
                <w:color w:val="000000"/>
                <w:sz w:val="22"/>
                <w:szCs w:val="22"/>
              </w:rPr>
              <w:t xml:space="preserve"> </w:t>
            </w:r>
          </w:p>
        </w:tc>
      </w:tr>
      <w:tr w:rsidR="0070425B" w:rsidRPr="0070425B" w14:paraId="3D82AAF6" w14:textId="77777777" w:rsidTr="00D97150">
        <w:trPr>
          <w:trHeight w:val="300"/>
        </w:trPr>
        <w:tc>
          <w:tcPr>
            <w:tcW w:w="1667" w:type="pct"/>
            <w:noWrap/>
          </w:tcPr>
          <w:p w14:paraId="1B19CA54"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Удалить</w:t>
            </w:r>
          </w:p>
        </w:tc>
        <w:tc>
          <w:tcPr>
            <w:tcW w:w="3333" w:type="pct"/>
          </w:tcPr>
          <w:p w14:paraId="4773B8BB" w14:textId="7F838F5C" w:rsidR="0070425B" w:rsidRPr="0070425B" w:rsidRDefault="0070425B" w:rsidP="00423EC9">
            <w:pPr>
              <w:widowControl w:val="0"/>
              <w:spacing w:before="40" w:after="40"/>
              <w:ind w:firstLine="0"/>
              <w:jc w:val="left"/>
              <w:rPr>
                <w:bCs/>
                <w:color w:val="000000"/>
                <w:sz w:val="22"/>
                <w:szCs w:val="22"/>
              </w:rPr>
            </w:pPr>
            <w:r w:rsidRPr="0070425B">
              <w:rPr>
                <w:bCs/>
                <w:color w:val="000000"/>
                <w:sz w:val="22"/>
                <w:szCs w:val="22"/>
              </w:rPr>
              <w:t>Функция инициирует процедуру удаления выделенной записи, если статус заявления «</w:t>
            </w:r>
            <w:r w:rsidR="00506EB6">
              <w:rPr>
                <w:bCs/>
                <w:color w:val="000000"/>
                <w:sz w:val="22"/>
                <w:szCs w:val="22"/>
              </w:rPr>
              <w:t>ч</w:t>
            </w:r>
            <w:r w:rsidRPr="0070425B">
              <w:rPr>
                <w:bCs/>
                <w:color w:val="000000"/>
                <w:sz w:val="22"/>
                <w:szCs w:val="22"/>
              </w:rPr>
              <w:t>ерновик», с запросом подтверждения операции удаления</w:t>
            </w:r>
          </w:p>
        </w:tc>
      </w:tr>
      <w:tr w:rsidR="0070425B" w:rsidRPr="0070425B" w14:paraId="3585EFCC" w14:textId="77777777" w:rsidTr="00D97150">
        <w:trPr>
          <w:trHeight w:val="300"/>
        </w:trPr>
        <w:tc>
          <w:tcPr>
            <w:tcW w:w="1667" w:type="pct"/>
            <w:noWrap/>
          </w:tcPr>
          <w:p w14:paraId="58E56EB7"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 xml:space="preserve">Задать в поле таблицы фильтр </w:t>
            </w:r>
          </w:p>
        </w:tc>
        <w:tc>
          <w:tcPr>
            <w:tcW w:w="3333" w:type="pct"/>
            <w:vMerge w:val="restart"/>
          </w:tcPr>
          <w:p w14:paraId="74D54A07" w14:textId="0F879A76" w:rsidR="0070425B" w:rsidRPr="0070425B" w:rsidRDefault="0070425B" w:rsidP="00423EC9">
            <w:pPr>
              <w:widowControl w:val="0"/>
              <w:spacing w:before="40" w:after="40"/>
              <w:ind w:firstLine="0"/>
              <w:jc w:val="left"/>
              <w:rPr>
                <w:bCs/>
                <w:color w:val="000000"/>
                <w:sz w:val="22"/>
                <w:szCs w:val="22"/>
              </w:rPr>
            </w:pPr>
            <w:r w:rsidRPr="0070425B">
              <w:rPr>
                <w:bCs/>
                <w:color w:val="000000"/>
                <w:sz w:val="22"/>
                <w:szCs w:val="22"/>
              </w:rPr>
              <w:t xml:space="preserve">Функция доступна в каждом поле </w:t>
            </w:r>
            <w:r w:rsidR="009F1CDB">
              <w:rPr>
                <w:bCs/>
                <w:color w:val="000000"/>
                <w:sz w:val="22"/>
                <w:szCs w:val="22"/>
              </w:rPr>
              <w:t>реестр</w:t>
            </w:r>
            <w:r w:rsidRPr="0070425B">
              <w:rPr>
                <w:bCs/>
                <w:color w:val="000000"/>
                <w:sz w:val="22"/>
                <w:szCs w:val="22"/>
              </w:rPr>
              <w:t>а</w:t>
            </w:r>
          </w:p>
        </w:tc>
      </w:tr>
      <w:tr w:rsidR="0070425B" w:rsidRPr="0070425B" w14:paraId="5C2FEA0F" w14:textId="77777777" w:rsidTr="00D97150">
        <w:trPr>
          <w:trHeight w:val="300"/>
        </w:trPr>
        <w:tc>
          <w:tcPr>
            <w:tcW w:w="1667" w:type="pct"/>
            <w:noWrap/>
          </w:tcPr>
          <w:p w14:paraId="6E4D2552"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 xml:space="preserve">Задать в поле таблицы условия сортировки </w:t>
            </w:r>
          </w:p>
        </w:tc>
        <w:tc>
          <w:tcPr>
            <w:tcW w:w="3333" w:type="pct"/>
            <w:vMerge/>
          </w:tcPr>
          <w:p w14:paraId="209DAE2E" w14:textId="77777777" w:rsidR="0070425B" w:rsidRPr="0070425B" w:rsidRDefault="0070425B" w:rsidP="00840628">
            <w:pPr>
              <w:widowControl w:val="0"/>
              <w:spacing w:before="0" w:after="0"/>
              <w:ind w:firstLine="0"/>
              <w:jc w:val="left"/>
              <w:rPr>
                <w:bCs/>
                <w:color w:val="000000"/>
                <w:sz w:val="22"/>
                <w:szCs w:val="22"/>
              </w:rPr>
            </w:pPr>
          </w:p>
        </w:tc>
      </w:tr>
    </w:tbl>
    <w:p w14:paraId="304B2223" w14:textId="28027A79" w:rsidR="00216C1B" w:rsidRDefault="00216C1B" w:rsidP="00840628">
      <w:pPr>
        <w:widowControl w:val="0"/>
        <w:ind w:firstLine="0"/>
        <w:jc w:val="left"/>
        <w:rPr>
          <w:b/>
          <w:bCs/>
          <w:i/>
          <w:color w:val="000000"/>
          <w:szCs w:val="24"/>
        </w:rPr>
      </w:pPr>
      <w:r w:rsidRPr="00D03DAA">
        <w:rPr>
          <w:b/>
          <w:i/>
          <w:szCs w:val="24"/>
        </w:rPr>
        <w:t>Функции доступные</w:t>
      </w:r>
      <w:r w:rsidRPr="00216C1B">
        <w:rPr>
          <w:b/>
          <w:szCs w:val="24"/>
        </w:rPr>
        <w:t xml:space="preserve"> </w:t>
      </w:r>
      <w:r w:rsidRPr="006601BD">
        <w:rPr>
          <w:b/>
          <w:bCs/>
          <w:i/>
          <w:color w:val="000000"/>
          <w:szCs w:val="24"/>
        </w:rPr>
        <w:t>в окне учетной карточки заявления</w:t>
      </w:r>
    </w:p>
    <w:tbl>
      <w:tblPr>
        <w:tblW w:w="516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5102"/>
        <w:gridCol w:w="2125"/>
        <w:gridCol w:w="12"/>
      </w:tblGrid>
      <w:tr w:rsidR="00216C1B" w:rsidRPr="006601BD" w14:paraId="274798DD" w14:textId="36F28FA4" w:rsidTr="00062D5D">
        <w:trPr>
          <w:gridAfter w:val="1"/>
          <w:wAfter w:w="6" w:type="pct"/>
          <w:trHeight w:val="300"/>
          <w:tblHeader/>
        </w:trPr>
        <w:tc>
          <w:tcPr>
            <w:tcW w:w="1249" w:type="pct"/>
            <w:noWrap/>
            <w:vAlign w:val="center"/>
          </w:tcPr>
          <w:p w14:paraId="6D3E23EC" w14:textId="217AEDD6" w:rsidR="00216C1B" w:rsidRPr="006601BD" w:rsidRDefault="00216C1B" w:rsidP="00840628">
            <w:pPr>
              <w:widowControl w:val="0"/>
              <w:spacing w:before="0" w:after="0"/>
              <w:ind w:firstLine="0"/>
              <w:jc w:val="center"/>
              <w:rPr>
                <w:color w:val="000000"/>
                <w:sz w:val="22"/>
                <w:szCs w:val="22"/>
              </w:rPr>
            </w:pPr>
            <w:r w:rsidRPr="0070425B">
              <w:rPr>
                <w:b/>
                <w:bCs/>
                <w:color w:val="000000"/>
                <w:sz w:val="18"/>
                <w:szCs w:val="18"/>
              </w:rPr>
              <w:t>Функция</w:t>
            </w:r>
          </w:p>
        </w:tc>
        <w:tc>
          <w:tcPr>
            <w:tcW w:w="2644" w:type="pct"/>
            <w:vAlign w:val="center"/>
          </w:tcPr>
          <w:p w14:paraId="6A2BA436" w14:textId="0402FFA4" w:rsidR="00216C1B" w:rsidRPr="006601BD" w:rsidRDefault="00216C1B" w:rsidP="00840628">
            <w:pPr>
              <w:widowControl w:val="0"/>
              <w:spacing w:before="40" w:after="40"/>
              <w:ind w:firstLine="0"/>
              <w:jc w:val="center"/>
              <w:rPr>
                <w:bCs/>
                <w:color w:val="000000"/>
                <w:sz w:val="22"/>
                <w:szCs w:val="22"/>
              </w:rPr>
            </w:pPr>
            <w:r w:rsidRPr="0070425B">
              <w:rPr>
                <w:b/>
                <w:bCs/>
                <w:color w:val="000000"/>
                <w:sz w:val="18"/>
                <w:szCs w:val="18"/>
              </w:rPr>
              <w:t>Примечание</w:t>
            </w:r>
          </w:p>
        </w:tc>
        <w:tc>
          <w:tcPr>
            <w:tcW w:w="1101" w:type="pct"/>
            <w:vAlign w:val="center"/>
          </w:tcPr>
          <w:p w14:paraId="127D5DF3" w14:textId="789A43FE" w:rsidR="00216C1B" w:rsidRPr="00216C1B" w:rsidRDefault="00216C1B" w:rsidP="00840628">
            <w:pPr>
              <w:widowControl w:val="0"/>
              <w:spacing w:before="40" w:after="40"/>
              <w:ind w:firstLine="0"/>
              <w:jc w:val="center"/>
              <w:rPr>
                <w:b/>
                <w:bCs/>
                <w:color w:val="000000"/>
                <w:sz w:val="18"/>
                <w:szCs w:val="18"/>
              </w:rPr>
            </w:pPr>
            <w:r w:rsidRPr="00216C1B">
              <w:rPr>
                <w:b/>
                <w:bCs/>
                <w:color w:val="000000"/>
                <w:sz w:val="18"/>
                <w:szCs w:val="18"/>
              </w:rPr>
              <w:t>Статус заявления, при котором доступна функция</w:t>
            </w:r>
          </w:p>
        </w:tc>
      </w:tr>
      <w:tr w:rsidR="000E7D70" w:rsidRPr="006601BD" w14:paraId="4DA6E5F9" w14:textId="77777777" w:rsidTr="00062D5D">
        <w:trPr>
          <w:trHeight w:val="300"/>
        </w:trPr>
        <w:tc>
          <w:tcPr>
            <w:tcW w:w="5000" w:type="pct"/>
            <w:gridSpan w:val="4"/>
            <w:noWrap/>
          </w:tcPr>
          <w:p w14:paraId="1C994E47" w14:textId="2E714C84" w:rsidR="000E7D70" w:rsidRPr="000E5365" w:rsidRDefault="000E7D70" w:rsidP="00840628">
            <w:pPr>
              <w:widowControl w:val="0"/>
              <w:spacing w:before="0"/>
              <w:ind w:firstLine="0"/>
              <w:jc w:val="left"/>
              <w:rPr>
                <w:bCs/>
                <w:color w:val="000000"/>
                <w:sz w:val="22"/>
                <w:szCs w:val="22"/>
              </w:rPr>
            </w:pPr>
            <w:r w:rsidRPr="000E5365">
              <w:rPr>
                <w:bCs/>
                <w:color w:val="000000"/>
                <w:sz w:val="22"/>
                <w:szCs w:val="22"/>
              </w:rPr>
              <w:t>В</w:t>
            </w:r>
            <w:r w:rsidRPr="006601BD">
              <w:rPr>
                <w:bCs/>
                <w:color w:val="000000"/>
                <w:sz w:val="22"/>
                <w:szCs w:val="22"/>
              </w:rPr>
              <w:t xml:space="preserve"> окне учетной карточки информация по заявлению представлена по </w:t>
            </w:r>
            <w:r w:rsidR="00A72450">
              <w:rPr>
                <w:bCs/>
                <w:color w:val="000000"/>
                <w:sz w:val="22"/>
                <w:szCs w:val="22"/>
              </w:rPr>
              <w:t>группам</w:t>
            </w:r>
            <w:r w:rsidRPr="006601BD">
              <w:rPr>
                <w:bCs/>
                <w:color w:val="000000"/>
                <w:sz w:val="22"/>
                <w:szCs w:val="22"/>
              </w:rPr>
              <w:t>:</w:t>
            </w:r>
          </w:p>
          <w:p w14:paraId="405CCC5D" w14:textId="04A8B25E" w:rsidR="000E7D70" w:rsidRPr="006601BD" w:rsidRDefault="000E7D70" w:rsidP="00840628">
            <w:pPr>
              <w:widowControl w:val="0"/>
              <w:spacing w:before="0" w:after="0"/>
              <w:ind w:firstLine="0"/>
              <w:jc w:val="left"/>
              <w:rPr>
                <w:bCs/>
                <w:i/>
                <w:color w:val="000000"/>
                <w:sz w:val="22"/>
                <w:szCs w:val="22"/>
              </w:rPr>
            </w:pPr>
            <w:r w:rsidRPr="000E5365">
              <w:rPr>
                <w:bCs/>
                <w:i/>
                <w:color w:val="000000"/>
                <w:sz w:val="22"/>
                <w:szCs w:val="22"/>
              </w:rPr>
              <w:t xml:space="preserve">после действия «Получить услугу» в окне </w:t>
            </w:r>
            <w:r w:rsidR="009F1CDB">
              <w:rPr>
                <w:bCs/>
                <w:i/>
                <w:color w:val="000000"/>
                <w:sz w:val="22"/>
                <w:szCs w:val="22"/>
              </w:rPr>
              <w:t>Реестр</w:t>
            </w:r>
            <w:r w:rsidRPr="000E5365">
              <w:rPr>
                <w:bCs/>
                <w:i/>
                <w:color w:val="000000"/>
                <w:sz w:val="22"/>
                <w:szCs w:val="22"/>
              </w:rPr>
              <w:t>а услуг</w:t>
            </w:r>
            <w:r w:rsidR="00EC2F4B" w:rsidRPr="000E5365">
              <w:rPr>
                <w:bCs/>
                <w:i/>
                <w:color w:val="000000"/>
                <w:sz w:val="22"/>
                <w:szCs w:val="22"/>
              </w:rPr>
              <w:t xml:space="preserve"> и</w:t>
            </w:r>
            <w:r w:rsidR="00855633" w:rsidRPr="000E5365">
              <w:rPr>
                <w:bCs/>
                <w:i/>
                <w:color w:val="000000"/>
                <w:sz w:val="22"/>
                <w:szCs w:val="22"/>
              </w:rPr>
              <w:t>ли</w:t>
            </w:r>
            <w:r w:rsidR="00EC2F4B" w:rsidRPr="000E5365">
              <w:rPr>
                <w:bCs/>
                <w:i/>
                <w:color w:val="000000"/>
                <w:sz w:val="22"/>
                <w:szCs w:val="22"/>
              </w:rPr>
              <w:t xml:space="preserve"> действия «Открыть» заявлени</w:t>
            </w:r>
            <w:r w:rsidR="00855633" w:rsidRPr="000E5365">
              <w:rPr>
                <w:bCs/>
                <w:i/>
                <w:color w:val="000000"/>
                <w:sz w:val="22"/>
                <w:szCs w:val="22"/>
              </w:rPr>
              <w:t>е</w:t>
            </w:r>
            <w:r w:rsidR="00EC2F4B" w:rsidRPr="000E5365">
              <w:rPr>
                <w:bCs/>
                <w:i/>
                <w:color w:val="000000"/>
                <w:sz w:val="22"/>
                <w:szCs w:val="22"/>
              </w:rPr>
              <w:t xml:space="preserve"> в статусе «</w:t>
            </w:r>
            <w:r w:rsidR="00506EB6">
              <w:rPr>
                <w:bCs/>
                <w:i/>
                <w:color w:val="000000"/>
                <w:sz w:val="22"/>
                <w:szCs w:val="22"/>
              </w:rPr>
              <w:t>ч</w:t>
            </w:r>
            <w:r w:rsidR="00EC2F4B" w:rsidRPr="000E5365">
              <w:rPr>
                <w:bCs/>
                <w:i/>
                <w:color w:val="000000"/>
                <w:sz w:val="22"/>
                <w:szCs w:val="22"/>
              </w:rPr>
              <w:t>ерновик»</w:t>
            </w:r>
            <w:r w:rsidRPr="000E5365">
              <w:rPr>
                <w:bCs/>
                <w:i/>
                <w:color w:val="000000"/>
                <w:sz w:val="22"/>
                <w:szCs w:val="22"/>
              </w:rPr>
              <w:t>:</w:t>
            </w:r>
          </w:p>
          <w:p w14:paraId="4318EC11" w14:textId="77777777" w:rsidR="000E7D70" w:rsidRPr="006601BD" w:rsidRDefault="000E7D70" w:rsidP="00E53698">
            <w:pPr>
              <w:widowControl w:val="0"/>
              <w:numPr>
                <w:ilvl w:val="0"/>
                <w:numId w:val="46"/>
              </w:numPr>
              <w:spacing w:before="40" w:after="40"/>
              <w:ind w:left="891" w:hanging="284"/>
              <w:jc w:val="left"/>
              <w:rPr>
                <w:bCs/>
                <w:color w:val="000000"/>
                <w:sz w:val="22"/>
                <w:szCs w:val="22"/>
              </w:rPr>
            </w:pPr>
            <w:r w:rsidRPr="000E5365">
              <w:rPr>
                <w:bCs/>
                <w:color w:val="000000"/>
                <w:sz w:val="22"/>
                <w:szCs w:val="22"/>
              </w:rPr>
              <w:t>Сведения о заявителе</w:t>
            </w:r>
          </w:p>
          <w:p w14:paraId="49AB778A" w14:textId="3F3FDA1F" w:rsidR="000A7E3E" w:rsidRDefault="000E7D70" w:rsidP="000A7E3E">
            <w:pPr>
              <w:widowControl w:val="0"/>
              <w:numPr>
                <w:ilvl w:val="0"/>
                <w:numId w:val="46"/>
              </w:numPr>
              <w:spacing w:before="40" w:after="40"/>
              <w:ind w:left="891" w:hanging="284"/>
              <w:jc w:val="left"/>
              <w:rPr>
                <w:bCs/>
                <w:color w:val="000000"/>
                <w:sz w:val="22"/>
                <w:szCs w:val="22"/>
              </w:rPr>
            </w:pPr>
            <w:r w:rsidRPr="006601BD">
              <w:rPr>
                <w:bCs/>
                <w:color w:val="000000"/>
                <w:sz w:val="22"/>
                <w:szCs w:val="22"/>
              </w:rPr>
              <w:t>Дополнительные данные</w:t>
            </w:r>
          </w:p>
          <w:p w14:paraId="0F9FA437" w14:textId="72589DD8" w:rsidR="000A7E3E" w:rsidRPr="000A7E3E" w:rsidRDefault="000A7E3E" w:rsidP="000A7E3E">
            <w:pPr>
              <w:widowControl w:val="0"/>
              <w:numPr>
                <w:ilvl w:val="0"/>
                <w:numId w:val="46"/>
              </w:numPr>
              <w:spacing w:before="40" w:after="40"/>
              <w:ind w:left="891" w:hanging="284"/>
              <w:jc w:val="left"/>
              <w:rPr>
                <w:bCs/>
                <w:color w:val="000000"/>
                <w:sz w:val="22"/>
                <w:szCs w:val="22"/>
              </w:rPr>
            </w:pPr>
            <w:r w:rsidRPr="000A7E3E">
              <w:rPr>
                <w:bCs/>
                <w:color w:val="000000"/>
                <w:sz w:val="22"/>
                <w:szCs w:val="22"/>
              </w:rPr>
              <w:t>Комплект документов</w:t>
            </w:r>
          </w:p>
          <w:p w14:paraId="63EF8A18" w14:textId="6AEFEF12" w:rsidR="000E7D70" w:rsidRPr="000E5365" w:rsidRDefault="000E7D70" w:rsidP="00840628">
            <w:pPr>
              <w:widowControl w:val="0"/>
              <w:spacing w:before="40" w:after="40"/>
              <w:ind w:firstLine="0"/>
              <w:jc w:val="left"/>
              <w:rPr>
                <w:bCs/>
                <w:i/>
                <w:color w:val="000000"/>
                <w:sz w:val="22"/>
                <w:szCs w:val="22"/>
              </w:rPr>
            </w:pPr>
            <w:r w:rsidRPr="000E5365">
              <w:rPr>
                <w:bCs/>
                <w:i/>
                <w:color w:val="000000"/>
                <w:sz w:val="22"/>
                <w:szCs w:val="22"/>
              </w:rPr>
              <w:t>после действия «Открыть»</w:t>
            </w:r>
            <w:r w:rsidR="00EC2F4B" w:rsidRPr="000E5365">
              <w:rPr>
                <w:bCs/>
                <w:i/>
                <w:color w:val="000000"/>
                <w:sz w:val="22"/>
                <w:szCs w:val="22"/>
              </w:rPr>
              <w:t xml:space="preserve"> учетную запись поданного заявления</w:t>
            </w:r>
            <w:r w:rsidRPr="000E5365">
              <w:rPr>
                <w:bCs/>
                <w:i/>
                <w:color w:val="000000"/>
                <w:sz w:val="22"/>
                <w:szCs w:val="22"/>
              </w:rPr>
              <w:t>:</w:t>
            </w:r>
          </w:p>
          <w:p w14:paraId="7791A929" w14:textId="77777777" w:rsidR="000E7D70" w:rsidRPr="006601BD" w:rsidRDefault="000E7D70" w:rsidP="00E53698">
            <w:pPr>
              <w:widowControl w:val="0"/>
              <w:numPr>
                <w:ilvl w:val="0"/>
                <w:numId w:val="46"/>
              </w:numPr>
              <w:spacing w:before="40" w:after="40"/>
              <w:ind w:left="891" w:hanging="284"/>
              <w:jc w:val="left"/>
              <w:rPr>
                <w:bCs/>
                <w:color w:val="000000"/>
                <w:sz w:val="22"/>
                <w:szCs w:val="22"/>
              </w:rPr>
            </w:pPr>
            <w:r w:rsidRPr="000E5365">
              <w:rPr>
                <w:bCs/>
                <w:color w:val="000000"/>
                <w:sz w:val="22"/>
                <w:szCs w:val="22"/>
              </w:rPr>
              <w:t>Сведения о заявителе</w:t>
            </w:r>
          </w:p>
          <w:p w14:paraId="2A13800F" w14:textId="114CD3F0" w:rsidR="000E7D70" w:rsidRDefault="000E7D70" w:rsidP="00E53698">
            <w:pPr>
              <w:widowControl w:val="0"/>
              <w:numPr>
                <w:ilvl w:val="0"/>
                <w:numId w:val="46"/>
              </w:numPr>
              <w:spacing w:before="40" w:after="40"/>
              <w:ind w:left="891" w:hanging="284"/>
              <w:jc w:val="left"/>
              <w:rPr>
                <w:bCs/>
                <w:color w:val="000000"/>
                <w:sz w:val="22"/>
                <w:szCs w:val="22"/>
              </w:rPr>
            </w:pPr>
            <w:r w:rsidRPr="006601BD">
              <w:rPr>
                <w:bCs/>
                <w:color w:val="000000"/>
                <w:sz w:val="22"/>
                <w:szCs w:val="22"/>
              </w:rPr>
              <w:t>Дополнительные данные</w:t>
            </w:r>
          </w:p>
          <w:p w14:paraId="4B6B558F" w14:textId="7EA55B1A" w:rsidR="000A7E3E" w:rsidRPr="000A7E3E" w:rsidRDefault="000A7E3E" w:rsidP="000A7E3E">
            <w:pPr>
              <w:widowControl w:val="0"/>
              <w:numPr>
                <w:ilvl w:val="0"/>
                <w:numId w:val="46"/>
              </w:numPr>
              <w:spacing w:before="40" w:after="40"/>
              <w:ind w:left="891" w:hanging="284"/>
              <w:jc w:val="left"/>
              <w:rPr>
                <w:bCs/>
                <w:color w:val="000000"/>
                <w:sz w:val="22"/>
                <w:szCs w:val="22"/>
              </w:rPr>
            </w:pPr>
            <w:r w:rsidRPr="000A7E3E">
              <w:rPr>
                <w:bCs/>
                <w:color w:val="000000"/>
                <w:sz w:val="22"/>
                <w:szCs w:val="22"/>
              </w:rPr>
              <w:t>Комплект документов</w:t>
            </w:r>
          </w:p>
          <w:p w14:paraId="0993B0DE" w14:textId="77777777" w:rsidR="000E7D70" w:rsidRPr="000E5365" w:rsidRDefault="000E7D70" w:rsidP="00E53698">
            <w:pPr>
              <w:widowControl w:val="0"/>
              <w:numPr>
                <w:ilvl w:val="0"/>
                <w:numId w:val="46"/>
              </w:numPr>
              <w:spacing w:before="40" w:after="40"/>
              <w:ind w:left="891" w:hanging="284"/>
              <w:jc w:val="left"/>
              <w:rPr>
                <w:bCs/>
                <w:color w:val="000000"/>
                <w:sz w:val="22"/>
                <w:szCs w:val="22"/>
              </w:rPr>
            </w:pPr>
            <w:r w:rsidRPr="000E5365">
              <w:rPr>
                <w:bCs/>
                <w:color w:val="000000"/>
                <w:sz w:val="22"/>
                <w:szCs w:val="22"/>
              </w:rPr>
              <w:t>История</w:t>
            </w:r>
          </w:p>
          <w:p w14:paraId="502DF65F" w14:textId="20C9840F" w:rsidR="000E7D70" w:rsidRPr="000E5365" w:rsidRDefault="000E7D70" w:rsidP="00840628">
            <w:pPr>
              <w:widowControl w:val="0"/>
              <w:spacing w:before="40" w:after="40"/>
              <w:ind w:firstLine="0"/>
              <w:jc w:val="center"/>
              <w:rPr>
                <w:bCs/>
                <w:color w:val="000000"/>
                <w:sz w:val="22"/>
                <w:szCs w:val="22"/>
              </w:rPr>
            </w:pPr>
            <w:r w:rsidRPr="006601BD">
              <w:rPr>
                <w:bCs/>
                <w:color w:val="000000"/>
                <w:sz w:val="22"/>
                <w:szCs w:val="22"/>
              </w:rPr>
              <w:t>По умолчанию</w:t>
            </w:r>
            <w:r w:rsidRPr="000E5365">
              <w:rPr>
                <w:bCs/>
                <w:color w:val="000000"/>
                <w:sz w:val="22"/>
                <w:szCs w:val="22"/>
              </w:rPr>
              <w:t xml:space="preserve"> будет открыто окно интерфейса </w:t>
            </w:r>
            <w:r w:rsidR="00A72450">
              <w:rPr>
                <w:bCs/>
                <w:color w:val="000000"/>
                <w:sz w:val="22"/>
                <w:szCs w:val="22"/>
              </w:rPr>
              <w:t xml:space="preserve">группы </w:t>
            </w:r>
            <w:r w:rsidRPr="000E5365">
              <w:rPr>
                <w:bCs/>
                <w:color w:val="000000"/>
                <w:sz w:val="22"/>
                <w:szCs w:val="22"/>
              </w:rPr>
              <w:t>«Сведения о заявителе</w:t>
            </w:r>
            <w:r w:rsidRPr="006601BD">
              <w:rPr>
                <w:bCs/>
                <w:color w:val="000000"/>
                <w:sz w:val="22"/>
                <w:szCs w:val="22"/>
              </w:rPr>
              <w:t>»</w:t>
            </w:r>
            <w:r w:rsidRPr="000E5365">
              <w:rPr>
                <w:bCs/>
                <w:color w:val="000000"/>
                <w:sz w:val="22"/>
                <w:szCs w:val="22"/>
              </w:rPr>
              <w:t>.</w:t>
            </w:r>
          </w:p>
          <w:p w14:paraId="578236BC" w14:textId="7D16859D" w:rsidR="00855633" w:rsidRPr="000E5365" w:rsidRDefault="00855633" w:rsidP="00840628">
            <w:pPr>
              <w:widowControl w:val="0"/>
              <w:spacing w:before="40" w:after="40"/>
              <w:ind w:firstLine="0"/>
              <w:jc w:val="left"/>
              <w:rPr>
                <w:b/>
                <w:bCs/>
                <w:color w:val="000000"/>
                <w:sz w:val="22"/>
                <w:szCs w:val="22"/>
              </w:rPr>
            </w:pPr>
            <w:r w:rsidRPr="000E5365">
              <w:rPr>
                <w:b/>
                <w:bCs/>
                <w:color w:val="000000"/>
                <w:sz w:val="22"/>
                <w:szCs w:val="22"/>
              </w:rPr>
              <w:t>Примечание</w:t>
            </w:r>
            <w:r w:rsidRPr="000E5365">
              <w:rPr>
                <w:bCs/>
                <w:color w:val="000000"/>
                <w:sz w:val="22"/>
                <w:szCs w:val="22"/>
              </w:rPr>
              <w:t>: Информация в</w:t>
            </w:r>
            <w:r w:rsidR="00D03DAA" w:rsidRPr="000E5365">
              <w:rPr>
                <w:bCs/>
                <w:color w:val="000000"/>
                <w:sz w:val="22"/>
                <w:szCs w:val="22"/>
              </w:rPr>
              <w:t xml:space="preserve"> следующих</w:t>
            </w:r>
            <w:r w:rsidRPr="000E5365">
              <w:rPr>
                <w:bCs/>
                <w:color w:val="000000"/>
                <w:sz w:val="22"/>
                <w:szCs w:val="22"/>
              </w:rPr>
              <w:t xml:space="preserve"> </w:t>
            </w:r>
            <w:r w:rsidR="00A72450">
              <w:rPr>
                <w:bCs/>
                <w:color w:val="000000"/>
                <w:sz w:val="22"/>
                <w:szCs w:val="22"/>
              </w:rPr>
              <w:t>группах</w:t>
            </w:r>
            <w:r w:rsidR="00D03DAA" w:rsidRPr="000E5365">
              <w:rPr>
                <w:bCs/>
                <w:color w:val="000000"/>
                <w:sz w:val="22"/>
                <w:szCs w:val="22"/>
              </w:rPr>
              <w:t xml:space="preserve"> доступна</w:t>
            </w:r>
            <w:r w:rsidR="00423EC9">
              <w:rPr>
                <w:bCs/>
                <w:color w:val="000000"/>
                <w:sz w:val="22"/>
                <w:szCs w:val="22"/>
              </w:rPr>
              <w:t xml:space="preserve"> Заявителю только для просмотра</w:t>
            </w:r>
            <w:r w:rsidRPr="000E5365">
              <w:rPr>
                <w:bCs/>
                <w:color w:val="000000"/>
                <w:sz w:val="22"/>
                <w:szCs w:val="22"/>
              </w:rPr>
              <w:t>:</w:t>
            </w:r>
          </w:p>
          <w:p w14:paraId="7F54A06B" w14:textId="77777777" w:rsidR="00247FAD" w:rsidRPr="006601BD" w:rsidRDefault="00247FAD" w:rsidP="00247FAD">
            <w:pPr>
              <w:widowControl w:val="0"/>
              <w:numPr>
                <w:ilvl w:val="0"/>
                <w:numId w:val="46"/>
              </w:numPr>
              <w:spacing w:before="40" w:after="40"/>
              <w:ind w:left="891" w:hanging="284"/>
              <w:jc w:val="left"/>
              <w:rPr>
                <w:bCs/>
                <w:color w:val="000000"/>
                <w:sz w:val="22"/>
                <w:szCs w:val="22"/>
              </w:rPr>
            </w:pPr>
            <w:r w:rsidRPr="000E5365">
              <w:rPr>
                <w:bCs/>
                <w:color w:val="000000"/>
                <w:sz w:val="22"/>
                <w:szCs w:val="22"/>
              </w:rPr>
              <w:t>Сведения о заявителе</w:t>
            </w:r>
          </w:p>
          <w:p w14:paraId="17095418" w14:textId="2BCDFC1A" w:rsidR="00247FAD" w:rsidRPr="00247FAD" w:rsidRDefault="00247FAD" w:rsidP="00247FAD">
            <w:pPr>
              <w:widowControl w:val="0"/>
              <w:numPr>
                <w:ilvl w:val="0"/>
                <w:numId w:val="46"/>
              </w:numPr>
              <w:spacing w:before="40" w:after="40"/>
              <w:ind w:left="891" w:hanging="284"/>
              <w:jc w:val="left"/>
              <w:rPr>
                <w:bCs/>
                <w:color w:val="000000"/>
                <w:sz w:val="22"/>
                <w:szCs w:val="22"/>
              </w:rPr>
            </w:pPr>
            <w:r w:rsidRPr="006601BD">
              <w:rPr>
                <w:bCs/>
                <w:color w:val="000000"/>
                <w:sz w:val="22"/>
                <w:szCs w:val="22"/>
              </w:rPr>
              <w:t>Дополнительные данные</w:t>
            </w:r>
          </w:p>
          <w:p w14:paraId="57B1B50C" w14:textId="7DFE59DF" w:rsidR="009F4FE1" w:rsidRPr="009F4FE1" w:rsidRDefault="009F4FE1" w:rsidP="009F4FE1">
            <w:pPr>
              <w:widowControl w:val="0"/>
              <w:numPr>
                <w:ilvl w:val="0"/>
                <w:numId w:val="46"/>
              </w:numPr>
              <w:spacing w:before="40" w:after="40"/>
              <w:ind w:left="891" w:hanging="284"/>
              <w:jc w:val="left"/>
              <w:rPr>
                <w:bCs/>
                <w:color w:val="000000"/>
                <w:sz w:val="22"/>
                <w:szCs w:val="22"/>
              </w:rPr>
            </w:pPr>
            <w:r w:rsidRPr="000A7E3E">
              <w:rPr>
                <w:bCs/>
                <w:color w:val="000000"/>
                <w:sz w:val="22"/>
                <w:szCs w:val="22"/>
              </w:rPr>
              <w:t>Комплект документов</w:t>
            </w:r>
          </w:p>
          <w:p w14:paraId="69DFE6D2" w14:textId="0FB29361" w:rsidR="00855633" w:rsidRPr="000E5365" w:rsidRDefault="00855633" w:rsidP="00E53698">
            <w:pPr>
              <w:widowControl w:val="0"/>
              <w:numPr>
                <w:ilvl w:val="0"/>
                <w:numId w:val="46"/>
              </w:numPr>
              <w:spacing w:before="40" w:after="40"/>
              <w:ind w:left="891" w:hanging="284"/>
              <w:jc w:val="left"/>
              <w:rPr>
                <w:bCs/>
                <w:color w:val="000000"/>
                <w:sz w:val="22"/>
                <w:szCs w:val="22"/>
              </w:rPr>
            </w:pPr>
            <w:r w:rsidRPr="000E5365">
              <w:rPr>
                <w:bCs/>
                <w:color w:val="000000"/>
                <w:sz w:val="22"/>
                <w:szCs w:val="22"/>
              </w:rPr>
              <w:t>История</w:t>
            </w:r>
          </w:p>
        </w:tc>
      </w:tr>
      <w:tr w:rsidR="000E7D70" w:rsidRPr="006601BD" w14:paraId="05F7FE22" w14:textId="77777777" w:rsidTr="00062D5D">
        <w:trPr>
          <w:trHeight w:val="300"/>
        </w:trPr>
        <w:tc>
          <w:tcPr>
            <w:tcW w:w="5000" w:type="pct"/>
            <w:gridSpan w:val="4"/>
            <w:noWrap/>
          </w:tcPr>
          <w:p w14:paraId="4AD26EF8" w14:textId="2E7682E6" w:rsidR="000E7D70" w:rsidRPr="000E5365" w:rsidRDefault="000E7D70" w:rsidP="00840628">
            <w:pPr>
              <w:widowControl w:val="0"/>
              <w:spacing w:before="40" w:after="40"/>
              <w:ind w:firstLine="0"/>
              <w:jc w:val="left"/>
              <w:rPr>
                <w:b/>
                <w:bCs/>
                <w:color w:val="000000"/>
                <w:sz w:val="22"/>
                <w:szCs w:val="22"/>
              </w:rPr>
            </w:pPr>
            <w:r w:rsidRPr="000E5365">
              <w:rPr>
                <w:b/>
                <w:bCs/>
                <w:i/>
                <w:color w:val="000000"/>
                <w:sz w:val="22"/>
                <w:szCs w:val="22"/>
              </w:rPr>
              <w:t>в окне раздела «Сведения о заявителе»</w:t>
            </w:r>
          </w:p>
        </w:tc>
      </w:tr>
      <w:tr w:rsidR="000E7D70" w:rsidRPr="006601BD" w14:paraId="2BCA92A9" w14:textId="77777777" w:rsidTr="00062D5D">
        <w:trPr>
          <w:gridAfter w:val="1"/>
          <w:wAfter w:w="6" w:type="pct"/>
          <w:trHeight w:val="300"/>
        </w:trPr>
        <w:tc>
          <w:tcPr>
            <w:tcW w:w="1249" w:type="pct"/>
            <w:noWrap/>
          </w:tcPr>
          <w:p w14:paraId="7F1246D2" w14:textId="2A185B89" w:rsidR="000E7D70" w:rsidRPr="000E5365" w:rsidRDefault="000E7D70" w:rsidP="00840628">
            <w:pPr>
              <w:widowControl w:val="0"/>
              <w:spacing w:before="0" w:after="0"/>
              <w:ind w:firstLine="0"/>
              <w:jc w:val="left"/>
              <w:rPr>
                <w:color w:val="000000"/>
                <w:sz w:val="22"/>
                <w:szCs w:val="22"/>
              </w:rPr>
            </w:pPr>
            <w:r w:rsidRPr="006601BD">
              <w:rPr>
                <w:color w:val="000000"/>
                <w:sz w:val="22"/>
                <w:szCs w:val="22"/>
              </w:rPr>
              <w:t>Сохранить изменения</w:t>
            </w:r>
          </w:p>
        </w:tc>
        <w:tc>
          <w:tcPr>
            <w:tcW w:w="2644" w:type="pct"/>
          </w:tcPr>
          <w:p w14:paraId="037C5557" w14:textId="77777777" w:rsidR="000E7D70" w:rsidRPr="006601BD" w:rsidRDefault="000E7D70" w:rsidP="00840628">
            <w:pPr>
              <w:widowControl w:val="0"/>
              <w:spacing w:before="40" w:after="40"/>
              <w:ind w:firstLine="0"/>
              <w:rPr>
                <w:bCs/>
                <w:color w:val="000000"/>
                <w:sz w:val="22"/>
                <w:szCs w:val="22"/>
              </w:rPr>
            </w:pPr>
            <w:r w:rsidRPr="006601BD">
              <w:rPr>
                <w:bCs/>
                <w:color w:val="000000"/>
                <w:sz w:val="22"/>
                <w:szCs w:val="22"/>
              </w:rPr>
              <w:t>Функция инициирует процедуру сохранения изменений.</w:t>
            </w:r>
          </w:p>
          <w:p w14:paraId="7B33D554" w14:textId="53E29CEB" w:rsidR="000E7D70" w:rsidRPr="000E5365" w:rsidRDefault="000E7D70" w:rsidP="00840628">
            <w:pPr>
              <w:widowControl w:val="0"/>
              <w:spacing w:before="40" w:after="40"/>
              <w:ind w:firstLine="0"/>
              <w:rPr>
                <w:bCs/>
                <w:color w:val="000000"/>
                <w:sz w:val="22"/>
                <w:szCs w:val="22"/>
              </w:rPr>
            </w:pPr>
            <w:r w:rsidRPr="006601BD">
              <w:rPr>
                <w:b/>
                <w:bCs/>
                <w:color w:val="000000"/>
                <w:sz w:val="22"/>
                <w:szCs w:val="22"/>
              </w:rPr>
              <w:t>Примечание</w:t>
            </w:r>
            <w:r w:rsidRPr="006601BD">
              <w:rPr>
                <w:bCs/>
                <w:color w:val="000000"/>
                <w:sz w:val="22"/>
                <w:szCs w:val="22"/>
              </w:rPr>
              <w:t>: функция будет доступна, если будут заполнены поля учетной карточки, обязательные для заполнения</w:t>
            </w:r>
          </w:p>
        </w:tc>
        <w:tc>
          <w:tcPr>
            <w:tcW w:w="1101" w:type="pct"/>
          </w:tcPr>
          <w:p w14:paraId="0E8BFF37" w14:textId="5B2EF1D3" w:rsidR="000E7D70" w:rsidRPr="000E5365" w:rsidRDefault="00506EB6" w:rsidP="00840628">
            <w:pPr>
              <w:widowControl w:val="0"/>
              <w:spacing w:before="40" w:after="40"/>
              <w:ind w:firstLine="0"/>
              <w:rPr>
                <w:bCs/>
                <w:color w:val="000000"/>
                <w:sz w:val="22"/>
                <w:szCs w:val="22"/>
              </w:rPr>
            </w:pPr>
            <w:r>
              <w:rPr>
                <w:bCs/>
                <w:color w:val="000000"/>
                <w:sz w:val="22"/>
                <w:szCs w:val="22"/>
              </w:rPr>
              <w:t>ч</w:t>
            </w:r>
            <w:r w:rsidR="00A04977" w:rsidRPr="000E5365">
              <w:rPr>
                <w:bCs/>
                <w:color w:val="000000"/>
                <w:sz w:val="22"/>
                <w:szCs w:val="22"/>
              </w:rPr>
              <w:t>ерновик</w:t>
            </w:r>
          </w:p>
        </w:tc>
      </w:tr>
      <w:tr w:rsidR="00A04977" w:rsidRPr="006601BD" w14:paraId="4C7A6367" w14:textId="6E89DECF" w:rsidTr="00062D5D">
        <w:trPr>
          <w:gridAfter w:val="1"/>
          <w:wAfter w:w="6" w:type="pct"/>
          <w:trHeight w:val="300"/>
        </w:trPr>
        <w:tc>
          <w:tcPr>
            <w:tcW w:w="1249" w:type="pct"/>
            <w:noWrap/>
          </w:tcPr>
          <w:p w14:paraId="00C029AF" w14:textId="77777777" w:rsidR="00A04977" w:rsidRPr="006601BD" w:rsidRDefault="00A04977" w:rsidP="00840628">
            <w:pPr>
              <w:widowControl w:val="0"/>
              <w:spacing w:before="0" w:after="0"/>
              <w:ind w:firstLine="0"/>
              <w:jc w:val="left"/>
              <w:rPr>
                <w:color w:val="000000"/>
                <w:sz w:val="22"/>
                <w:szCs w:val="22"/>
              </w:rPr>
            </w:pPr>
            <w:r w:rsidRPr="006601BD">
              <w:rPr>
                <w:color w:val="000000"/>
                <w:sz w:val="22"/>
                <w:szCs w:val="22"/>
              </w:rPr>
              <w:t>Отменить изменения</w:t>
            </w:r>
          </w:p>
        </w:tc>
        <w:tc>
          <w:tcPr>
            <w:tcW w:w="2644" w:type="pct"/>
          </w:tcPr>
          <w:p w14:paraId="670BD86B" w14:textId="77777777" w:rsidR="00A04977" w:rsidRPr="006601BD" w:rsidRDefault="00A04977" w:rsidP="00840628">
            <w:pPr>
              <w:widowControl w:val="0"/>
              <w:spacing w:before="40" w:after="40"/>
              <w:ind w:firstLine="0"/>
              <w:rPr>
                <w:bCs/>
                <w:color w:val="000000"/>
                <w:sz w:val="22"/>
                <w:szCs w:val="22"/>
              </w:rPr>
            </w:pPr>
            <w:r w:rsidRPr="006601BD">
              <w:rPr>
                <w:bCs/>
                <w:color w:val="000000"/>
                <w:sz w:val="22"/>
                <w:szCs w:val="22"/>
              </w:rPr>
              <w:t>Функция инициирует процедуру удаления всех изменений, внесенных в учетную карточку заявления до последнего сохранения изменений</w:t>
            </w:r>
          </w:p>
        </w:tc>
        <w:tc>
          <w:tcPr>
            <w:tcW w:w="1101" w:type="pct"/>
          </w:tcPr>
          <w:p w14:paraId="3A35997F" w14:textId="3B62CB36" w:rsidR="00A04977" w:rsidRPr="000E5365" w:rsidRDefault="00506EB6" w:rsidP="00840628">
            <w:pPr>
              <w:widowControl w:val="0"/>
              <w:spacing w:before="40" w:after="40"/>
              <w:ind w:firstLine="0"/>
              <w:rPr>
                <w:bCs/>
                <w:color w:val="000000"/>
                <w:sz w:val="22"/>
                <w:szCs w:val="22"/>
              </w:rPr>
            </w:pPr>
            <w:r>
              <w:rPr>
                <w:bCs/>
                <w:color w:val="000000"/>
                <w:sz w:val="22"/>
                <w:szCs w:val="22"/>
              </w:rPr>
              <w:t>ч</w:t>
            </w:r>
            <w:r w:rsidR="00A04977" w:rsidRPr="000E5365">
              <w:rPr>
                <w:bCs/>
                <w:color w:val="000000"/>
                <w:sz w:val="22"/>
                <w:szCs w:val="22"/>
              </w:rPr>
              <w:t>ерновик</w:t>
            </w:r>
          </w:p>
        </w:tc>
      </w:tr>
      <w:tr w:rsidR="00A04977" w:rsidRPr="006601BD" w14:paraId="1E1AD1F3" w14:textId="354E5F00" w:rsidTr="00062D5D">
        <w:trPr>
          <w:gridAfter w:val="1"/>
          <w:wAfter w:w="6" w:type="pct"/>
          <w:trHeight w:val="300"/>
        </w:trPr>
        <w:tc>
          <w:tcPr>
            <w:tcW w:w="1249" w:type="pct"/>
            <w:noWrap/>
          </w:tcPr>
          <w:p w14:paraId="0E444641" w14:textId="77777777" w:rsidR="00A04977" w:rsidRPr="006601BD" w:rsidRDefault="00A04977" w:rsidP="00840628">
            <w:pPr>
              <w:widowControl w:val="0"/>
              <w:spacing w:before="0" w:after="0"/>
              <w:ind w:firstLine="0"/>
              <w:jc w:val="left"/>
              <w:rPr>
                <w:color w:val="000000"/>
                <w:sz w:val="22"/>
                <w:szCs w:val="22"/>
              </w:rPr>
            </w:pPr>
            <w:r w:rsidRPr="006601BD">
              <w:rPr>
                <w:color w:val="000000"/>
                <w:sz w:val="22"/>
                <w:szCs w:val="22"/>
              </w:rPr>
              <w:t>Удалить</w:t>
            </w:r>
          </w:p>
        </w:tc>
        <w:tc>
          <w:tcPr>
            <w:tcW w:w="2644" w:type="pct"/>
          </w:tcPr>
          <w:p w14:paraId="6C47EB4D" w14:textId="77777777" w:rsidR="00A04977" w:rsidRPr="006601BD" w:rsidRDefault="00A04977" w:rsidP="00840628">
            <w:pPr>
              <w:widowControl w:val="0"/>
              <w:spacing w:before="40" w:after="40"/>
              <w:ind w:firstLine="0"/>
              <w:rPr>
                <w:bCs/>
                <w:color w:val="000000"/>
                <w:sz w:val="22"/>
                <w:szCs w:val="22"/>
              </w:rPr>
            </w:pPr>
            <w:r w:rsidRPr="006601BD">
              <w:rPr>
                <w:bCs/>
                <w:color w:val="000000"/>
                <w:sz w:val="22"/>
                <w:szCs w:val="22"/>
              </w:rPr>
              <w:t>Функция инициирует процедуру удаления открытой учетной карточки заявления, если статус заявления «Черновик», с запросом подтверждения операции удаления</w:t>
            </w:r>
          </w:p>
        </w:tc>
        <w:tc>
          <w:tcPr>
            <w:tcW w:w="1101" w:type="pct"/>
          </w:tcPr>
          <w:p w14:paraId="1A9F4FE1" w14:textId="05892B1A" w:rsidR="00A04977" w:rsidRPr="000E5365" w:rsidRDefault="00506EB6" w:rsidP="00840628">
            <w:pPr>
              <w:widowControl w:val="0"/>
              <w:spacing w:before="40" w:after="40"/>
              <w:ind w:firstLine="0"/>
              <w:rPr>
                <w:bCs/>
                <w:color w:val="000000"/>
                <w:sz w:val="22"/>
                <w:szCs w:val="22"/>
              </w:rPr>
            </w:pPr>
            <w:r>
              <w:rPr>
                <w:bCs/>
                <w:color w:val="000000"/>
                <w:sz w:val="22"/>
                <w:szCs w:val="22"/>
              </w:rPr>
              <w:t>ч</w:t>
            </w:r>
            <w:r w:rsidR="00A04977" w:rsidRPr="000E5365">
              <w:rPr>
                <w:bCs/>
                <w:color w:val="000000"/>
                <w:sz w:val="22"/>
                <w:szCs w:val="22"/>
              </w:rPr>
              <w:t>ерновик</w:t>
            </w:r>
          </w:p>
        </w:tc>
      </w:tr>
      <w:tr w:rsidR="00A04977" w:rsidRPr="006601BD" w14:paraId="2ED33C83" w14:textId="6CC82C26" w:rsidTr="00062D5D">
        <w:trPr>
          <w:gridAfter w:val="1"/>
          <w:wAfter w:w="6" w:type="pct"/>
          <w:trHeight w:val="300"/>
        </w:trPr>
        <w:tc>
          <w:tcPr>
            <w:tcW w:w="1249" w:type="pct"/>
            <w:noWrap/>
          </w:tcPr>
          <w:p w14:paraId="05F51D30" w14:textId="6BDE5841" w:rsidR="00A04977" w:rsidRPr="006601BD" w:rsidRDefault="00A04977" w:rsidP="00F15493">
            <w:pPr>
              <w:widowControl w:val="0"/>
              <w:spacing w:before="0" w:after="0"/>
              <w:ind w:firstLine="0"/>
              <w:jc w:val="left"/>
              <w:rPr>
                <w:color w:val="000000"/>
                <w:sz w:val="22"/>
                <w:szCs w:val="22"/>
              </w:rPr>
            </w:pPr>
            <w:r w:rsidRPr="000E5365">
              <w:rPr>
                <w:color w:val="000000"/>
                <w:sz w:val="22"/>
                <w:szCs w:val="22"/>
              </w:rPr>
              <w:t>Подать за</w:t>
            </w:r>
            <w:r w:rsidR="00F15493">
              <w:rPr>
                <w:color w:val="000000"/>
                <w:sz w:val="22"/>
                <w:szCs w:val="22"/>
              </w:rPr>
              <w:t>прос</w:t>
            </w:r>
          </w:p>
        </w:tc>
        <w:tc>
          <w:tcPr>
            <w:tcW w:w="2644" w:type="pct"/>
          </w:tcPr>
          <w:p w14:paraId="276D7FF9" w14:textId="77777777" w:rsidR="00A04977" w:rsidRPr="006601BD" w:rsidRDefault="00A04977" w:rsidP="00840628">
            <w:pPr>
              <w:widowControl w:val="0"/>
              <w:spacing w:before="40" w:after="40"/>
              <w:ind w:firstLine="0"/>
              <w:rPr>
                <w:bCs/>
                <w:color w:val="000000"/>
                <w:sz w:val="22"/>
                <w:szCs w:val="22"/>
              </w:rPr>
            </w:pPr>
            <w:r w:rsidRPr="000E5365">
              <w:rPr>
                <w:bCs/>
                <w:color w:val="000000"/>
                <w:sz w:val="22"/>
                <w:szCs w:val="22"/>
              </w:rPr>
              <w:t>Функция доступна для заявления в статусе «Черновик»</w:t>
            </w:r>
          </w:p>
        </w:tc>
        <w:tc>
          <w:tcPr>
            <w:tcW w:w="1101" w:type="pct"/>
          </w:tcPr>
          <w:p w14:paraId="56529D99" w14:textId="2C3CEA10" w:rsidR="00A04977" w:rsidRPr="000E5365" w:rsidRDefault="00506EB6" w:rsidP="00840628">
            <w:pPr>
              <w:widowControl w:val="0"/>
              <w:spacing w:before="40" w:after="40"/>
              <w:ind w:firstLine="0"/>
              <w:rPr>
                <w:bCs/>
                <w:color w:val="000000"/>
                <w:sz w:val="22"/>
                <w:szCs w:val="22"/>
              </w:rPr>
            </w:pPr>
            <w:r>
              <w:rPr>
                <w:bCs/>
                <w:color w:val="000000"/>
                <w:sz w:val="22"/>
                <w:szCs w:val="22"/>
              </w:rPr>
              <w:t>ч</w:t>
            </w:r>
            <w:r w:rsidR="00A04977" w:rsidRPr="000E5365">
              <w:rPr>
                <w:bCs/>
                <w:color w:val="000000"/>
                <w:sz w:val="22"/>
                <w:szCs w:val="22"/>
              </w:rPr>
              <w:t>ерновик</w:t>
            </w:r>
          </w:p>
        </w:tc>
      </w:tr>
      <w:tr w:rsidR="00A04977" w:rsidRPr="0008019E" w14:paraId="43E4B20A" w14:textId="3A74D0B9" w:rsidTr="00062D5D">
        <w:trPr>
          <w:trHeight w:val="300"/>
        </w:trPr>
        <w:tc>
          <w:tcPr>
            <w:tcW w:w="5000" w:type="pct"/>
            <w:gridSpan w:val="4"/>
            <w:noWrap/>
          </w:tcPr>
          <w:p w14:paraId="2E781064" w14:textId="2DA93171" w:rsidR="00A04977" w:rsidRPr="000E5365" w:rsidRDefault="00A04977" w:rsidP="00840628">
            <w:pPr>
              <w:widowControl w:val="0"/>
              <w:spacing w:before="40" w:after="40"/>
              <w:ind w:firstLine="0"/>
              <w:jc w:val="left"/>
              <w:rPr>
                <w:b/>
                <w:bCs/>
                <w:i/>
                <w:color w:val="000000"/>
                <w:sz w:val="22"/>
                <w:szCs w:val="22"/>
              </w:rPr>
            </w:pPr>
            <w:r w:rsidRPr="000E5365">
              <w:rPr>
                <w:b/>
                <w:bCs/>
                <w:i/>
                <w:color w:val="000000"/>
                <w:sz w:val="22"/>
                <w:szCs w:val="22"/>
              </w:rPr>
              <w:t>в окне раздела «Дополнительные данные»</w:t>
            </w:r>
          </w:p>
        </w:tc>
      </w:tr>
      <w:tr w:rsidR="000E7D70" w:rsidRPr="006601BD" w14:paraId="4E323336" w14:textId="4F19953C" w:rsidTr="00062D5D">
        <w:trPr>
          <w:gridAfter w:val="1"/>
          <w:wAfter w:w="6" w:type="pct"/>
          <w:trHeight w:val="300"/>
        </w:trPr>
        <w:tc>
          <w:tcPr>
            <w:tcW w:w="1249" w:type="pct"/>
          </w:tcPr>
          <w:p w14:paraId="378EF0BE" w14:textId="77777777" w:rsidR="000E7D70" w:rsidRPr="006601BD" w:rsidRDefault="000E7D70" w:rsidP="00840628">
            <w:pPr>
              <w:widowControl w:val="0"/>
              <w:spacing w:before="0" w:after="0"/>
              <w:ind w:firstLine="0"/>
              <w:jc w:val="left"/>
              <w:rPr>
                <w:bCs/>
                <w:color w:val="000000"/>
                <w:sz w:val="22"/>
                <w:szCs w:val="22"/>
              </w:rPr>
            </w:pPr>
            <w:r w:rsidRPr="000E5365">
              <w:rPr>
                <w:bCs/>
                <w:color w:val="000000"/>
                <w:sz w:val="22"/>
                <w:szCs w:val="22"/>
              </w:rPr>
              <w:t>Создать</w:t>
            </w:r>
            <w:r w:rsidRPr="006601BD">
              <w:rPr>
                <w:bCs/>
                <w:color w:val="000000"/>
                <w:sz w:val="22"/>
                <w:szCs w:val="22"/>
              </w:rPr>
              <w:t xml:space="preserve"> </w:t>
            </w:r>
          </w:p>
        </w:tc>
        <w:tc>
          <w:tcPr>
            <w:tcW w:w="2644" w:type="pct"/>
          </w:tcPr>
          <w:p w14:paraId="01B66AF7" w14:textId="44F31E1D" w:rsidR="000E7D70" w:rsidRPr="006601BD" w:rsidRDefault="000E7D70" w:rsidP="00840628">
            <w:pPr>
              <w:widowControl w:val="0"/>
              <w:spacing w:before="0" w:after="0"/>
              <w:ind w:firstLine="0"/>
              <w:jc w:val="left"/>
              <w:rPr>
                <w:bCs/>
                <w:color w:val="000000"/>
                <w:sz w:val="22"/>
                <w:szCs w:val="22"/>
              </w:rPr>
            </w:pPr>
            <w:r w:rsidRPr="000E5365">
              <w:rPr>
                <w:bCs/>
                <w:color w:val="000000"/>
                <w:sz w:val="22"/>
                <w:szCs w:val="22"/>
              </w:rPr>
              <w:t>Функция инициирует для заполнения открытие</w:t>
            </w:r>
            <w:r w:rsidRPr="000E5365">
              <w:rPr>
                <w:b/>
                <w:bCs/>
                <w:color w:val="000000"/>
                <w:sz w:val="22"/>
                <w:szCs w:val="22"/>
              </w:rPr>
              <w:t xml:space="preserve"> окна учетной карточки объекта заявления </w:t>
            </w:r>
            <w:r w:rsidRPr="000E5365">
              <w:rPr>
                <w:bCs/>
                <w:color w:val="000000"/>
                <w:sz w:val="22"/>
                <w:szCs w:val="22"/>
              </w:rPr>
              <w:t>(объекта</w:t>
            </w:r>
            <w:r w:rsidR="00423EC9">
              <w:rPr>
                <w:bCs/>
                <w:color w:val="000000"/>
                <w:sz w:val="22"/>
                <w:szCs w:val="22"/>
              </w:rPr>
              <w:t>,</w:t>
            </w:r>
            <w:r w:rsidRPr="000E5365">
              <w:rPr>
                <w:bCs/>
                <w:color w:val="000000"/>
                <w:sz w:val="22"/>
                <w:szCs w:val="22"/>
              </w:rPr>
              <w:t xml:space="preserve"> по которому запрашивается информация) </w:t>
            </w:r>
          </w:p>
        </w:tc>
        <w:tc>
          <w:tcPr>
            <w:tcW w:w="1101" w:type="pct"/>
          </w:tcPr>
          <w:p w14:paraId="237EEE86" w14:textId="64560D98" w:rsidR="000E7D70" w:rsidRPr="000E5365" w:rsidRDefault="005E7960" w:rsidP="00840628">
            <w:pPr>
              <w:widowControl w:val="0"/>
              <w:spacing w:before="0" w:after="0"/>
              <w:ind w:firstLine="0"/>
              <w:jc w:val="left"/>
              <w:rPr>
                <w:bCs/>
                <w:color w:val="000000"/>
                <w:sz w:val="22"/>
                <w:szCs w:val="22"/>
              </w:rPr>
            </w:pPr>
            <w:r>
              <w:rPr>
                <w:bCs/>
                <w:color w:val="000000"/>
                <w:sz w:val="22"/>
                <w:szCs w:val="22"/>
              </w:rPr>
              <w:t>ч</w:t>
            </w:r>
            <w:r w:rsidR="00EC2F4B" w:rsidRPr="000E5365">
              <w:rPr>
                <w:bCs/>
                <w:color w:val="000000"/>
                <w:sz w:val="22"/>
                <w:szCs w:val="22"/>
              </w:rPr>
              <w:t>ерновик</w:t>
            </w:r>
          </w:p>
        </w:tc>
      </w:tr>
      <w:tr w:rsidR="000E7D70" w:rsidRPr="003215B6" w14:paraId="11A704E2" w14:textId="57914858" w:rsidTr="00062D5D">
        <w:trPr>
          <w:gridAfter w:val="1"/>
          <w:wAfter w:w="6" w:type="pct"/>
          <w:trHeight w:val="300"/>
        </w:trPr>
        <w:tc>
          <w:tcPr>
            <w:tcW w:w="1249" w:type="pct"/>
          </w:tcPr>
          <w:p w14:paraId="76E38245" w14:textId="77777777" w:rsidR="000E7D70" w:rsidRPr="000E5365" w:rsidRDefault="000E7D70" w:rsidP="00840628">
            <w:pPr>
              <w:widowControl w:val="0"/>
              <w:spacing w:before="0" w:after="0"/>
              <w:ind w:firstLine="0"/>
              <w:jc w:val="left"/>
              <w:rPr>
                <w:bCs/>
                <w:color w:val="000000"/>
                <w:sz w:val="22"/>
                <w:szCs w:val="22"/>
              </w:rPr>
            </w:pPr>
            <w:r w:rsidRPr="000E5365">
              <w:rPr>
                <w:bCs/>
                <w:color w:val="000000"/>
                <w:sz w:val="22"/>
                <w:szCs w:val="22"/>
              </w:rPr>
              <w:t>Открыть</w:t>
            </w:r>
          </w:p>
        </w:tc>
        <w:tc>
          <w:tcPr>
            <w:tcW w:w="2644" w:type="pct"/>
          </w:tcPr>
          <w:p w14:paraId="1109983D" w14:textId="7E2F8F1E" w:rsidR="000E7D70" w:rsidRPr="000E5365" w:rsidRDefault="000E7D70" w:rsidP="00840628">
            <w:pPr>
              <w:widowControl w:val="0"/>
              <w:spacing w:before="0" w:after="0"/>
              <w:ind w:firstLine="0"/>
              <w:jc w:val="left"/>
              <w:rPr>
                <w:bCs/>
                <w:color w:val="000000"/>
                <w:sz w:val="22"/>
                <w:szCs w:val="22"/>
              </w:rPr>
            </w:pPr>
            <w:r w:rsidRPr="000E5365">
              <w:rPr>
                <w:bCs/>
                <w:color w:val="000000"/>
                <w:sz w:val="22"/>
                <w:szCs w:val="22"/>
              </w:rPr>
              <w:t>Функция инициирует открытие окна ранее заполненной учетной карточки объекта заявления</w:t>
            </w:r>
            <w:r w:rsidR="00423EC9">
              <w:rPr>
                <w:bCs/>
                <w:color w:val="000000"/>
                <w:sz w:val="22"/>
                <w:szCs w:val="22"/>
              </w:rPr>
              <w:t>.</w:t>
            </w:r>
          </w:p>
          <w:p w14:paraId="382229B6" w14:textId="77777777" w:rsidR="000E7D70" w:rsidRPr="000E5365" w:rsidRDefault="000E7D70" w:rsidP="00840628">
            <w:pPr>
              <w:widowControl w:val="0"/>
              <w:spacing w:before="0" w:after="0"/>
              <w:ind w:firstLine="0"/>
              <w:jc w:val="left"/>
              <w:rPr>
                <w:bCs/>
                <w:color w:val="000000"/>
                <w:sz w:val="22"/>
                <w:szCs w:val="22"/>
              </w:rPr>
            </w:pPr>
            <w:r w:rsidRPr="000E5365">
              <w:rPr>
                <w:b/>
                <w:bCs/>
                <w:color w:val="000000"/>
                <w:sz w:val="22"/>
                <w:szCs w:val="22"/>
              </w:rPr>
              <w:t>Примечание:</w:t>
            </w:r>
            <w:r w:rsidRPr="000E5365">
              <w:rPr>
                <w:bCs/>
                <w:color w:val="000000"/>
                <w:sz w:val="22"/>
                <w:szCs w:val="22"/>
              </w:rPr>
              <w:t xml:space="preserve"> учетная карточка объекта заявления доступна для редактирования, если заявление находится в статусе «Черновик»</w:t>
            </w:r>
          </w:p>
        </w:tc>
        <w:tc>
          <w:tcPr>
            <w:tcW w:w="1101" w:type="pct"/>
          </w:tcPr>
          <w:p w14:paraId="7B91449D" w14:textId="21FB80A8" w:rsidR="000E7D70" w:rsidRPr="000E5365" w:rsidRDefault="005E7960" w:rsidP="00840628">
            <w:pPr>
              <w:widowControl w:val="0"/>
              <w:spacing w:before="0" w:after="0"/>
              <w:ind w:firstLine="0"/>
              <w:jc w:val="left"/>
              <w:rPr>
                <w:bCs/>
                <w:color w:val="000000"/>
                <w:sz w:val="22"/>
                <w:szCs w:val="22"/>
              </w:rPr>
            </w:pPr>
            <w:r>
              <w:rPr>
                <w:bCs/>
                <w:color w:val="000000"/>
                <w:sz w:val="22"/>
                <w:szCs w:val="22"/>
              </w:rPr>
              <w:t>л</w:t>
            </w:r>
            <w:r w:rsidR="00EC2F4B" w:rsidRPr="000E5365">
              <w:rPr>
                <w:bCs/>
                <w:color w:val="000000"/>
                <w:sz w:val="22"/>
                <w:szCs w:val="22"/>
              </w:rPr>
              <w:t>юбой</w:t>
            </w:r>
          </w:p>
        </w:tc>
      </w:tr>
      <w:tr w:rsidR="005E7960" w:rsidRPr="006601BD" w14:paraId="472D1659" w14:textId="0F02236A" w:rsidTr="00062D5D">
        <w:trPr>
          <w:gridAfter w:val="1"/>
          <w:wAfter w:w="6" w:type="pct"/>
          <w:trHeight w:val="432"/>
        </w:trPr>
        <w:tc>
          <w:tcPr>
            <w:tcW w:w="1249" w:type="pct"/>
          </w:tcPr>
          <w:p w14:paraId="4F731CCE" w14:textId="77777777" w:rsidR="005E7960" w:rsidRPr="000E5365" w:rsidRDefault="005E7960" w:rsidP="005E7960">
            <w:pPr>
              <w:widowControl w:val="0"/>
              <w:spacing w:before="0" w:after="0"/>
              <w:ind w:firstLine="0"/>
              <w:jc w:val="left"/>
              <w:rPr>
                <w:bCs/>
                <w:color w:val="000000"/>
                <w:sz w:val="22"/>
                <w:szCs w:val="22"/>
              </w:rPr>
            </w:pPr>
            <w:r w:rsidRPr="000E5365">
              <w:rPr>
                <w:bCs/>
                <w:color w:val="000000"/>
                <w:sz w:val="22"/>
                <w:szCs w:val="22"/>
              </w:rPr>
              <w:t>Удалить</w:t>
            </w:r>
          </w:p>
        </w:tc>
        <w:tc>
          <w:tcPr>
            <w:tcW w:w="2644" w:type="pct"/>
          </w:tcPr>
          <w:p w14:paraId="38F26C2F" w14:textId="583DD172" w:rsidR="005E7960" w:rsidRPr="000E5365" w:rsidRDefault="005E7960" w:rsidP="00423EC9">
            <w:pPr>
              <w:widowControl w:val="0"/>
              <w:spacing w:before="40" w:after="40"/>
              <w:ind w:firstLine="0"/>
              <w:jc w:val="left"/>
              <w:rPr>
                <w:bCs/>
                <w:color w:val="000000"/>
                <w:sz w:val="22"/>
                <w:szCs w:val="22"/>
              </w:rPr>
            </w:pPr>
            <w:r w:rsidRPr="000E5365">
              <w:rPr>
                <w:bCs/>
                <w:color w:val="000000"/>
                <w:sz w:val="22"/>
                <w:szCs w:val="22"/>
              </w:rPr>
              <w:t>Функция инициирует удаление учетной карточки объекта заявления</w:t>
            </w:r>
          </w:p>
        </w:tc>
        <w:tc>
          <w:tcPr>
            <w:tcW w:w="1101" w:type="pct"/>
          </w:tcPr>
          <w:p w14:paraId="60154E08" w14:textId="3274CBC8" w:rsidR="005E7960" w:rsidRPr="000E5365" w:rsidRDefault="005E7960" w:rsidP="005E7960">
            <w:pPr>
              <w:widowControl w:val="0"/>
              <w:spacing w:before="0" w:after="0"/>
              <w:ind w:firstLine="0"/>
              <w:jc w:val="left"/>
              <w:rPr>
                <w:bCs/>
                <w:color w:val="000000"/>
                <w:sz w:val="22"/>
                <w:szCs w:val="22"/>
              </w:rPr>
            </w:pPr>
            <w:r w:rsidRPr="00A964BD">
              <w:rPr>
                <w:bCs/>
                <w:color w:val="000000"/>
                <w:sz w:val="22"/>
                <w:szCs w:val="22"/>
              </w:rPr>
              <w:t>черновик</w:t>
            </w:r>
          </w:p>
        </w:tc>
      </w:tr>
      <w:tr w:rsidR="005E7960" w:rsidRPr="006601BD" w14:paraId="229D802B" w14:textId="77777777" w:rsidTr="00062D5D">
        <w:trPr>
          <w:gridAfter w:val="1"/>
          <w:wAfter w:w="6" w:type="pct"/>
          <w:trHeight w:val="432"/>
        </w:trPr>
        <w:tc>
          <w:tcPr>
            <w:tcW w:w="1249" w:type="pct"/>
          </w:tcPr>
          <w:p w14:paraId="4553700C" w14:textId="5BB3028F" w:rsidR="005E7960" w:rsidRPr="000E5365" w:rsidRDefault="005E7960" w:rsidP="005E7960">
            <w:pPr>
              <w:widowControl w:val="0"/>
              <w:spacing w:before="0" w:after="0"/>
              <w:ind w:firstLine="0"/>
              <w:jc w:val="left"/>
              <w:rPr>
                <w:bCs/>
                <w:color w:val="000000"/>
                <w:sz w:val="22"/>
                <w:szCs w:val="22"/>
              </w:rPr>
            </w:pPr>
            <w:r w:rsidRPr="006601BD">
              <w:rPr>
                <w:color w:val="000000"/>
                <w:sz w:val="22"/>
                <w:szCs w:val="22"/>
              </w:rPr>
              <w:t>Сохранить изменения</w:t>
            </w:r>
          </w:p>
        </w:tc>
        <w:tc>
          <w:tcPr>
            <w:tcW w:w="2644" w:type="pct"/>
          </w:tcPr>
          <w:p w14:paraId="7D761D49" w14:textId="77777777" w:rsidR="005E7960" w:rsidRPr="006601BD" w:rsidRDefault="005E7960" w:rsidP="005E7960">
            <w:pPr>
              <w:widowControl w:val="0"/>
              <w:spacing w:before="40" w:after="40"/>
              <w:ind w:firstLine="0"/>
              <w:rPr>
                <w:bCs/>
                <w:color w:val="000000"/>
                <w:sz w:val="22"/>
                <w:szCs w:val="22"/>
              </w:rPr>
            </w:pPr>
            <w:r w:rsidRPr="006601BD">
              <w:rPr>
                <w:bCs/>
                <w:color w:val="000000"/>
                <w:sz w:val="22"/>
                <w:szCs w:val="22"/>
              </w:rPr>
              <w:t>Функция инициирует процедуру сохранения изменений.</w:t>
            </w:r>
          </w:p>
          <w:p w14:paraId="2CFE5766" w14:textId="374E6498" w:rsidR="005E7960" w:rsidRPr="000E5365" w:rsidRDefault="005E7960" w:rsidP="005E7960">
            <w:pPr>
              <w:widowControl w:val="0"/>
              <w:spacing w:before="0" w:after="0"/>
              <w:ind w:firstLine="0"/>
              <w:jc w:val="left"/>
              <w:rPr>
                <w:bCs/>
                <w:color w:val="000000"/>
                <w:sz w:val="22"/>
                <w:szCs w:val="22"/>
              </w:rPr>
            </w:pPr>
            <w:r w:rsidRPr="006601BD">
              <w:rPr>
                <w:b/>
                <w:bCs/>
                <w:color w:val="000000"/>
                <w:sz w:val="22"/>
                <w:szCs w:val="22"/>
              </w:rPr>
              <w:t>Примечание</w:t>
            </w:r>
            <w:r w:rsidRPr="006601BD">
              <w:rPr>
                <w:bCs/>
                <w:color w:val="000000"/>
                <w:sz w:val="22"/>
                <w:szCs w:val="22"/>
              </w:rPr>
              <w:t>: функция будет доступна, если будут заполнены поля учетной карточки, обязательные для заполнения</w:t>
            </w:r>
          </w:p>
        </w:tc>
        <w:tc>
          <w:tcPr>
            <w:tcW w:w="1101" w:type="pct"/>
          </w:tcPr>
          <w:p w14:paraId="346BB222" w14:textId="1F643E38" w:rsidR="005E7960" w:rsidRPr="000E5365" w:rsidRDefault="005E7960" w:rsidP="005E7960">
            <w:pPr>
              <w:widowControl w:val="0"/>
              <w:spacing w:before="0" w:after="0"/>
              <w:ind w:firstLine="0"/>
              <w:jc w:val="left"/>
              <w:rPr>
                <w:bCs/>
                <w:color w:val="000000"/>
                <w:sz w:val="22"/>
                <w:szCs w:val="22"/>
              </w:rPr>
            </w:pPr>
            <w:r w:rsidRPr="00A964BD">
              <w:rPr>
                <w:bCs/>
                <w:color w:val="000000"/>
                <w:sz w:val="22"/>
                <w:szCs w:val="22"/>
              </w:rPr>
              <w:t>черновик</w:t>
            </w:r>
          </w:p>
        </w:tc>
      </w:tr>
      <w:tr w:rsidR="005E7960" w:rsidRPr="006601BD" w14:paraId="46D1551C" w14:textId="77777777" w:rsidTr="00062D5D">
        <w:trPr>
          <w:gridAfter w:val="1"/>
          <w:wAfter w:w="6" w:type="pct"/>
          <w:trHeight w:val="432"/>
        </w:trPr>
        <w:tc>
          <w:tcPr>
            <w:tcW w:w="1249" w:type="pct"/>
          </w:tcPr>
          <w:p w14:paraId="5FFA380F" w14:textId="26C8EED5" w:rsidR="005E7960" w:rsidRPr="000E5365" w:rsidRDefault="005E7960" w:rsidP="005E7960">
            <w:pPr>
              <w:widowControl w:val="0"/>
              <w:spacing w:before="0" w:after="0"/>
              <w:ind w:firstLine="0"/>
              <w:jc w:val="left"/>
              <w:rPr>
                <w:bCs/>
                <w:color w:val="000000"/>
                <w:sz w:val="22"/>
                <w:szCs w:val="22"/>
              </w:rPr>
            </w:pPr>
            <w:r w:rsidRPr="006601BD">
              <w:rPr>
                <w:color w:val="000000"/>
                <w:sz w:val="22"/>
                <w:szCs w:val="22"/>
              </w:rPr>
              <w:t>Отменить изменения</w:t>
            </w:r>
          </w:p>
        </w:tc>
        <w:tc>
          <w:tcPr>
            <w:tcW w:w="2644" w:type="pct"/>
          </w:tcPr>
          <w:p w14:paraId="1D458512" w14:textId="057F34EE" w:rsidR="005E7960" w:rsidRPr="000E5365" w:rsidRDefault="005E7960" w:rsidP="005E7960">
            <w:pPr>
              <w:widowControl w:val="0"/>
              <w:spacing w:before="0" w:after="0"/>
              <w:ind w:firstLine="0"/>
              <w:jc w:val="left"/>
              <w:rPr>
                <w:bCs/>
                <w:color w:val="000000"/>
                <w:sz w:val="22"/>
                <w:szCs w:val="22"/>
              </w:rPr>
            </w:pPr>
            <w:r w:rsidRPr="006601BD">
              <w:rPr>
                <w:bCs/>
                <w:color w:val="000000"/>
                <w:sz w:val="22"/>
                <w:szCs w:val="22"/>
              </w:rPr>
              <w:t>Функция инициирует процедуру удаления всех изменений, внесенных в учетную карточку заявления до последнего сохранения изменений</w:t>
            </w:r>
          </w:p>
        </w:tc>
        <w:tc>
          <w:tcPr>
            <w:tcW w:w="1101" w:type="pct"/>
          </w:tcPr>
          <w:p w14:paraId="0F0ED36A" w14:textId="7F359660" w:rsidR="005E7960" w:rsidRPr="000E5365" w:rsidRDefault="005E7960" w:rsidP="005E7960">
            <w:pPr>
              <w:widowControl w:val="0"/>
              <w:spacing w:before="0" w:after="0"/>
              <w:ind w:firstLine="0"/>
              <w:jc w:val="left"/>
              <w:rPr>
                <w:bCs/>
                <w:color w:val="000000"/>
                <w:sz w:val="22"/>
                <w:szCs w:val="22"/>
              </w:rPr>
            </w:pPr>
            <w:r w:rsidRPr="00A964BD">
              <w:rPr>
                <w:bCs/>
                <w:color w:val="000000"/>
                <w:sz w:val="22"/>
                <w:szCs w:val="22"/>
              </w:rPr>
              <w:t>черновик</w:t>
            </w:r>
          </w:p>
        </w:tc>
      </w:tr>
      <w:tr w:rsidR="005E7960" w:rsidRPr="006601BD" w14:paraId="6DE3E700" w14:textId="77777777" w:rsidTr="00062D5D">
        <w:trPr>
          <w:gridAfter w:val="1"/>
          <w:wAfter w:w="6" w:type="pct"/>
          <w:trHeight w:val="432"/>
        </w:trPr>
        <w:tc>
          <w:tcPr>
            <w:tcW w:w="1249" w:type="pct"/>
          </w:tcPr>
          <w:p w14:paraId="6DCC0F11" w14:textId="6DFA87E2" w:rsidR="005E7960" w:rsidRPr="000E5365" w:rsidRDefault="005E7960" w:rsidP="00F15493">
            <w:pPr>
              <w:widowControl w:val="0"/>
              <w:spacing w:before="0" w:after="0"/>
              <w:ind w:firstLine="0"/>
              <w:jc w:val="left"/>
              <w:rPr>
                <w:bCs/>
                <w:color w:val="000000"/>
                <w:sz w:val="22"/>
                <w:szCs w:val="22"/>
              </w:rPr>
            </w:pPr>
            <w:r w:rsidRPr="000E5365">
              <w:rPr>
                <w:color w:val="000000"/>
                <w:sz w:val="22"/>
                <w:szCs w:val="22"/>
              </w:rPr>
              <w:t>Подать за</w:t>
            </w:r>
            <w:r w:rsidR="00F15493">
              <w:rPr>
                <w:color w:val="000000"/>
                <w:sz w:val="22"/>
                <w:szCs w:val="22"/>
              </w:rPr>
              <w:t>прос</w:t>
            </w:r>
          </w:p>
        </w:tc>
        <w:tc>
          <w:tcPr>
            <w:tcW w:w="2644" w:type="pct"/>
          </w:tcPr>
          <w:p w14:paraId="1BB22B05" w14:textId="77777777" w:rsidR="005E7960" w:rsidRDefault="005E7960" w:rsidP="005E7960">
            <w:pPr>
              <w:widowControl w:val="0"/>
              <w:spacing w:before="0" w:after="0"/>
              <w:ind w:firstLine="0"/>
              <w:jc w:val="left"/>
              <w:rPr>
                <w:bCs/>
                <w:color w:val="000000"/>
                <w:sz w:val="22"/>
                <w:szCs w:val="22"/>
              </w:rPr>
            </w:pPr>
            <w:r w:rsidRPr="000E5365">
              <w:rPr>
                <w:bCs/>
                <w:color w:val="000000"/>
                <w:sz w:val="22"/>
                <w:szCs w:val="22"/>
              </w:rPr>
              <w:t>Функция доступна для заявления в статусе «Черновик»</w:t>
            </w:r>
          </w:p>
          <w:p w14:paraId="486AF184" w14:textId="1B838B28" w:rsidR="00410408" w:rsidRPr="00692953" w:rsidRDefault="00410408" w:rsidP="00315FCF">
            <w:pPr>
              <w:widowControl w:val="0"/>
              <w:spacing w:before="0" w:after="0"/>
              <w:ind w:firstLine="0"/>
              <w:jc w:val="left"/>
              <w:rPr>
                <w:bCs/>
                <w:color w:val="000000"/>
                <w:sz w:val="22"/>
                <w:szCs w:val="22"/>
              </w:rPr>
            </w:pPr>
            <w:r w:rsidRPr="006601BD">
              <w:rPr>
                <w:b/>
                <w:bCs/>
                <w:color w:val="000000"/>
                <w:sz w:val="22"/>
                <w:szCs w:val="22"/>
              </w:rPr>
              <w:t>Примечание</w:t>
            </w:r>
            <w:r w:rsidRPr="006601BD">
              <w:rPr>
                <w:bCs/>
                <w:color w:val="000000"/>
                <w:sz w:val="22"/>
                <w:szCs w:val="22"/>
              </w:rPr>
              <w:t xml:space="preserve">: </w:t>
            </w:r>
            <w:r>
              <w:rPr>
                <w:bCs/>
                <w:color w:val="000000"/>
                <w:sz w:val="22"/>
                <w:szCs w:val="22"/>
              </w:rPr>
              <w:t>при инициации функции должна осуществляться проверка</w:t>
            </w:r>
            <w:r w:rsidR="008D1A2E">
              <w:rPr>
                <w:bCs/>
                <w:color w:val="000000"/>
                <w:sz w:val="22"/>
                <w:szCs w:val="22"/>
              </w:rPr>
              <w:t xml:space="preserve"> </w:t>
            </w:r>
            <w:r>
              <w:rPr>
                <w:bCs/>
                <w:color w:val="000000"/>
                <w:sz w:val="22"/>
                <w:szCs w:val="22"/>
              </w:rPr>
              <w:t>з</w:t>
            </w:r>
            <w:r w:rsidR="00423EC9">
              <w:rPr>
                <w:bCs/>
                <w:color w:val="000000"/>
                <w:sz w:val="22"/>
                <w:szCs w:val="22"/>
              </w:rPr>
              <w:t>аполненности обязательных полей</w:t>
            </w:r>
          </w:p>
        </w:tc>
        <w:tc>
          <w:tcPr>
            <w:tcW w:w="1101" w:type="pct"/>
          </w:tcPr>
          <w:p w14:paraId="49C035FC" w14:textId="60F29DA9" w:rsidR="005E7960" w:rsidRPr="000E5365" w:rsidRDefault="005E7960" w:rsidP="005E7960">
            <w:pPr>
              <w:widowControl w:val="0"/>
              <w:spacing w:before="0" w:after="0"/>
              <w:ind w:firstLine="0"/>
              <w:jc w:val="left"/>
              <w:rPr>
                <w:bCs/>
                <w:color w:val="000000"/>
                <w:sz w:val="22"/>
                <w:szCs w:val="22"/>
              </w:rPr>
            </w:pPr>
            <w:r w:rsidRPr="00A964BD">
              <w:rPr>
                <w:bCs/>
                <w:color w:val="000000"/>
                <w:sz w:val="22"/>
                <w:szCs w:val="22"/>
              </w:rPr>
              <w:t>черновик</w:t>
            </w:r>
          </w:p>
        </w:tc>
      </w:tr>
      <w:tr w:rsidR="00DF68BB" w:rsidRPr="006601BD" w14:paraId="52843BAA" w14:textId="77777777" w:rsidTr="00062D5D">
        <w:trPr>
          <w:trHeight w:val="432"/>
        </w:trPr>
        <w:tc>
          <w:tcPr>
            <w:tcW w:w="5000" w:type="pct"/>
            <w:gridSpan w:val="4"/>
          </w:tcPr>
          <w:p w14:paraId="4471883C" w14:textId="215A5025" w:rsidR="00DF68BB" w:rsidRPr="000E5365" w:rsidRDefault="00DF68BB" w:rsidP="00423EC9">
            <w:pPr>
              <w:pageBreakBefore/>
              <w:widowControl w:val="0"/>
              <w:spacing w:before="0" w:after="0"/>
              <w:ind w:firstLine="0"/>
              <w:jc w:val="center"/>
              <w:rPr>
                <w:bCs/>
                <w:color w:val="000000"/>
                <w:sz w:val="22"/>
                <w:szCs w:val="22"/>
              </w:rPr>
            </w:pPr>
            <w:r>
              <w:rPr>
                <w:b/>
                <w:bCs/>
                <w:color w:val="000000"/>
                <w:sz w:val="22"/>
                <w:szCs w:val="22"/>
              </w:rPr>
              <w:t xml:space="preserve">в </w:t>
            </w:r>
            <w:r w:rsidRPr="000E5365">
              <w:rPr>
                <w:b/>
                <w:bCs/>
                <w:color w:val="000000"/>
                <w:sz w:val="22"/>
                <w:szCs w:val="22"/>
              </w:rPr>
              <w:t>окн</w:t>
            </w:r>
            <w:r>
              <w:rPr>
                <w:b/>
                <w:bCs/>
                <w:color w:val="000000"/>
                <w:sz w:val="22"/>
                <w:szCs w:val="22"/>
              </w:rPr>
              <w:t>е</w:t>
            </w:r>
            <w:r w:rsidRPr="000E5365">
              <w:rPr>
                <w:b/>
                <w:bCs/>
                <w:color w:val="000000"/>
                <w:sz w:val="22"/>
                <w:szCs w:val="22"/>
              </w:rPr>
              <w:t xml:space="preserve"> учетной карточки объекта заявления</w:t>
            </w:r>
            <w:r>
              <w:rPr>
                <w:b/>
                <w:bCs/>
                <w:color w:val="000000"/>
                <w:sz w:val="22"/>
                <w:szCs w:val="22"/>
              </w:rPr>
              <w:t xml:space="preserve"> в разделе «Пространственное представление объекта»</w:t>
            </w:r>
          </w:p>
        </w:tc>
      </w:tr>
      <w:tr w:rsidR="00DF68BB" w:rsidRPr="006601BD" w14:paraId="52EEB35D" w14:textId="77777777" w:rsidTr="00062D5D">
        <w:trPr>
          <w:gridAfter w:val="1"/>
          <w:wAfter w:w="6" w:type="pct"/>
          <w:trHeight w:val="432"/>
        </w:trPr>
        <w:tc>
          <w:tcPr>
            <w:tcW w:w="1249" w:type="pct"/>
          </w:tcPr>
          <w:p w14:paraId="0436F6C4" w14:textId="2710030A" w:rsidR="00DF68BB" w:rsidRPr="000E5365" w:rsidRDefault="00DF68BB" w:rsidP="00840628">
            <w:pPr>
              <w:widowControl w:val="0"/>
              <w:spacing w:before="0" w:after="0"/>
              <w:ind w:firstLine="0"/>
              <w:jc w:val="left"/>
              <w:rPr>
                <w:color w:val="000000"/>
                <w:sz w:val="22"/>
                <w:szCs w:val="22"/>
              </w:rPr>
            </w:pPr>
            <w:r>
              <w:rPr>
                <w:color w:val="000000"/>
                <w:sz w:val="22"/>
                <w:szCs w:val="22"/>
              </w:rPr>
              <w:t>Создать</w:t>
            </w:r>
          </w:p>
        </w:tc>
        <w:tc>
          <w:tcPr>
            <w:tcW w:w="2644" w:type="pct"/>
          </w:tcPr>
          <w:p w14:paraId="4BA56B49" w14:textId="69B36606" w:rsidR="00D908B2" w:rsidRPr="00D1100B" w:rsidRDefault="00DF68BB" w:rsidP="00423EC9">
            <w:pPr>
              <w:widowControl w:val="0"/>
              <w:spacing w:before="40" w:after="40"/>
              <w:ind w:firstLine="0"/>
              <w:jc w:val="left"/>
              <w:rPr>
                <w:bCs/>
                <w:color w:val="000000"/>
                <w:sz w:val="22"/>
                <w:szCs w:val="22"/>
              </w:rPr>
            </w:pPr>
            <w:r w:rsidRPr="000E5365">
              <w:rPr>
                <w:bCs/>
                <w:color w:val="000000"/>
                <w:sz w:val="22"/>
                <w:szCs w:val="22"/>
              </w:rPr>
              <w:t>Функция инициирует открытие</w:t>
            </w:r>
            <w:r w:rsidRPr="000E5365">
              <w:rPr>
                <w:b/>
                <w:bCs/>
                <w:color w:val="000000"/>
                <w:sz w:val="22"/>
                <w:szCs w:val="22"/>
              </w:rPr>
              <w:t xml:space="preserve"> окна </w:t>
            </w:r>
            <w:r>
              <w:rPr>
                <w:b/>
                <w:bCs/>
                <w:color w:val="000000"/>
                <w:sz w:val="22"/>
                <w:szCs w:val="22"/>
              </w:rPr>
              <w:t>«</w:t>
            </w:r>
            <w:r w:rsidR="00D23175">
              <w:rPr>
                <w:b/>
                <w:bCs/>
                <w:color w:val="000000"/>
                <w:sz w:val="22"/>
                <w:szCs w:val="22"/>
              </w:rPr>
              <w:t>Карта</w:t>
            </w:r>
            <w:r w:rsidR="00D23175">
              <w:rPr>
                <w:bCs/>
                <w:color w:val="000000"/>
                <w:sz w:val="22"/>
                <w:szCs w:val="22"/>
              </w:rPr>
              <w:t xml:space="preserve"> для</w:t>
            </w:r>
            <w:r>
              <w:rPr>
                <w:bCs/>
                <w:color w:val="000000"/>
                <w:sz w:val="22"/>
                <w:szCs w:val="22"/>
              </w:rPr>
              <w:t xml:space="preserve"> задания координат объекта</w:t>
            </w:r>
          </w:p>
        </w:tc>
        <w:tc>
          <w:tcPr>
            <w:tcW w:w="1101" w:type="pct"/>
          </w:tcPr>
          <w:p w14:paraId="24119E32" w14:textId="28572C42" w:rsidR="00DF68BB" w:rsidRPr="000E5365" w:rsidRDefault="005E7960" w:rsidP="00840628">
            <w:pPr>
              <w:widowControl w:val="0"/>
              <w:spacing w:before="0" w:after="0"/>
              <w:ind w:firstLine="0"/>
              <w:jc w:val="left"/>
              <w:rPr>
                <w:bCs/>
                <w:color w:val="000000"/>
                <w:sz w:val="22"/>
                <w:szCs w:val="22"/>
              </w:rPr>
            </w:pPr>
            <w:r>
              <w:rPr>
                <w:bCs/>
                <w:color w:val="000000"/>
                <w:sz w:val="22"/>
                <w:szCs w:val="22"/>
              </w:rPr>
              <w:t>ч</w:t>
            </w:r>
            <w:r w:rsidRPr="000E5365">
              <w:rPr>
                <w:bCs/>
                <w:color w:val="000000"/>
                <w:sz w:val="22"/>
                <w:szCs w:val="22"/>
              </w:rPr>
              <w:t>ерновик</w:t>
            </w:r>
          </w:p>
        </w:tc>
      </w:tr>
      <w:tr w:rsidR="00DF68BB" w:rsidRPr="006601BD" w14:paraId="7E786727" w14:textId="77777777" w:rsidTr="00062D5D">
        <w:trPr>
          <w:gridAfter w:val="1"/>
          <w:wAfter w:w="6" w:type="pct"/>
          <w:trHeight w:val="472"/>
        </w:trPr>
        <w:tc>
          <w:tcPr>
            <w:tcW w:w="1249" w:type="pct"/>
          </w:tcPr>
          <w:p w14:paraId="66A061B2" w14:textId="1D491EFD" w:rsidR="00DF68BB" w:rsidRDefault="00DF68BB" w:rsidP="00840628">
            <w:pPr>
              <w:widowControl w:val="0"/>
              <w:spacing w:before="0" w:after="0"/>
              <w:ind w:firstLine="0"/>
              <w:jc w:val="left"/>
              <w:rPr>
                <w:color w:val="000000"/>
                <w:sz w:val="22"/>
                <w:szCs w:val="22"/>
              </w:rPr>
            </w:pPr>
            <w:r w:rsidRPr="000E5365">
              <w:rPr>
                <w:bCs/>
                <w:color w:val="000000"/>
                <w:sz w:val="22"/>
                <w:szCs w:val="22"/>
              </w:rPr>
              <w:t>Открыть</w:t>
            </w:r>
          </w:p>
        </w:tc>
        <w:tc>
          <w:tcPr>
            <w:tcW w:w="2644" w:type="pct"/>
          </w:tcPr>
          <w:p w14:paraId="31D0DF9A" w14:textId="5E4723A0" w:rsidR="000E4D4B" w:rsidRPr="000E4D4B" w:rsidRDefault="00DF68BB" w:rsidP="00423EC9">
            <w:pPr>
              <w:widowControl w:val="0"/>
              <w:spacing w:before="40" w:after="40"/>
              <w:ind w:firstLine="0"/>
              <w:jc w:val="left"/>
              <w:rPr>
                <w:bCs/>
                <w:color w:val="000000"/>
                <w:sz w:val="22"/>
                <w:szCs w:val="22"/>
              </w:rPr>
            </w:pPr>
            <w:r w:rsidRPr="000E5365">
              <w:rPr>
                <w:bCs/>
                <w:color w:val="000000"/>
                <w:sz w:val="22"/>
                <w:szCs w:val="22"/>
              </w:rPr>
              <w:t>Функция инициирует открытие</w:t>
            </w:r>
            <w:r w:rsidRPr="000E5365">
              <w:rPr>
                <w:b/>
                <w:bCs/>
                <w:color w:val="000000"/>
                <w:sz w:val="22"/>
                <w:szCs w:val="22"/>
              </w:rPr>
              <w:t xml:space="preserve"> окна </w:t>
            </w:r>
            <w:r>
              <w:rPr>
                <w:b/>
                <w:bCs/>
                <w:color w:val="000000"/>
                <w:sz w:val="22"/>
                <w:szCs w:val="22"/>
              </w:rPr>
              <w:t xml:space="preserve">«Карта» </w:t>
            </w:r>
            <w:r>
              <w:rPr>
                <w:bCs/>
                <w:color w:val="000000"/>
                <w:sz w:val="22"/>
                <w:szCs w:val="22"/>
              </w:rPr>
              <w:t>для просмотра на карте местоположения объекта</w:t>
            </w:r>
          </w:p>
        </w:tc>
        <w:tc>
          <w:tcPr>
            <w:tcW w:w="1101" w:type="pct"/>
          </w:tcPr>
          <w:p w14:paraId="351EED0A" w14:textId="5643BB6C" w:rsidR="00DF68BB" w:rsidRPr="000E5365" w:rsidRDefault="005E7960" w:rsidP="00840628">
            <w:pPr>
              <w:widowControl w:val="0"/>
              <w:spacing w:before="0" w:after="0"/>
              <w:ind w:firstLine="0"/>
              <w:jc w:val="left"/>
              <w:rPr>
                <w:bCs/>
                <w:color w:val="000000"/>
                <w:sz w:val="22"/>
                <w:szCs w:val="22"/>
              </w:rPr>
            </w:pPr>
            <w:r>
              <w:rPr>
                <w:bCs/>
                <w:color w:val="000000"/>
                <w:sz w:val="22"/>
                <w:szCs w:val="22"/>
              </w:rPr>
              <w:t>л</w:t>
            </w:r>
            <w:r w:rsidRPr="000E5365">
              <w:rPr>
                <w:bCs/>
                <w:color w:val="000000"/>
                <w:sz w:val="22"/>
                <w:szCs w:val="22"/>
              </w:rPr>
              <w:t>юбой</w:t>
            </w:r>
          </w:p>
        </w:tc>
      </w:tr>
      <w:tr w:rsidR="005E7960" w:rsidRPr="006601BD" w14:paraId="0AB84DA0" w14:textId="77777777" w:rsidTr="00062D5D">
        <w:trPr>
          <w:gridAfter w:val="1"/>
          <w:wAfter w:w="6" w:type="pct"/>
          <w:trHeight w:val="432"/>
        </w:trPr>
        <w:tc>
          <w:tcPr>
            <w:tcW w:w="1249" w:type="pct"/>
          </w:tcPr>
          <w:p w14:paraId="74D54699" w14:textId="5E400C19" w:rsidR="005E7960" w:rsidRDefault="005E7960" w:rsidP="005E7960">
            <w:pPr>
              <w:widowControl w:val="0"/>
              <w:spacing w:before="0" w:after="0"/>
              <w:ind w:firstLine="0"/>
              <w:jc w:val="left"/>
              <w:rPr>
                <w:color w:val="000000"/>
                <w:sz w:val="22"/>
                <w:szCs w:val="22"/>
              </w:rPr>
            </w:pPr>
            <w:r>
              <w:rPr>
                <w:color w:val="000000"/>
                <w:sz w:val="22"/>
                <w:szCs w:val="22"/>
              </w:rPr>
              <w:t>Изменить</w:t>
            </w:r>
          </w:p>
        </w:tc>
        <w:tc>
          <w:tcPr>
            <w:tcW w:w="2644" w:type="pct"/>
          </w:tcPr>
          <w:p w14:paraId="350259B0" w14:textId="70FC7625" w:rsidR="005E7960" w:rsidRPr="00DF68BB" w:rsidRDefault="005E7960" w:rsidP="00423EC9">
            <w:pPr>
              <w:widowControl w:val="0"/>
              <w:spacing w:before="40" w:after="40"/>
              <w:ind w:firstLine="0"/>
              <w:jc w:val="left"/>
              <w:rPr>
                <w:color w:val="000000"/>
                <w:sz w:val="22"/>
                <w:szCs w:val="22"/>
              </w:rPr>
            </w:pPr>
            <w:r w:rsidRPr="000E5365">
              <w:rPr>
                <w:bCs/>
                <w:color w:val="000000"/>
                <w:sz w:val="22"/>
                <w:szCs w:val="22"/>
              </w:rPr>
              <w:t>Функция инициирует открытие</w:t>
            </w:r>
            <w:r w:rsidRPr="000E5365">
              <w:rPr>
                <w:b/>
                <w:bCs/>
                <w:color w:val="000000"/>
                <w:sz w:val="22"/>
                <w:szCs w:val="22"/>
              </w:rPr>
              <w:t xml:space="preserve"> окна </w:t>
            </w:r>
            <w:r>
              <w:rPr>
                <w:b/>
                <w:bCs/>
                <w:color w:val="000000"/>
                <w:sz w:val="22"/>
                <w:szCs w:val="22"/>
              </w:rPr>
              <w:t xml:space="preserve">«Карта» </w:t>
            </w:r>
            <w:r>
              <w:rPr>
                <w:bCs/>
                <w:color w:val="000000"/>
                <w:sz w:val="22"/>
                <w:szCs w:val="22"/>
              </w:rPr>
              <w:t>для изменения на карте местоположения ранее созданного объекта</w:t>
            </w:r>
          </w:p>
        </w:tc>
        <w:tc>
          <w:tcPr>
            <w:tcW w:w="1101" w:type="pct"/>
          </w:tcPr>
          <w:p w14:paraId="36378363" w14:textId="5F08C086" w:rsidR="005E7960" w:rsidRPr="000E5365" w:rsidRDefault="005E7960" w:rsidP="005E7960">
            <w:pPr>
              <w:widowControl w:val="0"/>
              <w:spacing w:before="0" w:after="0"/>
              <w:ind w:firstLine="0"/>
              <w:jc w:val="left"/>
              <w:rPr>
                <w:bCs/>
                <w:color w:val="000000"/>
                <w:sz w:val="22"/>
                <w:szCs w:val="22"/>
              </w:rPr>
            </w:pPr>
            <w:r w:rsidRPr="00BB69CC">
              <w:rPr>
                <w:bCs/>
                <w:color w:val="000000"/>
                <w:sz w:val="22"/>
                <w:szCs w:val="22"/>
              </w:rPr>
              <w:t>черновик</w:t>
            </w:r>
          </w:p>
        </w:tc>
      </w:tr>
      <w:tr w:rsidR="005E7960" w:rsidRPr="006601BD" w14:paraId="73EF6BAC" w14:textId="77777777" w:rsidTr="00062D5D">
        <w:trPr>
          <w:gridAfter w:val="1"/>
          <w:wAfter w:w="6" w:type="pct"/>
          <w:trHeight w:val="432"/>
        </w:trPr>
        <w:tc>
          <w:tcPr>
            <w:tcW w:w="1249" w:type="pct"/>
          </w:tcPr>
          <w:p w14:paraId="59FDCBF9" w14:textId="407ED8D5" w:rsidR="005E7960" w:rsidRDefault="005E7960" w:rsidP="005E7960">
            <w:pPr>
              <w:widowControl w:val="0"/>
              <w:spacing w:before="0" w:after="0"/>
              <w:ind w:firstLine="0"/>
              <w:jc w:val="left"/>
              <w:rPr>
                <w:color w:val="000000"/>
                <w:sz w:val="22"/>
                <w:szCs w:val="22"/>
              </w:rPr>
            </w:pPr>
            <w:r w:rsidRPr="000E5365">
              <w:rPr>
                <w:bCs/>
                <w:color w:val="000000"/>
                <w:sz w:val="22"/>
                <w:szCs w:val="22"/>
              </w:rPr>
              <w:t>Удалить</w:t>
            </w:r>
          </w:p>
        </w:tc>
        <w:tc>
          <w:tcPr>
            <w:tcW w:w="2644" w:type="pct"/>
          </w:tcPr>
          <w:p w14:paraId="7886F9B4" w14:textId="66309289" w:rsidR="005E7960" w:rsidRPr="00DF68BB" w:rsidRDefault="005E7960" w:rsidP="00423EC9">
            <w:pPr>
              <w:widowControl w:val="0"/>
              <w:spacing w:before="40" w:after="40"/>
              <w:ind w:firstLine="0"/>
              <w:jc w:val="left"/>
              <w:rPr>
                <w:color w:val="000000"/>
                <w:sz w:val="22"/>
                <w:szCs w:val="22"/>
              </w:rPr>
            </w:pPr>
            <w:r w:rsidRPr="000E5365">
              <w:rPr>
                <w:bCs/>
                <w:color w:val="000000"/>
                <w:sz w:val="22"/>
                <w:szCs w:val="22"/>
              </w:rPr>
              <w:t xml:space="preserve">Функция инициирует </w:t>
            </w:r>
            <w:r>
              <w:rPr>
                <w:bCs/>
                <w:color w:val="000000"/>
                <w:sz w:val="22"/>
                <w:szCs w:val="22"/>
              </w:rPr>
              <w:t>удаление пространственного описания ранее созданного объекта</w:t>
            </w:r>
          </w:p>
        </w:tc>
        <w:tc>
          <w:tcPr>
            <w:tcW w:w="1101" w:type="pct"/>
          </w:tcPr>
          <w:p w14:paraId="6D265DF5" w14:textId="2CD35872" w:rsidR="005E7960" w:rsidRPr="000E5365" w:rsidRDefault="005E7960" w:rsidP="005E7960">
            <w:pPr>
              <w:widowControl w:val="0"/>
              <w:spacing w:before="0" w:after="0"/>
              <w:ind w:firstLine="0"/>
              <w:jc w:val="left"/>
              <w:rPr>
                <w:bCs/>
                <w:color w:val="000000"/>
                <w:sz w:val="22"/>
                <w:szCs w:val="22"/>
              </w:rPr>
            </w:pPr>
            <w:r w:rsidRPr="00BB69CC">
              <w:rPr>
                <w:bCs/>
                <w:color w:val="000000"/>
                <w:sz w:val="22"/>
                <w:szCs w:val="22"/>
              </w:rPr>
              <w:t>черновик</w:t>
            </w:r>
          </w:p>
        </w:tc>
      </w:tr>
      <w:tr w:rsidR="005E7960" w:rsidRPr="006601BD" w14:paraId="37E47C60" w14:textId="77777777" w:rsidTr="00062D5D">
        <w:trPr>
          <w:gridAfter w:val="1"/>
          <w:wAfter w:w="6" w:type="pct"/>
          <w:trHeight w:val="432"/>
        </w:trPr>
        <w:tc>
          <w:tcPr>
            <w:tcW w:w="1249" w:type="pct"/>
          </w:tcPr>
          <w:p w14:paraId="48BA6867" w14:textId="4D78ADB4" w:rsidR="005E7960" w:rsidRDefault="005E7960" w:rsidP="005E7960">
            <w:pPr>
              <w:widowControl w:val="0"/>
              <w:spacing w:before="0" w:after="0"/>
              <w:ind w:firstLine="0"/>
              <w:jc w:val="left"/>
              <w:rPr>
                <w:color w:val="000000"/>
                <w:sz w:val="22"/>
                <w:szCs w:val="22"/>
              </w:rPr>
            </w:pPr>
            <w:r>
              <w:rPr>
                <w:color w:val="000000"/>
                <w:sz w:val="22"/>
                <w:szCs w:val="22"/>
              </w:rPr>
              <w:t>Принять</w:t>
            </w:r>
          </w:p>
        </w:tc>
        <w:tc>
          <w:tcPr>
            <w:tcW w:w="2644" w:type="pct"/>
          </w:tcPr>
          <w:p w14:paraId="32441FDF" w14:textId="226AECBB" w:rsidR="00692953" w:rsidRPr="00423EC9" w:rsidRDefault="005E7960" w:rsidP="00423EC9">
            <w:pPr>
              <w:widowControl w:val="0"/>
              <w:spacing w:before="40" w:after="40"/>
              <w:ind w:firstLine="0"/>
              <w:jc w:val="left"/>
              <w:rPr>
                <w:bCs/>
                <w:color w:val="000000"/>
                <w:sz w:val="22"/>
                <w:szCs w:val="22"/>
              </w:rPr>
            </w:pPr>
            <w:r w:rsidRPr="000E5365">
              <w:rPr>
                <w:bCs/>
                <w:color w:val="000000"/>
                <w:sz w:val="22"/>
                <w:szCs w:val="22"/>
              </w:rPr>
              <w:t xml:space="preserve">Функция инициирует </w:t>
            </w:r>
            <w:r>
              <w:rPr>
                <w:bCs/>
                <w:color w:val="000000"/>
                <w:sz w:val="22"/>
                <w:szCs w:val="22"/>
              </w:rPr>
              <w:t>сохранение всех изменений в окне учетной карточки объекта</w:t>
            </w:r>
          </w:p>
        </w:tc>
        <w:tc>
          <w:tcPr>
            <w:tcW w:w="1101" w:type="pct"/>
          </w:tcPr>
          <w:p w14:paraId="7A87696D" w14:textId="48867837" w:rsidR="005E7960" w:rsidRPr="000E5365" w:rsidRDefault="005E7960" w:rsidP="005E7960">
            <w:pPr>
              <w:widowControl w:val="0"/>
              <w:spacing w:before="0" w:after="0"/>
              <w:ind w:firstLine="0"/>
              <w:jc w:val="left"/>
              <w:rPr>
                <w:bCs/>
                <w:color w:val="000000"/>
                <w:sz w:val="22"/>
                <w:szCs w:val="22"/>
              </w:rPr>
            </w:pPr>
            <w:r w:rsidRPr="00BB69CC">
              <w:rPr>
                <w:bCs/>
                <w:color w:val="000000"/>
                <w:sz w:val="22"/>
                <w:szCs w:val="22"/>
              </w:rPr>
              <w:t>черновик</w:t>
            </w:r>
          </w:p>
        </w:tc>
      </w:tr>
      <w:tr w:rsidR="005E7960" w:rsidRPr="006601BD" w14:paraId="0D8183AF" w14:textId="77777777" w:rsidTr="00062D5D">
        <w:trPr>
          <w:gridAfter w:val="1"/>
          <w:wAfter w:w="6" w:type="pct"/>
          <w:trHeight w:val="432"/>
        </w:trPr>
        <w:tc>
          <w:tcPr>
            <w:tcW w:w="1249" w:type="pct"/>
          </w:tcPr>
          <w:p w14:paraId="10DC89F0" w14:textId="12A539AB" w:rsidR="005E7960" w:rsidRDefault="005E7960" w:rsidP="005E7960">
            <w:pPr>
              <w:widowControl w:val="0"/>
              <w:spacing w:before="0" w:after="0"/>
              <w:ind w:firstLine="0"/>
              <w:jc w:val="left"/>
              <w:rPr>
                <w:color w:val="000000"/>
                <w:sz w:val="22"/>
                <w:szCs w:val="22"/>
              </w:rPr>
            </w:pPr>
            <w:r>
              <w:rPr>
                <w:color w:val="000000"/>
                <w:sz w:val="22"/>
                <w:szCs w:val="22"/>
              </w:rPr>
              <w:t>Отмена</w:t>
            </w:r>
          </w:p>
        </w:tc>
        <w:tc>
          <w:tcPr>
            <w:tcW w:w="2644" w:type="pct"/>
          </w:tcPr>
          <w:p w14:paraId="77A46492" w14:textId="2914B90B" w:rsidR="005E7960" w:rsidRPr="00DF68BB" w:rsidRDefault="005E7960" w:rsidP="00423EC9">
            <w:pPr>
              <w:widowControl w:val="0"/>
              <w:spacing w:before="40" w:after="40"/>
              <w:ind w:firstLine="0"/>
              <w:jc w:val="left"/>
              <w:rPr>
                <w:color w:val="000000"/>
                <w:sz w:val="22"/>
                <w:szCs w:val="22"/>
              </w:rPr>
            </w:pPr>
            <w:r w:rsidRPr="000E5365">
              <w:rPr>
                <w:bCs/>
                <w:color w:val="000000"/>
                <w:sz w:val="22"/>
                <w:szCs w:val="22"/>
              </w:rPr>
              <w:t xml:space="preserve">Функция инициирует </w:t>
            </w:r>
            <w:r>
              <w:rPr>
                <w:bCs/>
                <w:color w:val="000000"/>
                <w:sz w:val="22"/>
                <w:szCs w:val="22"/>
              </w:rPr>
              <w:t>отмену всех изменений в окне учетной карточки объекта, совершенных до последнего сохранения</w:t>
            </w:r>
          </w:p>
        </w:tc>
        <w:tc>
          <w:tcPr>
            <w:tcW w:w="1101" w:type="pct"/>
          </w:tcPr>
          <w:p w14:paraId="78B33191" w14:textId="54F88B1D" w:rsidR="005E7960" w:rsidRPr="000E5365" w:rsidRDefault="005E7960" w:rsidP="005E7960">
            <w:pPr>
              <w:widowControl w:val="0"/>
              <w:spacing w:before="0" w:after="0"/>
              <w:ind w:firstLine="0"/>
              <w:jc w:val="left"/>
              <w:rPr>
                <w:bCs/>
                <w:color w:val="000000"/>
                <w:sz w:val="22"/>
                <w:szCs w:val="22"/>
              </w:rPr>
            </w:pPr>
            <w:r w:rsidRPr="00BB69CC">
              <w:rPr>
                <w:bCs/>
                <w:color w:val="000000"/>
                <w:sz w:val="22"/>
                <w:szCs w:val="22"/>
              </w:rPr>
              <w:t>черновик</w:t>
            </w:r>
          </w:p>
        </w:tc>
      </w:tr>
      <w:tr w:rsidR="002D1E46" w:rsidRPr="000E5365" w14:paraId="782375F4" w14:textId="77777777" w:rsidTr="00423EC9">
        <w:trPr>
          <w:trHeight w:val="432"/>
        </w:trPr>
        <w:tc>
          <w:tcPr>
            <w:tcW w:w="5000" w:type="pct"/>
            <w:gridSpan w:val="4"/>
            <w:vAlign w:val="center"/>
          </w:tcPr>
          <w:p w14:paraId="69C9A748" w14:textId="77777777" w:rsidR="002D1E46" w:rsidRPr="000E5365" w:rsidRDefault="002D1E46" w:rsidP="00423EC9">
            <w:pPr>
              <w:widowControl w:val="0"/>
              <w:spacing w:before="0" w:after="0"/>
              <w:ind w:firstLine="0"/>
              <w:jc w:val="center"/>
              <w:rPr>
                <w:bCs/>
                <w:color w:val="000000"/>
                <w:sz w:val="22"/>
                <w:szCs w:val="22"/>
              </w:rPr>
            </w:pPr>
            <w:bookmarkStart w:id="120" w:name="_Ref69907592"/>
            <w:r>
              <w:rPr>
                <w:b/>
                <w:bCs/>
                <w:color w:val="000000"/>
                <w:sz w:val="22"/>
                <w:szCs w:val="22"/>
              </w:rPr>
              <w:t xml:space="preserve">в </w:t>
            </w:r>
            <w:r w:rsidRPr="000E5365">
              <w:rPr>
                <w:b/>
                <w:bCs/>
                <w:color w:val="000000"/>
                <w:sz w:val="22"/>
                <w:szCs w:val="22"/>
              </w:rPr>
              <w:t>окн</w:t>
            </w:r>
            <w:r>
              <w:rPr>
                <w:b/>
                <w:bCs/>
                <w:color w:val="000000"/>
                <w:sz w:val="22"/>
                <w:szCs w:val="22"/>
              </w:rPr>
              <w:t>е</w:t>
            </w:r>
            <w:r w:rsidRPr="000E5365">
              <w:rPr>
                <w:b/>
                <w:bCs/>
                <w:color w:val="000000"/>
                <w:sz w:val="22"/>
                <w:szCs w:val="22"/>
              </w:rPr>
              <w:t xml:space="preserve"> </w:t>
            </w:r>
            <w:r>
              <w:rPr>
                <w:b/>
                <w:bCs/>
                <w:color w:val="000000"/>
                <w:sz w:val="22"/>
                <w:szCs w:val="22"/>
              </w:rPr>
              <w:t>«Карта»</w:t>
            </w:r>
          </w:p>
        </w:tc>
      </w:tr>
      <w:tr w:rsidR="002D1E46" w:rsidRPr="000E5365" w14:paraId="0AB1E2D6" w14:textId="77777777" w:rsidTr="00265B34">
        <w:trPr>
          <w:gridAfter w:val="1"/>
          <w:wAfter w:w="6" w:type="pct"/>
          <w:trHeight w:val="432"/>
        </w:trPr>
        <w:tc>
          <w:tcPr>
            <w:tcW w:w="1249" w:type="pct"/>
          </w:tcPr>
          <w:p w14:paraId="03711B10" w14:textId="77777777" w:rsidR="002D1E46" w:rsidRPr="000E5365" w:rsidRDefault="002D1E46" w:rsidP="00265B34">
            <w:pPr>
              <w:widowControl w:val="0"/>
              <w:spacing w:before="0" w:after="0"/>
              <w:ind w:firstLine="0"/>
              <w:jc w:val="left"/>
              <w:rPr>
                <w:color w:val="000000"/>
                <w:sz w:val="22"/>
                <w:szCs w:val="22"/>
              </w:rPr>
            </w:pPr>
            <w:r w:rsidRPr="0070425B">
              <w:rPr>
                <w:color w:val="000000"/>
                <w:sz w:val="22"/>
                <w:szCs w:val="22"/>
              </w:rPr>
              <w:t xml:space="preserve">Создать </w:t>
            </w:r>
          </w:p>
        </w:tc>
        <w:tc>
          <w:tcPr>
            <w:tcW w:w="2644" w:type="pct"/>
          </w:tcPr>
          <w:p w14:paraId="07CAA7C4" w14:textId="3421E237" w:rsidR="002D1E46" w:rsidRPr="0077204F" w:rsidRDefault="002D1E46" w:rsidP="00265B34">
            <w:pPr>
              <w:widowControl w:val="0"/>
              <w:spacing w:before="0" w:after="0"/>
              <w:ind w:firstLine="0"/>
              <w:jc w:val="left"/>
              <w:rPr>
                <w:bCs/>
                <w:color w:val="000000"/>
                <w:sz w:val="22"/>
                <w:szCs w:val="22"/>
              </w:rPr>
            </w:pPr>
            <w:r w:rsidRPr="0070425B">
              <w:rPr>
                <w:bCs/>
                <w:color w:val="000000"/>
                <w:sz w:val="22"/>
                <w:szCs w:val="22"/>
              </w:rPr>
              <w:t>Функция инициирует открытие окна создания/редактирования пространственных данных</w:t>
            </w:r>
          </w:p>
        </w:tc>
        <w:tc>
          <w:tcPr>
            <w:tcW w:w="1101" w:type="pct"/>
          </w:tcPr>
          <w:p w14:paraId="0492B18B" w14:textId="77777777" w:rsidR="002D1E46" w:rsidRPr="000E5365" w:rsidRDefault="002D1E46" w:rsidP="00265B34">
            <w:pPr>
              <w:widowControl w:val="0"/>
              <w:spacing w:before="0" w:after="0"/>
              <w:ind w:firstLine="0"/>
              <w:jc w:val="left"/>
              <w:rPr>
                <w:bCs/>
                <w:color w:val="000000"/>
                <w:sz w:val="22"/>
                <w:szCs w:val="22"/>
              </w:rPr>
            </w:pPr>
            <w:r w:rsidRPr="005F679B">
              <w:rPr>
                <w:bCs/>
                <w:color w:val="000000"/>
                <w:sz w:val="22"/>
                <w:szCs w:val="22"/>
              </w:rPr>
              <w:t>черновик</w:t>
            </w:r>
          </w:p>
        </w:tc>
      </w:tr>
      <w:tr w:rsidR="002D1E46" w:rsidRPr="000E5365" w14:paraId="260F0053" w14:textId="77777777" w:rsidTr="00265B34">
        <w:trPr>
          <w:gridAfter w:val="1"/>
          <w:wAfter w:w="6" w:type="pct"/>
          <w:trHeight w:val="432"/>
        </w:trPr>
        <w:tc>
          <w:tcPr>
            <w:tcW w:w="1249" w:type="pct"/>
          </w:tcPr>
          <w:p w14:paraId="6557EE34" w14:textId="77777777" w:rsidR="002D1E46" w:rsidRDefault="002D1E46" w:rsidP="00265B34">
            <w:pPr>
              <w:widowControl w:val="0"/>
              <w:spacing w:before="0" w:after="0"/>
              <w:ind w:firstLine="0"/>
              <w:jc w:val="left"/>
              <w:rPr>
                <w:color w:val="000000"/>
                <w:sz w:val="22"/>
                <w:szCs w:val="22"/>
              </w:rPr>
            </w:pPr>
            <w:r>
              <w:rPr>
                <w:color w:val="000000"/>
                <w:sz w:val="22"/>
                <w:szCs w:val="22"/>
              </w:rPr>
              <w:t>Изменить</w:t>
            </w:r>
          </w:p>
        </w:tc>
        <w:tc>
          <w:tcPr>
            <w:tcW w:w="2644" w:type="pct"/>
          </w:tcPr>
          <w:p w14:paraId="795A1F26" w14:textId="77777777" w:rsidR="002D1E46" w:rsidRPr="00DF68BB" w:rsidRDefault="002D1E46" w:rsidP="00265B34">
            <w:pPr>
              <w:widowControl w:val="0"/>
              <w:spacing w:before="0" w:after="0"/>
              <w:ind w:firstLine="0"/>
              <w:jc w:val="left"/>
              <w:rPr>
                <w:color w:val="000000"/>
                <w:sz w:val="22"/>
                <w:szCs w:val="22"/>
              </w:rPr>
            </w:pPr>
            <w:r w:rsidRPr="000E5365">
              <w:rPr>
                <w:bCs/>
                <w:color w:val="000000"/>
                <w:sz w:val="22"/>
                <w:szCs w:val="22"/>
              </w:rPr>
              <w:t xml:space="preserve">Функция инициирует </w:t>
            </w:r>
            <w:r w:rsidRPr="00062D5D">
              <w:rPr>
                <w:bCs/>
                <w:color w:val="000000"/>
                <w:sz w:val="22"/>
                <w:szCs w:val="22"/>
              </w:rPr>
              <w:t>открытие окна</w:t>
            </w:r>
            <w:r>
              <w:rPr>
                <w:b/>
                <w:bCs/>
                <w:color w:val="000000"/>
                <w:sz w:val="22"/>
                <w:szCs w:val="22"/>
              </w:rPr>
              <w:t xml:space="preserve"> </w:t>
            </w:r>
            <w:r>
              <w:rPr>
                <w:bCs/>
                <w:color w:val="000000"/>
                <w:sz w:val="22"/>
                <w:szCs w:val="22"/>
              </w:rPr>
              <w:t xml:space="preserve">создания/редактирования </w:t>
            </w:r>
            <w:r w:rsidRPr="0070425B">
              <w:rPr>
                <w:bCs/>
                <w:color w:val="000000"/>
                <w:sz w:val="22"/>
                <w:szCs w:val="22"/>
              </w:rPr>
              <w:t>пространственных данных</w:t>
            </w:r>
          </w:p>
        </w:tc>
        <w:tc>
          <w:tcPr>
            <w:tcW w:w="1101" w:type="pct"/>
          </w:tcPr>
          <w:p w14:paraId="1169E1FA" w14:textId="77777777" w:rsidR="002D1E46" w:rsidRPr="000E5365" w:rsidRDefault="002D1E46" w:rsidP="00265B34">
            <w:pPr>
              <w:widowControl w:val="0"/>
              <w:spacing w:before="0" w:after="0"/>
              <w:ind w:firstLine="0"/>
              <w:jc w:val="left"/>
              <w:rPr>
                <w:bCs/>
                <w:color w:val="000000"/>
                <w:sz w:val="22"/>
                <w:szCs w:val="22"/>
              </w:rPr>
            </w:pPr>
            <w:r w:rsidRPr="005F679B">
              <w:rPr>
                <w:bCs/>
                <w:color w:val="000000"/>
                <w:sz w:val="22"/>
                <w:szCs w:val="22"/>
              </w:rPr>
              <w:t>черновик</w:t>
            </w:r>
          </w:p>
        </w:tc>
      </w:tr>
      <w:tr w:rsidR="002D1E46" w:rsidRPr="00775B80" w14:paraId="06E7B4FE" w14:textId="77777777" w:rsidTr="00265B34">
        <w:trPr>
          <w:gridAfter w:val="1"/>
          <w:wAfter w:w="6" w:type="pct"/>
          <w:trHeight w:val="432"/>
        </w:trPr>
        <w:tc>
          <w:tcPr>
            <w:tcW w:w="1249" w:type="pct"/>
          </w:tcPr>
          <w:p w14:paraId="288C3517" w14:textId="77777777" w:rsidR="002D1E46" w:rsidRDefault="002D1E46" w:rsidP="00265B34">
            <w:pPr>
              <w:widowControl w:val="0"/>
              <w:spacing w:before="0" w:after="0"/>
              <w:ind w:firstLine="0"/>
              <w:jc w:val="left"/>
              <w:rPr>
                <w:color w:val="000000"/>
                <w:sz w:val="22"/>
                <w:szCs w:val="22"/>
              </w:rPr>
            </w:pPr>
            <w:r>
              <w:rPr>
                <w:color w:val="000000"/>
                <w:sz w:val="22"/>
                <w:szCs w:val="22"/>
              </w:rPr>
              <w:t>Выделить</w:t>
            </w:r>
          </w:p>
        </w:tc>
        <w:tc>
          <w:tcPr>
            <w:tcW w:w="2644" w:type="pct"/>
          </w:tcPr>
          <w:p w14:paraId="25DD6B07" w14:textId="77777777" w:rsidR="002D1E46" w:rsidRPr="000E5365" w:rsidRDefault="002D1E46" w:rsidP="00265B34">
            <w:pPr>
              <w:widowControl w:val="0"/>
              <w:spacing w:before="0" w:after="0"/>
              <w:ind w:firstLine="0"/>
              <w:jc w:val="left"/>
              <w:rPr>
                <w:bCs/>
                <w:color w:val="000000"/>
                <w:sz w:val="22"/>
                <w:szCs w:val="22"/>
              </w:rPr>
            </w:pPr>
            <w:r>
              <w:rPr>
                <w:bCs/>
                <w:color w:val="000000"/>
                <w:sz w:val="22"/>
                <w:szCs w:val="22"/>
              </w:rPr>
              <w:t>Функция инициализирует процедуру выделения объекта</w:t>
            </w:r>
          </w:p>
        </w:tc>
        <w:tc>
          <w:tcPr>
            <w:tcW w:w="1101" w:type="pct"/>
          </w:tcPr>
          <w:p w14:paraId="3A5FC3CF" w14:textId="77777777" w:rsidR="002D1E46" w:rsidRPr="00775B80" w:rsidRDefault="002D1E46" w:rsidP="00265B34">
            <w:pPr>
              <w:widowControl w:val="0"/>
              <w:spacing w:before="0" w:after="0"/>
              <w:ind w:firstLine="0"/>
              <w:jc w:val="left"/>
              <w:rPr>
                <w:bCs/>
                <w:color w:val="000000"/>
                <w:sz w:val="22"/>
                <w:szCs w:val="22"/>
              </w:rPr>
            </w:pPr>
            <w:r w:rsidRPr="0066483F">
              <w:rPr>
                <w:bCs/>
                <w:color w:val="000000"/>
                <w:sz w:val="22"/>
                <w:szCs w:val="22"/>
              </w:rPr>
              <w:t>любой</w:t>
            </w:r>
          </w:p>
        </w:tc>
      </w:tr>
      <w:tr w:rsidR="002D1E46" w14:paraId="573242B3" w14:textId="77777777" w:rsidTr="00265B34">
        <w:trPr>
          <w:gridAfter w:val="1"/>
          <w:wAfter w:w="6" w:type="pct"/>
          <w:trHeight w:val="432"/>
        </w:trPr>
        <w:tc>
          <w:tcPr>
            <w:tcW w:w="1249" w:type="pct"/>
          </w:tcPr>
          <w:p w14:paraId="0217311F" w14:textId="77777777" w:rsidR="002D1E46" w:rsidRDefault="002D1E46" w:rsidP="00265B34">
            <w:pPr>
              <w:widowControl w:val="0"/>
              <w:spacing w:before="0" w:after="0"/>
              <w:ind w:firstLine="0"/>
              <w:jc w:val="left"/>
              <w:rPr>
                <w:color w:val="000000"/>
                <w:sz w:val="22"/>
                <w:szCs w:val="22"/>
              </w:rPr>
            </w:pPr>
            <w:r w:rsidRPr="0070425B">
              <w:rPr>
                <w:color w:val="000000"/>
                <w:sz w:val="22"/>
                <w:szCs w:val="22"/>
              </w:rPr>
              <w:t>Измерение</w:t>
            </w:r>
          </w:p>
        </w:tc>
        <w:tc>
          <w:tcPr>
            <w:tcW w:w="2644" w:type="pct"/>
          </w:tcPr>
          <w:p w14:paraId="4EC41241" w14:textId="77777777" w:rsidR="002D1E46" w:rsidRDefault="002D1E46" w:rsidP="00265B34">
            <w:pPr>
              <w:widowControl w:val="0"/>
              <w:spacing w:before="0" w:after="0"/>
              <w:ind w:firstLine="0"/>
              <w:jc w:val="left"/>
              <w:rPr>
                <w:bCs/>
                <w:color w:val="000000"/>
                <w:sz w:val="22"/>
                <w:szCs w:val="22"/>
              </w:rPr>
            </w:pPr>
            <w:r w:rsidRPr="0070425B">
              <w:rPr>
                <w:bCs/>
                <w:color w:val="000000"/>
                <w:sz w:val="22"/>
                <w:szCs w:val="22"/>
              </w:rPr>
              <w:t>Функция инициирует выполнение процедуры определения характеристик пространственного объекта</w:t>
            </w:r>
          </w:p>
        </w:tc>
        <w:tc>
          <w:tcPr>
            <w:tcW w:w="1101" w:type="pct"/>
          </w:tcPr>
          <w:p w14:paraId="52FD36F5" w14:textId="77777777" w:rsidR="002D1E46" w:rsidRDefault="002D1E46" w:rsidP="00265B34">
            <w:pPr>
              <w:widowControl w:val="0"/>
              <w:spacing w:before="0" w:after="0"/>
              <w:ind w:firstLine="0"/>
              <w:jc w:val="left"/>
              <w:rPr>
                <w:bCs/>
                <w:color w:val="000000"/>
                <w:sz w:val="22"/>
                <w:szCs w:val="22"/>
              </w:rPr>
            </w:pPr>
            <w:r w:rsidRPr="0066483F">
              <w:rPr>
                <w:bCs/>
                <w:color w:val="000000"/>
                <w:sz w:val="22"/>
                <w:szCs w:val="22"/>
              </w:rPr>
              <w:t>любой</w:t>
            </w:r>
          </w:p>
        </w:tc>
      </w:tr>
      <w:tr w:rsidR="002D1E46" w14:paraId="64A465D3" w14:textId="77777777" w:rsidTr="00265B34">
        <w:trPr>
          <w:gridAfter w:val="1"/>
          <w:wAfter w:w="6" w:type="pct"/>
          <w:trHeight w:val="432"/>
        </w:trPr>
        <w:tc>
          <w:tcPr>
            <w:tcW w:w="1249" w:type="pct"/>
          </w:tcPr>
          <w:p w14:paraId="3E35A3DF" w14:textId="77777777" w:rsidR="002D1E46" w:rsidRDefault="002D1E46" w:rsidP="00265B34">
            <w:pPr>
              <w:widowControl w:val="0"/>
              <w:spacing w:before="0" w:after="0"/>
              <w:ind w:firstLine="0"/>
              <w:jc w:val="left"/>
              <w:rPr>
                <w:color w:val="000000"/>
                <w:sz w:val="22"/>
                <w:szCs w:val="22"/>
              </w:rPr>
            </w:pPr>
            <w:r w:rsidRPr="0070425B">
              <w:rPr>
                <w:color w:val="000000"/>
                <w:sz w:val="22"/>
                <w:szCs w:val="22"/>
              </w:rPr>
              <w:t>Отобразить легенду</w:t>
            </w:r>
          </w:p>
        </w:tc>
        <w:tc>
          <w:tcPr>
            <w:tcW w:w="2644" w:type="pct"/>
          </w:tcPr>
          <w:p w14:paraId="2ADC697F" w14:textId="77777777" w:rsidR="002D1E46" w:rsidRDefault="002D1E46" w:rsidP="00265B34">
            <w:pPr>
              <w:widowControl w:val="0"/>
              <w:spacing w:before="0" w:after="0"/>
              <w:ind w:firstLine="0"/>
              <w:jc w:val="left"/>
              <w:rPr>
                <w:bCs/>
                <w:color w:val="000000"/>
                <w:sz w:val="22"/>
                <w:szCs w:val="22"/>
              </w:rPr>
            </w:pPr>
            <w:r w:rsidRPr="0070425B">
              <w:rPr>
                <w:bCs/>
                <w:color w:val="000000"/>
                <w:sz w:val="22"/>
                <w:szCs w:val="22"/>
              </w:rPr>
              <w:t>Функция инициирует выполнение процедуры отображения символьных обозначений, добавленных на карту векторных слоев</w:t>
            </w:r>
          </w:p>
        </w:tc>
        <w:tc>
          <w:tcPr>
            <w:tcW w:w="1101" w:type="pct"/>
          </w:tcPr>
          <w:p w14:paraId="64C7EB8D" w14:textId="77777777" w:rsidR="002D1E46" w:rsidRDefault="002D1E46" w:rsidP="00265B34">
            <w:pPr>
              <w:widowControl w:val="0"/>
              <w:spacing w:before="0" w:after="0"/>
              <w:ind w:firstLine="0"/>
              <w:jc w:val="left"/>
              <w:rPr>
                <w:bCs/>
                <w:color w:val="000000"/>
                <w:sz w:val="22"/>
                <w:szCs w:val="22"/>
              </w:rPr>
            </w:pPr>
            <w:r w:rsidRPr="0066483F">
              <w:rPr>
                <w:bCs/>
                <w:color w:val="000000"/>
                <w:sz w:val="22"/>
                <w:szCs w:val="22"/>
              </w:rPr>
              <w:t>любой</w:t>
            </w:r>
          </w:p>
        </w:tc>
      </w:tr>
      <w:tr w:rsidR="002D1E46" w:rsidRPr="000E5365" w14:paraId="45625AB1" w14:textId="77777777" w:rsidTr="00265B34">
        <w:trPr>
          <w:gridAfter w:val="1"/>
          <w:wAfter w:w="6" w:type="pct"/>
          <w:trHeight w:val="432"/>
        </w:trPr>
        <w:tc>
          <w:tcPr>
            <w:tcW w:w="1249" w:type="pct"/>
          </w:tcPr>
          <w:p w14:paraId="11E3352F" w14:textId="77777777" w:rsidR="002D1E46" w:rsidRDefault="002D1E46" w:rsidP="00265B34">
            <w:pPr>
              <w:widowControl w:val="0"/>
              <w:spacing w:before="0" w:after="0"/>
              <w:ind w:firstLine="0"/>
              <w:jc w:val="left"/>
              <w:rPr>
                <w:color w:val="000000"/>
                <w:sz w:val="22"/>
                <w:szCs w:val="22"/>
              </w:rPr>
            </w:pPr>
            <w:r w:rsidRPr="000E5365">
              <w:rPr>
                <w:bCs/>
                <w:color w:val="000000"/>
                <w:sz w:val="22"/>
                <w:szCs w:val="22"/>
              </w:rPr>
              <w:t>Удалить</w:t>
            </w:r>
          </w:p>
        </w:tc>
        <w:tc>
          <w:tcPr>
            <w:tcW w:w="2644" w:type="pct"/>
          </w:tcPr>
          <w:p w14:paraId="547C0445" w14:textId="77777777" w:rsidR="002D1E46" w:rsidRPr="00DF68BB" w:rsidRDefault="002D1E46" w:rsidP="00265B34">
            <w:pPr>
              <w:widowControl w:val="0"/>
              <w:spacing w:before="0" w:after="0"/>
              <w:ind w:firstLine="0"/>
              <w:jc w:val="left"/>
              <w:rPr>
                <w:color w:val="000000"/>
                <w:sz w:val="22"/>
                <w:szCs w:val="22"/>
              </w:rPr>
            </w:pPr>
            <w:r w:rsidRPr="0070425B">
              <w:rPr>
                <w:bCs/>
                <w:color w:val="000000"/>
                <w:sz w:val="22"/>
                <w:szCs w:val="22"/>
              </w:rPr>
              <w:t>Функция инициирует выполнение процедуры удаления выделенного пространственного объект</w:t>
            </w:r>
          </w:p>
        </w:tc>
        <w:tc>
          <w:tcPr>
            <w:tcW w:w="1101" w:type="pct"/>
          </w:tcPr>
          <w:p w14:paraId="34BCADBF" w14:textId="77777777" w:rsidR="002D1E46" w:rsidRPr="000E5365" w:rsidRDefault="002D1E46" w:rsidP="00265B34">
            <w:pPr>
              <w:widowControl w:val="0"/>
              <w:spacing w:before="0" w:after="0"/>
              <w:ind w:firstLine="0"/>
              <w:jc w:val="left"/>
              <w:rPr>
                <w:bCs/>
                <w:color w:val="000000"/>
                <w:sz w:val="22"/>
                <w:szCs w:val="22"/>
              </w:rPr>
            </w:pPr>
            <w:r w:rsidRPr="00B11C2C">
              <w:rPr>
                <w:bCs/>
                <w:color w:val="000000"/>
                <w:sz w:val="22"/>
                <w:szCs w:val="22"/>
              </w:rPr>
              <w:t>черновик</w:t>
            </w:r>
          </w:p>
        </w:tc>
      </w:tr>
      <w:tr w:rsidR="002D1E46" w:rsidRPr="00775B80" w14:paraId="15EDD6C0" w14:textId="77777777" w:rsidTr="00265B34">
        <w:trPr>
          <w:gridAfter w:val="1"/>
          <w:wAfter w:w="6" w:type="pct"/>
          <w:trHeight w:val="432"/>
        </w:trPr>
        <w:tc>
          <w:tcPr>
            <w:tcW w:w="1249" w:type="pct"/>
          </w:tcPr>
          <w:p w14:paraId="693E1E20" w14:textId="77777777" w:rsidR="002D1E46" w:rsidRPr="000E5365" w:rsidRDefault="002D1E46" w:rsidP="00265B34">
            <w:pPr>
              <w:widowControl w:val="0"/>
              <w:spacing w:before="0" w:after="0"/>
              <w:ind w:firstLine="0"/>
              <w:jc w:val="left"/>
              <w:rPr>
                <w:bCs/>
                <w:color w:val="000000"/>
                <w:sz w:val="22"/>
                <w:szCs w:val="22"/>
              </w:rPr>
            </w:pPr>
            <w:r w:rsidRPr="0070425B">
              <w:rPr>
                <w:color w:val="000000"/>
                <w:sz w:val="22"/>
                <w:szCs w:val="22"/>
              </w:rPr>
              <w:t xml:space="preserve">Загрузить </w:t>
            </w:r>
            <w:r>
              <w:rPr>
                <w:sz w:val="22"/>
                <w:szCs w:val="22"/>
              </w:rPr>
              <w:t>пространственное описание из файла</w:t>
            </w:r>
          </w:p>
        </w:tc>
        <w:tc>
          <w:tcPr>
            <w:tcW w:w="2644" w:type="pct"/>
          </w:tcPr>
          <w:p w14:paraId="0F16AC10" w14:textId="1DD679D2" w:rsidR="0077204F" w:rsidRPr="0077204F" w:rsidRDefault="002D1E46" w:rsidP="0077204F">
            <w:pPr>
              <w:widowControl w:val="0"/>
              <w:spacing w:before="0" w:after="0"/>
              <w:ind w:firstLine="0"/>
              <w:jc w:val="left"/>
              <w:rPr>
                <w:bCs/>
                <w:color w:val="000000"/>
                <w:sz w:val="22"/>
                <w:szCs w:val="22"/>
              </w:rPr>
            </w:pPr>
            <w:r w:rsidRPr="0070425B">
              <w:rPr>
                <w:bCs/>
                <w:color w:val="000000"/>
                <w:sz w:val="22"/>
                <w:szCs w:val="22"/>
              </w:rPr>
              <w:t>Функция инициирует выполнение процедуры загрузки файла пространственного описания объекта заявления в соответствующий пространственный слой базы данных</w:t>
            </w:r>
          </w:p>
        </w:tc>
        <w:tc>
          <w:tcPr>
            <w:tcW w:w="1101" w:type="pct"/>
          </w:tcPr>
          <w:p w14:paraId="73D38DA5" w14:textId="77777777" w:rsidR="002D1E46" w:rsidRPr="00775B80" w:rsidRDefault="002D1E46" w:rsidP="00265B34">
            <w:pPr>
              <w:widowControl w:val="0"/>
              <w:spacing w:before="0" w:after="0"/>
              <w:ind w:firstLine="0"/>
              <w:jc w:val="left"/>
              <w:rPr>
                <w:bCs/>
                <w:color w:val="000000"/>
                <w:sz w:val="22"/>
                <w:szCs w:val="22"/>
              </w:rPr>
            </w:pPr>
            <w:r w:rsidRPr="00B11C2C">
              <w:rPr>
                <w:bCs/>
                <w:color w:val="000000"/>
                <w:sz w:val="22"/>
                <w:szCs w:val="22"/>
              </w:rPr>
              <w:t>черновик</w:t>
            </w:r>
          </w:p>
        </w:tc>
      </w:tr>
      <w:tr w:rsidR="002D1E46" w:rsidRPr="000E5365" w14:paraId="636CDA0E" w14:textId="77777777" w:rsidTr="00265B34">
        <w:trPr>
          <w:gridAfter w:val="1"/>
          <w:wAfter w:w="6" w:type="pct"/>
          <w:trHeight w:val="432"/>
        </w:trPr>
        <w:tc>
          <w:tcPr>
            <w:tcW w:w="1249" w:type="pct"/>
          </w:tcPr>
          <w:p w14:paraId="60543520" w14:textId="77777777" w:rsidR="002D1E46" w:rsidRDefault="002D1E46" w:rsidP="00265B34">
            <w:pPr>
              <w:widowControl w:val="0"/>
              <w:spacing w:before="0" w:after="0"/>
              <w:ind w:firstLine="0"/>
              <w:jc w:val="left"/>
              <w:rPr>
                <w:color w:val="000000"/>
                <w:sz w:val="22"/>
                <w:szCs w:val="22"/>
              </w:rPr>
            </w:pPr>
            <w:r>
              <w:rPr>
                <w:color w:val="000000"/>
                <w:sz w:val="22"/>
                <w:szCs w:val="22"/>
              </w:rPr>
              <w:t>Принять</w:t>
            </w:r>
          </w:p>
        </w:tc>
        <w:tc>
          <w:tcPr>
            <w:tcW w:w="2644" w:type="pct"/>
          </w:tcPr>
          <w:p w14:paraId="46352C81" w14:textId="77777777" w:rsidR="00423EC9" w:rsidRDefault="002D1E46" w:rsidP="00423EC9">
            <w:pPr>
              <w:widowControl w:val="0"/>
              <w:spacing w:before="0" w:after="0"/>
              <w:ind w:firstLine="0"/>
              <w:jc w:val="left"/>
              <w:rPr>
                <w:bCs/>
                <w:color w:val="000000"/>
                <w:sz w:val="22"/>
                <w:szCs w:val="22"/>
              </w:rPr>
            </w:pPr>
            <w:r w:rsidRPr="000E5365">
              <w:rPr>
                <w:bCs/>
                <w:color w:val="000000"/>
                <w:sz w:val="22"/>
                <w:szCs w:val="22"/>
              </w:rPr>
              <w:t xml:space="preserve">Функция инициирует </w:t>
            </w:r>
            <w:r>
              <w:rPr>
                <w:bCs/>
                <w:color w:val="000000"/>
                <w:sz w:val="22"/>
                <w:szCs w:val="22"/>
              </w:rPr>
              <w:t>сохранение всех изменений в окне «Карта»</w:t>
            </w:r>
            <w:r w:rsidR="00423EC9">
              <w:rPr>
                <w:bCs/>
                <w:color w:val="000000"/>
                <w:sz w:val="22"/>
                <w:szCs w:val="22"/>
              </w:rPr>
              <w:t>.</w:t>
            </w:r>
          </w:p>
          <w:p w14:paraId="1987015E" w14:textId="77746FF7" w:rsidR="00692953" w:rsidRPr="00692953" w:rsidRDefault="00692953" w:rsidP="00423EC9">
            <w:pPr>
              <w:widowControl w:val="0"/>
              <w:spacing w:before="0" w:after="0"/>
              <w:ind w:firstLine="0"/>
              <w:jc w:val="left"/>
            </w:pPr>
            <w:r w:rsidRPr="00692953">
              <w:rPr>
                <w:b/>
                <w:bCs/>
                <w:color w:val="000000"/>
                <w:sz w:val="22"/>
                <w:szCs w:val="22"/>
              </w:rPr>
              <w:t>Примечание</w:t>
            </w:r>
            <w:r w:rsidRPr="006601BD">
              <w:rPr>
                <w:bCs/>
                <w:color w:val="000000"/>
                <w:sz w:val="22"/>
                <w:szCs w:val="22"/>
              </w:rPr>
              <w:t xml:space="preserve">: </w:t>
            </w:r>
            <w:r>
              <w:rPr>
                <w:bCs/>
                <w:color w:val="000000"/>
                <w:sz w:val="22"/>
                <w:szCs w:val="22"/>
              </w:rPr>
              <w:t xml:space="preserve">при инициации функции должна осуществляться </w:t>
            </w:r>
            <w:r w:rsidR="00995EDF">
              <w:rPr>
                <w:bCs/>
                <w:color w:val="000000"/>
                <w:sz w:val="22"/>
                <w:szCs w:val="22"/>
              </w:rPr>
              <w:t xml:space="preserve">проверка </w:t>
            </w:r>
            <w:r>
              <w:rPr>
                <w:bCs/>
                <w:color w:val="000000"/>
                <w:sz w:val="22"/>
                <w:szCs w:val="22"/>
              </w:rPr>
              <w:t>пространственного положения загруженного объекта относительно границ ХМАО</w:t>
            </w:r>
            <w:r w:rsidR="00423EC9">
              <w:rPr>
                <w:bCs/>
                <w:color w:val="000000"/>
                <w:sz w:val="22"/>
                <w:szCs w:val="22"/>
              </w:rPr>
              <w:t>-Югры</w:t>
            </w:r>
          </w:p>
        </w:tc>
        <w:tc>
          <w:tcPr>
            <w:tcW w:w="1101" w:type="pct"/>
          </w:tcPr>
          <w:p w14:paraId="6B4C2679" w14:textId="77777777" w:rsidR="002D1E46" w:rsidRPr="000E5365" w:rsidRDefault="002D1E46" w:rsidP="00265B34">
            <w:pPr>
              <w:widowControl w:val="0"/>
              <w:spacing w:before="0" w:after="0"/>
              <w:ind w:firstLine="0"/>
              <w:jc w:val="left"/>
              <w:rPr>
                <w:bCs/>
                <w:color w:val="000000"/>
                <w:sz w:val="22"/>
                <w:szCs w:val="22"/>
              </w:rPr>
            </w:pPr>
            <w:r w:rsidRPr="00B11C2C">
              <w:rPr>
                <w:bCs/>
                <w:color w:val="000000"/>
                <w:sz w:val="22"/>
                <w:szCs w:val="22"/>
              </w:rPr>
              <w:t>черновик</w:t>
            </w:r>
          </w:p>
        </w:tc>
      </w:tr>
      <w:tr w:rsidR="002D1E46" w:rsidRPr="000E5365" w14:paraId="6F2CB150" w14:textId="77777777" w:rsidTr="00265B34">
        <w:trPr>
          <w:gridAfter w:val="1"/>
          <w:wAfter w:w="6" w:type="pct"/>
          <w:trHeight w:val="432"/>
        </w:trPr>
        <w:tc>
          <w:tcPr>
            <w:tcW w:w="1249" w:type="pct"/>
          </w:tcPr>
          <w:p w14:paraId="61F62CB7" w14:textId="77777777" w:rsidR="002D1E46" w:rsidRDefault="002D1E46" w:rsidP="00265B34">
            <w:pPr>
              <w:widowControl w:val="0"/>
              <w:spacing w:before="0" w:after="0"/>
              <w:ind w:firstLine="0"/>
              <w:jc w:val="left"/>
              <w:rPr>
                <w:color w:val="000000"/>
                <w:sz w:val="22"/>
                <w:szCs w:val="22"/>
              </w:rPr>
            </w:pPr>
            <w:r>
              <w:rPr>
                <w:color w:val="000000"/>
                <w:sz w:val="22"/>
                <w:szCs w:val="22"/>
              </w:rPr>
              <w:t>Отмена</w:t>
            </w:r>
          </w:p>
        </w:tc>
        <w:tc>
          <w:tcPr>
            <w:tcW w:w="2644" w:type="pct"/>
          </w:tcPr>
          <w:p w14:paraId="3C1E5C52" w14:textId="77777777" w:rsidR="002D1E46" w:rsidRPr="00DF68BB" w:rsidRDefault="002D1E46" w:rsidP="00265B34">
            <w:pPr>
              <w:widowControl w:val="0"/>
              <w:spacing w:before="0" w:after="0"/>
              <w:ind w:firstLine="0"/>
              <w:jc w:val="left"/>
              <w:rPr>
                <w:color w:val="000000"/>
                <w:sz w:val="22"/>
                <w:szCs w:val="22"/>
              </w:rPr>
            </w:pPr>
            <w:r w:rsidRPr="000E5365">
              <w:rPr>
                <w:bCs/>
                <w:color w:val="000000"/>
                <w:sz w:val="22"/>
                <w:szCs w:val="22"/>
              </w:rPr>
              <w:t xml:space="preserve">Функция инициирует </w:t>
            </w:r>
            <w:r>
              <w:rPr>
                <w:bCs/>
                <w:color w:val="000000"/>
                <w:sz w:val="22"/>
                <w:szCs w:val="22"/>
              </w:rPr>
              <w:t>отмену всех изменений в окне «Карта», совершенных до последнего сохранения</w:t>
            </w:r>
          </w:p>
        </w:tc>
        <w:tc>
          <w:tcPr>
            <w:tcW w:w="1101" w:type="pct"/>
          </w:tcPr>
          <w:p w14:paraId="73C88895" w14:textId="77777777" w:rsidR="002D1E46" w:rsidRPr="000E5365" w:rsidRDefault="002D1E46" w:rsidP="00265B34">
            <w:pPr>
              <w:widowControl w:val="0"/>
              <w:spacing w:before="0" w:after="0"/>
              <w:ind w:firstLine="0"/>
              <w:jc w:val="left"/>
              <w:rPr>
                <w:bCs/>
                <w:color w:val="000000"/>
                <w:sz w:val="22"/>
                <w:szCs w:val="22"/>
              </w:rPr>
            </w:pPr>
            <w:r w:rsidRPr="00B11C2C">
              <w:rPr>
                <w:bCs/>
                <w:color w:val="000000"/>
                <w:sz w:val="22"/>
                <w:szCs w:val="22"/>
              </w:rPr>
              <w:t>черновик</w:t>
            </w:r>
          </w:p>
        </w:tc>
      </w:tr>
    </w:tbl>
    <w:p w14:paraId="0F6E63C3" w14:textId="0476952D" w:rsidR="0070425B" w:rsidRPr="00A72450" w:rsidRDefault="0070425B" w:rsidP="00EB4AB7">
      <w:pPr>
        <w:pStyle w:val="6"/>
        <w:widowControl w:val="0"/>
        <w:spacing w:before="120" w:after="120"/>
        <w:ind w:left="1276" w:hanging="1293"/>
        <w:jc w:val="left"/>
        <w:rPr>
          <w:rFonts w:ascii="Arial" w:hAnsi="Arial" w:cs="Arial"/>
          <w:sz w:val="24"/>
          <w:szCs w:val="24"/>
        </w:rPr>
      </w:pPr>
      <w:r w:rsidRPr="00A72450">
        <w:rPr>
          <w:rFonts w:ascii="Arial" w:hAnsi="Arial" w:cs="Arial"/>
          <w:sz w:val="24"/>
          <w:szCs w:val="24"/>
        </w:rPr>
        <w:t xml:space="preserve">Функции, доступные пользователю при работе с </w:t>
      </w:r>
      <w:r w:rsidR="009F1CDB">
        <w:rPr>
          <w:rFonts w:ascii="Arial" w:hAnsi="Arial" w:cs="Arial"/>
          <w:sz w:val="24"/>
          <w:szCs w:val="24"/>
        </w:rPr>
        <w:t>реестр</w:t>
      </w:r>
      <w:r w:rsidRPr="00A72450">
        <w:rPr>
          <w:rFonts w:ascii="Arial" w:hAnsi="Arial" w:cs="Arial"/>
          <w:sz w:val="24"/>
          <w:szCs w:val="24"/>
        </w:rPr>
        <w:t>ом в окне «Архив заявлений»</w:t>
      </w:r>
      <w:bookmarkEnd w:id="120"/>
    </w:p>
    <w:p w14:paraId="18F5EE08" w14:textId="20EB51B4" w:rsidR="0070425B" w:rsidRPr="0070425B" w:rsidRDefault="0070425B" w:rsidP="00840628">
      <w:pPr>
        <w:widowControl w:val="0"/>
      </w:pPr>
      <w:r w:rsidRPr="0070425B">
        <w:t xml:space="preserve">В окне будет </w:t>
      </w:r>
      <w:r w:rsidR="00423EC9">
        <w:t xml:space="preserve">представлен </w:t>
      </w:r>
      <w:r w:rsidRPr="0070425B">
        <w:t>перечень заявлений</w:t>
      </w:r>
      <w:r w:rsidR="000101C7">
        <w:t xml:space="preserve"> </w:t>
      </w:r>
      <w:r w:rsidR="00D23175">
        <w:t>заявителя,</w:t>
      </w:r>
      <w:r w:rsidR="00376F31">
        <w:t xml:space="preserve"> представителем которого выступает данный </w:t>
      </w:r>
      <w:r w:rsidR="000101C7">
        <w:t>пользовател</w:t>
      </w:r>
      <w:r w:rsidR="00376F31">
        <w:t>ь</w:t>
      </w:r>
      <w:r w:rsidR="000101C7">
        <w:t xml:space="preserve"> Системы</w:t>
      </w:r>
      <w:r w:rsidRPr="0070425B">
        <w:t xml:space="preserve">, </w:t>
      </w:r>
      <w:r w:rsidR="000101C7">
        <w:t xml:space="preserve">и </w:t>
      </w:r>
      <w:r w:rsidRPr="0070425B">
        <w:t>статус которых «</w:t>
      </w:r>
      <w:r w:rsidR="005E7960">
        <w:t>з</w:t>
      </w:r>
      <w:r w:rsidRPr="0070425B">
        <w:t>акрыто».</w:t>
      </w:r>
    </w:p>
    <w:p w14:paraId="2DB9799B" w14:textId="77777777" w:rsidR="0070425B" w:rsidRPr="0070425B" w:rsidRDefault="0070425B" w:rsidP="00840628">
      <w:pPr>
        <w:widowControl w:val="0"/>
      </w:pPr>
      <w:r w:rsidRPr="0070425B">
        <w:t>Перечень заявлений будет представлен в формате таблицы с полями:</w:t>
      </w:r>
    </w:p>
    <w:p w14:paraId="3F7AFAD6" w14:textId="7DA45C58" w:rsidR="0070425B" w:rsidRPr="0070425B" w:rsidRDefault="000101C7" w:rsidP="00E53698">
      <w:pPr>
        <w:widowControl w:val="0"/>
        <w:numPr>
          <w:ilvl w:val="0"/>
          <w:numId w:val="39"/>
        </w:numPr>
        <w:spacing w:before="60" w:after="60"/>
        <w:ind w:left="1417" w:hanging="425"/>
        <w:jc w:val="left"/>
        <w:rPr>
          <w:szCs w:val="24"/>
        </w:rPr>
      </w:pPr>
      <w:r>
        <w:rPr>
          <w:szCs w:val="24"/>
        </w:rPr>
        <w:t>Услуга</w:t>
      </w:r>
    </w:p>
    <w:p w14:paraId="6BF5C12D" w14:textId="75B5A8AB" w:rsidR="0070425B" w:rsidRPr="0070425B" w:rsidRDefault="00640D66" w:rsidP="00E53698">
      <w:pPr>
        <w:widowControl w:val="0"/>
        <w:numPr>
          <w:ilvl w:val="0"/>
          <w:numId w:val="39"/>
        </w:numPr>
        <w:spacing w:before="60" w:after="60"/>
        <w:ind w:left="1417" w:hanging="425"/>
        <w:jc w:val="left"/>
        <w:rPr>
          <w:szCs w:val="24"/>
        </w:rPr>
      </w:pPr>
      <w:r>
        <w:rPr>
          <w:szCs w:val="24"/>
        </w:rPr>
        <w:t>Поставщик</w:t>
      </w:r>
    </w:p>
    <w:p w14:paraId="4E00C898" w14:textId="02507233" w:rsidR="0070425B" w:rsidRPr="0070425B" w:rsidRDefault="00640D66" w:rsidP="00E53698">
      <w:pPr>
        <w:widowControl w:val="0"/>
        <w:numPr>
          <w:ilvl w:val="0"/>
          <w:numId w:val="39"/>
        </w:numPr>
        <w:spacing w:before="60" w:after="60"/>
        <w:ind w:left="1417" w:hanging="425"/>
        <w:jc w:val="left"/>
        <w:rPr>
          <w:szCs w:val="24"/>
        </w:rPr>
      </w:pPr>
      <w:r>
        <w:rPr>
          <w:szCs w:val="24"/>
        </w:rPr>
        <w:t>Дата подачи</w:t>
      </w:r>
    </w:p>
    <w:p w14:paraId="0F1C42C4" w14:textId="32A39C3F" w:rsidR="0070425B" w:rsidRPr="0070425B" w:rsidRDefault="00640D66" w:rsidP="00E53698">
      <w:pPr>
        <w:widowControl w:val="0"/>
        <w:numPr>
          <w:ilvl w:val="0"/>
          <w:numId w:val="39"/>
        </w:numPr>
        <w:spacing w:before="60" w:after="60"/>
        <w:ind w:left="1417" w:hanging="425"/>
        <w:jc w:val="left"/>
        <w:rPr>
          <w:szCs w:val="24"/>
        </w:rPr>
      </w:pPr>
      <w:r>
        <w:rPr>
          <w:szCs w:val="24"/>
        </w:rPr>
        <w:t>Дата регистрации</w:t>
      </w:r>
    </w:p>
    <w:p w14:paraId="4A3A20FC" w14:textId="61C83DB9" w:rsidR="0070425B" w:rsidRPr="0070425B" w:rsidRDefault="00640D66" w:rsidP="00E53698">
      <w:pPr>
        <w:widowControl w:val="0"/>
        <w:numPr>
          <w:ilvl w:val="0"/>
          <w:numId w:val="39"/>
        </w:numPr>
        <w:spacing w:before="60" w:after="60"/>
        <w:ind w:left="1417" w:hanging="425"/>
        <w:jc w:val="left"/>
        <w:rPr>
          <w:szCs w:val="24"/>
        </w:rPr>
      </w:pPr>
      <w:r>
        <w:rPr>
          <w:szCs w:val="24"/>
        </w:rPr>
        <w:t>Дата закрытия</w:t>
      </w:r>
    </w:p>
    <w:p w14:paraId="33103DD6" w14:textId="3BBFB909" w:rsidR="0070425B" w:rsidRPr="0070425B" w:rsidRDefault="00640D66" w:rsidP="00E53698">
      <w:pPr>
        <w:widowControl w:val="0"/>
        <w:numPr>
          <w:ilvl w:val="0"/>
          <w:numId w:val="39"/>
        </w:numPr>
        <w:spacing w:before="60" w:after="60"/>
        <w:ind w:left="1417" w:hanging="425"/>
        <w:jc w:val="left"/>
        <w:rPr>
          <w:szCs w:val="24"/>
        </w:rPr>
      </w:pPr>
      <w:r>
        <w:rPr>
          <w:szCs w:val="24"/>
        </w:rPr>
        <w:t>Регистрационный номер</w:t>
      </w:r>
    </w:p>
    <w:p w14:paraId="11210FDD" w14:textId="4A6484F0" w:rsidR="0070425B" w:rsidRPr="0070425B" w:rsidRDefault="00640D66" w:rsidP="00E53698">
      <w:pPr>
        <w:widowControl w:val="0"/>
        <w:numPr>
          <w:ilvl w:val="0"/>
          <w:numId w:val="39"/>
        </w:numPr>
        <w:spacing w:before="60" w:after="60"/>
        <w:ind w:left="1417" w:hanging="425"/>
        <w:jc w:val="left"/>
        <w:rPr>
          <w:szCs w:val="24"/>
        </w:rPr>
      </w:pPr>
      <w:r>
        <w:rPr>
          <w:szCs w:val="24"/>
        </w:rPr>
        <w:t>Заявитель</w:t>
      </w:r>
    </w:p>
    <w:p w14:paraId="3C6A51F3" w14:textId="6FD5AD0C" w:rsidR="0070425B" w:rsidRDefault="00640D66" w:rsidP="00E53698">
      <w:pPr>
        <w:widowControl w:val="0"/>
        <w:numPr>
          <w:ilvl w:val="0"/>
          <w:numId w:val="39"/>
        </w:numPr>
        <w:spacing w:before="60" w:after="60"/>
        <w:ind w:left="1417" w:hanging="425"/>
        <w:jc w:val="left"/>
        <w:rPr>
          <w:szCs w:val="24"/>
        </w:rPr>
      </w:pPr>
      <w:r>
        <w:rPr>
          <w:szCs w:val="24"/>
        </w:rPr>
        <w:t>Представитель</w:t>
      </w:r>
    </w:p>
    <w:p w14:paraId="48C5F35B" w14:textId="4EABEE2B" w:rsidR="000101C7" w:rsidRPr="0070425B" w:rsidRDefault="000101C7" w:rsidP="00E53698">
      <w:pPr>
        <w:widowControl w:val="0"/>
        <w:numPr>
          <w:ilvl w:val="0"/>
          <w:numId w:val="39"/>
        </w:numPr>
        <w:spacing w:before="60" w:after="60"/>
        <w:ind w:left="1417" w:hanging="425"/>
        <w:jc w:val="left"/>
        <w:rPr>
          <w:szCs w:val="24"/>
        </w:rPr>
      </w:pPr>
      <w:r>
        <w:rPr>
          <w:szCs w:val="24"/>
        </w:rPr>
        <w:t>О</w:t>
      </w:r>
      <w:r w:rsidR="00640D66">
        <w:rPr>
          <w:szCs w:val="24"/>
        </w:rPr>
        <w:t>снование действия представителя</w:t>
      </w:r>
    </w:p>
    <w:p w14:paraId="3A262FAE" w14:textId="00AFBBAD" w:rsidR="000101C7" w:rsidRPr="0070425B" w:rsidRDefault="000101C7" w:rsidP="00E53698">
      <w:pPr>
        <w:widowControl w:val="0"/>
        <w:numPr>
          <w:ilvl w:val="0"/>
          <w:numId w:val="39"/>
        </w:numPr>
        <w:spacing w:before="60" w:after="60"/>
        <w:ind w:left="1417" w:hanging="425"/>
        <w:jc w:val="left"/>
        <w:rPr>
          <w:szCs w:val="24"/>
        </w:rPr>
      </w:pPr>
      <w:r>
        <w:rPr>
          <w:szCs w:val="24"/>
        </w:rPr>
        <w:t>Статус</w:t>
      </w:r>
    </w:p>
    <w:p w14:paraId="55D6A7C0" w14:textId="0F5E7076" w:rsidR="0070425B" w:rsidRDefault="00640D66" w:rsidP="00E53698">
      <w:pPr>
        <w:widowControl w:val="0"/>
        <w:numPr>
          <w:ilvl w:val="0"/>
          <w:numId w:val="39"/>
        </w:numPr>
        <w:spacing w:before="60" w:after="60"/>
        <w:ind w:left="1417" w:hanging="425"/>
        <w:jc w:val="left"/>
        <w:rPr>
          <w:szCs w:val="24"/>
        </w:rPr>
      </w:pPr>
      <w:r>
        <w:rPr>
          <w:szCs w:val="24"/>
        </w:rPr>
        <w:t>Результат</w:t>
      </w:r>
    </w:p>
    <w:p w14:paraId="3C5AF298" w14:textId="75437015" w:rsidR="000101C7" w:rsidRDefault="000101C7" w:rsidP="00E53698">
      <w:pPr>
        <w:widowControl w:val="0"/>
        <w:numPr>
          <w:ilvl w:val="0"/>
          <w:numId w:val="39"/>
        </w:numPr>
        <w:spacing w:before="60" w:after="60"/>
        <w:ind w:left="1417" w:hanging="425"/>
        <w:jc w:val="left"/>
        <w:rPr>
          <w:szCs w:val="24"/>
        </w:rPr>
      </w:pPr>
      <w:r>
        <w:rPr>
          <w:szCs w:val="24"/>
        </w:rPr>
        <w:t>Фактическая дата завершения</w:t>
      </w:r>
    </w:p>
    <w:p w14:paraId="01645FCE" w14:textId="115A75DE" w:rsidR="00604F4F" w:rsidRPr="00604F4F" w:rsidRDefault="000101C7" w:rsidP="00E53698">
      <w:pPr>
        <w:widowControl w:val="0"/>
        <w:numPr>
          <w:ilvl w:val="0"/>
          <w:numId w:val="39"/>
        </w:numPr>
        <w:spacing w:before="60" w:after="60"/>
        <w:ind w:left="1417" w:hanging="425"/>
        <w:jc w:val="left"/>
        <w:rPr>
          <w:szCs w:val="24"/>
        </w:rPr>
      </w:pPr>
      <w:r>
        <w:rPr>
          <w:szCs w:val="24"/>
        </w:rPr>
        <w:t>Фактическое время оказания</w:t>
      </w:r>
    </w:p>
    <w:p w14:paraId="69B06626" w14:textId="76E14A25" w:rsidR="00BC12EA" w:rsidRPr="00BC12EA" w:rsidRDefault="00BC12EA" w:rsidP="00840628">
      <w:pPr>
        <w:widowControl w:val="0"/>
      </w:pPr>
      <w:r w:rsidRPr="00BC12EA">
        <w:t>В окне интерфейса «</w:t>
      </w:r>
      <w:r>
        <w:t>Архив заявлений</w:t>
      </w:r>
      <w:r w:rsidRPr="00BC12EA">
        <w:t>» пользователю доступен следующий функционал:</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5"/>
        <w:gridCol w:w="6229"/>
      </w:tblGrid>
      <w:tr w:rsidR="0070425B" w:rsidRPr="0070425B" w14:paraId="0534F7D8" w14:textId="77777777" w:rsidTr="00D97150">
        <w:trPr>
          <w:trHeight w:val="300"/>
          <w:tblHeader/>
        </w:trPr>
        <w:tc>
          <w:tcPr>
            <w:tcW w:w="1667" w:type="pct"/>
            <w:noWrap/>
            <w:vAlign w:val="center"/>
            <w:hideMark/>
          </w:tcPr>
          <w:p w14:paraId="26EE4DBD" w14:textId="77777777" w:rsidR="0070425B" w:rsidRPr="0070425B" w:rsidRDefault="0070425B" w:rsidP="00840628">
            <w:pPr>
              <w:widowControl w:val="0"/>
              <w:spacing w:before="40" w:after="40"/>
              <w:ind w:firstLine="0"/>
              <w:jc w:val="center"/>
              <w:rPr>
                <w:b/>
                <w:bCs/>
                <w:color w:val="000000"/>
                <w:sz w:val="18"/>
                <w:szCs w:val="18"/>
              </w:rPr>
            </w:pPr>
            <w:r w:rsidRPr="0070425B">
              <w:rPr>
                <w:b/>
                <w:bCs/>
                <w:color w:val="000000"/>
                <w:sz w:val="18"/>
                <w:szCs w:val="18"/>
              </w:rPr>
              <w:t>Функция</w:t>
            </w:r>
          </w:p>
        </w:tc>
        <w:tc>
          <w:tcPr>
            <w:tcW w:w="3333" w:type="pct"/>
            <w:vAlign w:val="center"/>
          </w:tcPr>
          <w:p w14:paraId="1F290F19" w14:textId="77777777" w:rsidR="0070425B" w:rsidRPr="0070425B" w:rsidRDefault="0070425B" w:rsidP="00840628">
            <w:pPr>
              <w:widowControl w:val="0"/>
              <w:spacing w:before="40" w:after="40"/>
              <w:ind w:firstLine="0"/>
              <w:jc w:val="center"/>
              <w:rPr>
                <w:b/>
                <w:bCs/>
                <w:color w:val="000000"/>
                <w:sz w:val="18"/>
                <w:szCs w:val="18"/>
              </w:rPr>
            </w:pPr>
            <w:r w:rsidRPr="0070425B">
              <w:rPr>
                <w:b/>
                <w:bCs/>
                <w:color w:val="000000"/>
                <w:sz w:val="18"/>
                <w:szCs w:val="18"/>
              </w:rPr>
              <w:t>Примечание</w:t>
            </w:r>
          </w:p>
        </w:tc>
      </w:tr>
      <w:tr w:rsidR="0070425B" w:rsidRPr="0070425B" w14:paraId="5F934390" w14:textId="77777777" w:rsidTr="00D97150">
        <w:trPr>
          <w:trHeight w:val="300"/>
        </w:trPr>
        <w:tc>
          <w:tcPr>
            <w:tcW w:w="1667" w:type="pct"/>
            <w:noWrap/>
          </w:tcPr>
          <w:p w14:paraId="5126E0DE"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Выделить</w:t>
            </w:r>
          </w:p>
        </w:tc>
        <w:tc>
          <w:tcPr>
            <w:tcW w:w="3333" w:type="pct"/>
          </w:tcPr>
          <w:p w14:paraId="5B8D877A" w14:textId="77777777" w:rsidR="0070425B" w:rsidRPr="0070425B" w:rsidRDefault="0070425B" w:rsidP="00840628">
            <w:pPr>
              <w:widowControl w:val="0"/>
              <w:spacing w:before="0" w:after="0"/>
              <w:ind w:firstLine="0"/>
              <w:jc w:val="left"/>
              <w:rPr>
                <w:bCs/>
                <w:color w:val="000000"/>
                <w:sz w:val="22"/>
                <w:szCs w:val="22"/>
              </w:rPr>
            </w:pPr>
            <w:r w:rsidRPr="0070425B">
              <w:rPr>
                <w:bCs/>
                <w:color w:val="000000"/>
                <w:sz w:val="22"/>
                <w:szCs w:val="22"/>
              </w:rPr>
              <w:t xml:space="preserve">Пользователь может выделить одну запись </w:t>
            </w:r>
          </w:p>
        </w:tc>
      </w:tr>
      <w:tr w:rsidR="0070425B" w:rsidRPr="0070425B" w14:paraId="2E41D208" w14:textId="77777777" w:rsidTr="00D97150">
        <w:trPr>
          <w:trHeight w:val="300"/>
        </w:trPr>
        <w:tc>
          <w:tcPr>
            <w:tcW w:w="1667" w:type="pct"/>
            <w:noWrap/>
          </w:tcPr>
          <w:p w14:paraId="2F93C8E6"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 xml:space="preserve">Открыть </w:t>
            </w:r>
          </w:p>
        </w:tc>
        <w:tc>
          <w:tcPr>
            <w:tcW w:w="3333" w:type="pct"/>
          </w:tcPr>
          <w:p w14:paraId="538EF45F" w14:textId="63C614C5" w:rsidR="0070425B" w:rsidRPr="0070425B" w:rsidRDefault="0070425B" w:rsidP="00840628">
            <w:pPr>
              <w:widowControl w:val="0"/>
              <w:spacing w:before="0" w:after="0"/>
              <w:ind w:firstLine="0"/>
              <w:jc w:val="left"/>
              <w:rPr>
                <w:bCs/>
                <w:color w:val="000000"/>
                <w:sz w:val="22"/>
                <w:szCs w:val="22"/>
              </w:rPr>
            </w:pPr>
            <w:r w:rsidRPr="0070425B">
              <w:rPr>
                <w:bCs/>
                <w:color w:val="000000"/>
                <w:sz w:val="22"/>
                <w:szCs w:val="22"/>
              </w:rPr>
              <w:t xml:space="preserve">Функция инициирует </w:t>
            </w:r>
            <w:r w:rsidRPr="00A72450">
              <w:rPr>
                <w:b/>
                <w:bCs/>
                <w:color w:val="000000"/>
                <w:sz w:val="22"/>
                <w:szCs w:val="22"/>
              </w:rPr>
              <w:t xml:space="preserve">открытие окна учетной карточки заявления выделенной записи </w:t>
            </w:r>
            <w:r w:rsidR="00B3296E" w:rsidRPr="00A72450">
              <w:rPr>
                <w:b/>
                <w:bCs/>
                <w:color w:val="000000"/>
                <w:sz w:val="22"/>
                <w:szCs w:val="22"/>
              </w:rPr>
              <w:t>для просмотра</w:t>
            </w:r>
          </w:p>
        </w:tc>
      </w:tr>
      <w:tr w:rsidR="0070425B" w:rsidRPr="0070425B" w14:paraId="796D2F6E" w14:textId="77777777" w:rsidTr="00D97150">
        <w:trPr>
          <w:trHeight w:val="300"/>
        </w:trPr>
        <w:tc>
          <w:tcPr>
            <w:tcW w:w="1667" w:type="pct"/>
            <w:noWrap/>
          </w:tcPr>
          <w:p w14:paraId="2E233780"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 xml:space="preserve">Задать в поле таблицы фильтр </w:t>
            </w:r>
          </w:p>
        </w:tc>
        <w:tc>
          <w:tcPr>
            <w:tcW w:w="3333" w:type="pct"/>
            <w:vMerge w:val="restart"/>
          </w:tcPr>
          <w:p w14:paraId="181504FD" w14:textId="0B7AB8B1" w:rsidR="0070425B" w:rsidRPr="0070425B" w:rsidRDefault="0070425B" w:rsidP="00840628">
            <w:pPr>
              <w:widowControl w:val="0"/>
              <w:spacing w:before="0" w:after="0"/>
              <w:ind w:firstLine="0"/>
              <w:jc w:val="left"/>
              <w:rPr>
                <w:bCs/>
                <w:color w:val="000000"/>
                <w:sz w:val="22"/>
                <w:szCs w:val="22"/>
              </w:rPr>
            </w:pPr>
            <w:r w:rsidRPr="0070425B">
              <w:rPr>
                <w:bCs/>
                <w:color w:val="000000"/>
                <w:sz w:val="22"/>
                <w:szCs w:val="22"/>
              </w:rPr>
              <w:t xml:space="preserve">Функция доступна в каждом поле </w:t>
            </w:r>
            <w:r w:rsidR="009F1CDB">
              <w:rPr>
                <w:bCs/>
                <w:color w:val="000000"/>
                <w:sz w:val="22"/>
                <w:szCs w:val="22"/>
              </w:rPr>
              <w:t>реестр</w:t>
            </w:r>
            <w:r w:rsidRPr="0070425B">
              <w:rPr>
                <w:bCs/>
                <w:color w:val="000000"/>
                <w:sz w:val="22"/>
                <w:szCs w:val="22"/>
              </w:rPr>
              <w:t>а</w:t>
            </w:r>
          </w:p>
        </w:tc>
      </w:tr>
      <w:tr w:rsidR="0070425B" w:rsidRPr="0070425B" w14:paraId="0E096BCB" w14:textId="77777777" w:rsidTr="00D97150">
        <w:trPr>
          <w:trHeight w:val="300"/>
        </w:trPr>
        <w:tc>
          <w:tcPr>
            <w:tcW w:w="1667" w:type="pct"/>
            <w:noWrap/>
          </w:tcPr>
          <w:p w14:paraId="6CC180C6"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 xml:space="preserve">Задать в поле таблицы условия сортировки </w:t>
            </w:r>
          </w:p>
        </w:tc>
        <w:tc>
          <w:tcPr>
            <w:tcW w:w="3333" w:type="pct"/>
            <w:vMerge/>
          </w:tcPr>
          <w:p w14:paraId="567628D6" w14:textId="77777777" w:rsidR="0070425B" w:rsidRPr="0070425B" w:rsidRDefault="0070425B" w:rsidP="00840628">
            <w:pPr>
              <w:widowControl w:val="0"/>
              <w:spacing w:before="0" w:after="0"/>
              <w:ind w:firstLine="0"/>
              <w:jc w:val="left"/>
              <w:rPr>
                <w:bCs/>
                <w:color w:val="000000"/>
                <w:sz w:val="22"/>
                <w:szCs w:val="22"/>
              </w:rPr>
            </w:pPr>
          </w:p>
        </w:tc>
      </w:tr>
      <w:tr w:rsidR="000101C7" w:rsidRPr="0070425B" w14:paraId="39DE2149" w14:textId="77777777" w:rsidTr="00D97150">
        <w:trPr>
          <w:trHeight w:val="300"/>
        </w:trPr>
        <w:tc>
          <w:tcPr>
            <w:tcW w:w="1667" w:type="pct"/>
            <w:noWrap/>
          </w:tcPr>
          <w:p w14:paraId="24F37E31" w14:textId="47C51B64" w:rsidR="000101C7" w:rsidRPr="000101C7" w:rsidRDefault="000101C7" w:rsidP="00840628">
            <w:pPr>
              <w:widowControl w:val="0"/>
              <w:spacing w:before="0" w:after="0"/>
              <w:ind w:firstLine="0"/>
              <w:jc w:val="left"/>
              <w:rPr>
                <w:color w:val="000000"/>
                <w:sz w:val="22"/>
                <w:szCs w:val="22"/>
                <w:lang w:val="en-US"/>
              </w:rPr>
            </w:pPr>
            <w:r>
              <w:rPr>
                <w:color w:val="000000"/>
                <w:sz w:val="22"/>
                <w:szCs w:val="22"/>
              </w:rPr>
              <w:t xml:space="preserve">Экспорт в </w:t>
            </w:r>
            <w:r>
              <w:rPr>
                <w:color w:val="000000"/>
                <w:sz w:val="22"/>
                <w:szCs w:val="22"/>
                <w:lang w:val="en-US"/>
              </w:rPr>
              <w:t>Excel</w:t>
            </w:r>
          </w:p>
        </w:tc>
        <w:tc>
          <w:tcPr>
            <w:tcW w:w="3333" w:type="pct"/>
          </w:tcPr>
          <w:p w14:paraId="2C3CF70B" w14:textId="32D03169" w:rsidR="000101C7" w:rsidRPr="0070425B" w:rsidRDefault="003E1CD3" w:rsidP="00840628">
            <w:pPr>
              <w:widowControl w:val="0"/>
              <w:spacing w:before="0" w:after="0"/>
              <w:ind w:firstLine="0"/>
              <w:jc w:val="left"/>
              <w:rPr>
                <w:bCs/>
                <w:color w:val="000000"/>
                <w:sz w:val="22"/>
                <w:szCs w:val="22"/>
              </w:rPr>
            </w:pPr>
            <w:r>
              <w:rPr>
                <w:bCs/>
                <w:color w:val="000000"/>
                <w:sz w:val="22"/>
                <w:szCs w:val="22"/>
              </w:rPr>
              <w:t xml:space="preserve">Табличная форма </w:t>
            </w:r>
            <w:r w:rsidR="009F1CDB">
              <w:rPr>
                <w:bCs/>
                <w:color w:val="000000"/>
                <w:sz w:val="22"/>
                <w:szCs w:val="22"/>
              </w:rPr>
              <w:t>реестр</w:t>
            </w:r>
            <w:r>
              <w:rPr>
                <w:bCs/>
                <w:color w:val="000000"/>
                <w:sz w:val="22"/>
                <w:szCs w:val="22"/>
              </w:rPr>
              <w:t xml:space="preserve">а с данными, отвечающими условиям фильтров, экспортируются в файл </w:t>
            </w:r>
            <w:r>
              <w:rPr>
                <w:color w:val="000000"/>
                <w:sz w:val="22"/>
                <w:szCs w:val="22"/>
                <w:lang w:val="en-US"/>
              </w:rPr>
              <w:t>Excel</w:t>
            </w:r>
          </w:p>
        </w:tc>
      </w:tr>
    </w:tbl>
    <w:p w14:paraId="2B0A57BC" w14:textId="4766D3E5" w:rsidR="00A72450" w:rsidRPr="00A72450" w:rsidRDefault="00A72450" w:rsidP="00840628">
      <w:pPr>
        <w:widowControl w:val="0"/>
        <w:rPr>
          <w:bCs/>
          <w:color w:val="000000"/>
          <w:szCs w:val="24"/>
        </w:rPr>
      </w:pPr>
      <w:r w:rsidRPr="00A72450">
        <w:rPr>
          <w:bCs/>
          <w:color w:val="000000"/>
          <w:szCs w:val="24"/>
        </w:rPr>
        <w:t>В</w:t>
      </w:r>
      <w:r w:rsidRPr="006601BD">
        <w:rPr>
          <w:bCs/>
          <w:color w:val="000000"/>
          <w:szCs w:val="24"/>
        </w:rPr>
        <w:t xml:space="preserve"> окне учетной карточки</w:t>
      </w:r>
      <w:r w:rsidRPr="00A72450">
        <w:rPr>
          <w:bCs/>
          <w:color w:val="000000"/>
          <w:szCs w:val="24"/>
        </w:rPr>
        <w:t xml:space="preserve"> заявления</w:t>
      </w:r>
      <w:r w:rsidRPr="006601BD">
        <w:rPr>
          <w:bCs/>
          <w:color w:val="000000"/>
          <w:szCs w:val="24"/>
        </w:rPr>
        <w:t xml:space="preserve"> информация представлена по </w:t>
      </w:r>
      <w:r w:rsidRPr="00A72450">
        <w:rPr>
          <w:bCs/>
          <w:color w:val="000000"/>
          <w:szCs w:val="24"/>
        </w:rPr>
        <w:t xml:space="preserve">группам, ранее описанным в разделе </w:t>
      </w:r>
      <w:r w:rsidRPr="00A72450">
        <w:rPr>
          <w:bCs/>
          <w:color w:val="000000"/>
          <w:szCs w:val="24"/>
        </w:rPr>
        <w:fldChar w:fldCharType="begin"/>
      </w:r>
      <w:r w:rsidRPr="00A72450">
        <w:rPr>
          <w:bCs/>
          <w:color w:val="000000"/>
          <w:szCs w:val="24"/>
        </w:rPr>
        <w:instrText xml:space="preserve"> REF _Ref69829342 \r \h  \* MERGEFORMAT </w:instrText>
      </w:r>
      <w:r w:rsidRPr="00A72450">
        <w:rPr>
          <w:bCs/>
          <w:color w:val="000000"/>
          <w:szCs w:val="24"/>
        </w:rPr>
      </w:r>
      <w:r w:rsidRPr="00A72450">
        <w:rPr>
          <w:bCs/>
          <w:color w:val="000000"/>
          <w:szCs w:val="24"/>
        </w:rPr>
        <w:fldChar w:fldCharType="separate"/>
      </w:r>
      <w:r w:rsidR="00962E7B">
        <w:rPr>
          <w:bCs/>
          <w:color w:val="000000"/>
          <w:szCs w:val="24"/>
        </w:rPr>
        <w:t>3.4.1.2.1.1</w:t>
      </w:r>
      <w:r w:rsidRPr="00A72450">
        <w:rPr>
          <w:bCs/>
          <w:color w:val="000000"/>
          <w:szCs w:val="24"/>
        </w:rPr>
        <w:fldChar w:fldCharType="end"/>
      </w:r>
      <w:r w:rsidR="00423EC9">
        <w:rPr>
          <w:bCs/>
          <w:color w:val="000000"/>
          <w:szCs w:val="24"/>
        </w:rPr>
        <w:t>,</w:t>
      </w:r>
      <w:r w:rsidRPr="00A72450">
        <w:rPr>
          <w:bCs/>
          <w:color w:val="000000"/>
          <w:szCs w:val="24"/>
        </w:rPr>
        <w:t xml:space="preserve"> с дополнительной группой «Результаты рассмотрения»</w:t>
      </w:r>
      <w:r w:rsidR="00D1100B">
        <w:rPr>
          <w:bCs/>
          <w:color w:val="000000"/>
          <w:szCs w:val="24"/>
        </w:rPr>
        <w:t xml:space="preserve"> для заявлений со статусом «Закрыто»</w:t>
      </w:r>
      <w:r w:rsidRPr="006601BD">
        <w:rPr>
          <w:bCs/>
          <w:color w:val="000000"/>
          <w:szCs w:val="24"/>
        </w:rPr>
        <w:t>:</w:t>
      </w:r>
    </w:p>
    <w:p w14:paraId="46D49AB1" w14:textId="7072B3F9" w:rsidR="00A72450" w:rsidRPr="006601BD" w:rsidRDefault="00A72450" w:rsidP="00E53698">
      <w:pPr>
        <w:widowControl w:val="0"/>
        <w:numPr>
          <w:ilvl w:val="0"/>
          <w:numId w:val="46"/>
        </w:numPr>
        <w:spacing w:before="40" w:after="40"/>
        <w:ind w:left="891" w:hanging="284"/>
        <w:jc w:val="left"/>
        <w:rPr>
          <w:bCs/>
          <w:color w:val="000000"/>
          <w:szCs w:val="24"/>
        </w:rPr>
      </w:pPr>
      <w:r w:rsidRPr="00A72450">
        <w:rPr>
          <w:bCs/>
          <w:color w:val="000000"/>
          <w:szCs w:val="24"/>
        </w:rPr>
        <w:t>Сведения о заявителе</w:t>
      </w:r>
    </w:p>
    <w:p w14:paraId="653F5882" w14:textId="082B486E" w:rsidR="00A72450" w:rsidRPr="00A72450" w:rsidRDefault="00A72450" w:rsidP="00E53698">
      <w:pPr>
        <w:widowControl w:val="0"/>
        <w:numPr>
          <w:ilvl w:val="0"/>
          <w:numId w:val="46"/>
        </w:numPr>
        <w:spacing w:before="40" w:after="40"/>
        <w:ind w:left="891" w:hanging="284"/>
        <w:jc w:val="left"/>
        <w:rPr>
          <w:bCs/>
          <w:color w:val="000000"/>
          <w:szCs w:val="24"/>
        </w:rPr>
      </w:pPr>
      <w:r w:rsidRPr="006601BD">
        <w:rPr>
          <w:bCs/>
          <w:color w:val="000000"/>
          <w:szCs w:val="24"/>
        </w:rPr>
        <w:t>Дополнительные данные</w:t>
      </w:r>
    </w:p>
    <w:p w14:paraId="2E6DC7D9" w14:textId="302E9C5A" w:rsidR="00A72450" w:rsidRPr="00A72450" w:rsidRDefault="00A72450" w:rsidP="00E53698">
      <w:pPr>
        <w:widowControl w:val="0"/>
        <w:numPr>
          <w:ilvl w:val="0"/>
          <w:numId w:val="46"/>
        </w:numPr>
        <w:spacing w:before="40" w:after="40"/>
        <w:ind w:left="891" w:hanging="284"/>
        <w:jc w:val="left"/>
        <w:rPr>
          <w:b/>
          <w:bCs/>
          <w:color w:val="000000"/>
          <w:szCs w:val="24"/>
        </w:rPr>
      </w:pPr>
      <w:r w:rsidRPr="00A72450">
        <w:rPr>
          <w:b/>
          <w:bCs/>
          <w:color w:val="000000"/>
          <w:szCs w:val="24"/>
        </w:rPr>
        <w:t>Результаты рассмотрения</w:t>
      </w:r>
    </w:p>
    <w:p w14:paraId="2CFA5C74" w14:textId="5AC474B5" w:rsidR="00A72450" w:rsidRPr="00A72450" w:rsidRDefault="00A72450" w:rsidP="00E53698">
      <w:pPr>
        <w:widowControl w:val="0"/>
        <w:numPr>
          <w:ilvl w:val="0"/>
          <w:numId w:val="46"/>
        </w:numPr>
        <w:spacing w:before="40" w:after="40"/>
        <w:ind w:left="891" w:hanging="284"/>
        <w:jc w:val="left"/>
        <w:rPr>
          <w:bCs/>
          <w:color w:val="000000"/>
          <w:szCs w:val="24"/>
        </w:rPr>
      </w:pPr>
      <w:r w:rsidRPr="00A72450">
        <w:rPr>
          <w:bCs/>
          <w:color w:val="000000"/>
          <w:szCs w:val="24"/>
        </w:rPr>
        <w:t>История</w:t>
      </w:r>
    </w:p>
    <w:p w14:paraId="1BB9A762" w14:textId="34BBE1C7" w:rsidR="00A72450" w:rsidRDefault="00A72450" w:rsidP="00840628">
      <w:pPr>
        <w:widowControl w:val="0"/>
        <w:rPr>
          <w:bCs/>
          <w:color w:val="000000"/>
          <w:szCs w:val="24"/>
        </w:rPr>
      </w:pPr>
      <w:r w:rsidRPr="006601BD">
        <w:rPr>
          <w:bCs/>
          <w:color w:val="000000"/>
          <w:szCs w:val="24"/>
        </w:rPr>
        <w:t>По умолчанию</w:t>
      </w:r>
      <w:r w:rsidRPr="00A72450">
        <w:rPr>
          <w:bCs/>
          <w:color w:val="000000"/>
          <w:szCs w:val="24"/>
        </w:rPr>
        <w:t xml:space="preserve"> будет открыто окно интерфейса раздела «Сведения о заявителе</w:t>
      </w:r>
      <w:r w:rsidRPr="006601BD">
        <w:rPr>
          <w:bCs/>
          <w:color w:val="000000"/>
          <w:szCs w:val="24"/>
        </w:rPr>
        <w:t>»</w:t>
      </w:r>
      <w:r w:rsidRPr="00A72450">
        <w:rPr>
          <w:bCs/>
          <w:color w:val="000000"/>
          <w:szCs w:val="24"/>
        </w:rPr>
        <w:t>.</w:t>
      </w:r>
    </w:p>
    <w:p w14:paraId="26D15EDE" w14:textId="597D077C" w:rsidR="00A72450" w:rsidRDefault="00A72450" w:rsidP="00840628">
      <w:pPr>
        <w:widowControl w:val="0"/>
        <w:rPr>
          <w:bCs/>
          <w:color w:val="000000"/>
          <w:szCs w:val="24"/>
        </w:rPr>
      </w:pPr>
      <w:r>
        <w:rPr>
          <w:bCs/>
          <w:color w:val="000000"/>
          <w:szCs w:val="24"/>
        </w:rPr>
        <w:t xml:space="preserve">В группе </w:t>
      </w:r>
      <w:r w:rsidR="00BC12EA" w:rsidRPr="00A72450">
        <w:rPr>
          <w:bCs/>
          <w:color w:val="000000"/>
          <w:szCs w:val="24"/>
        </w:rPr>
        <w:t>«Результаты рассмотрения»</w:t>
      </w:r>
      <w:r w:rsidR="00BC12EA">
        <w:rPr>
          <w:bCs/>
          <w:color w:val="000000"/>
          <w:szCs w:val="24"/>
        </w:rPr>
        <w:t xml:space="preserve"> информация представлена по подгруппам:</w:t>
      </w:r>
    </w:p>
    <w:p w14:paraId="2C94F697" w14:textId="455386E4" w:rsidR="00BC12EA" w:rsidRPr="00423EC9" w:rsidRDefault="00BC12EA" w:rsidP="00423EC9">
      <w:pPr>
        <w:widowControl w:val="0"/>
        <w:numPr>
          <w:ilvl w:val="0"/>
          <w:numId w:val="46"/>
        </w:numPr>
        <w:spacing w:before="40" w:after="40"/>
        <w:ind w:left="891" w:hanging="284"/>
        <w:jc w:val="left"/>
        <w:rPr>
          <w:bCs/>
          <w:color w:val="000000"/>
          <w:szCs w:val="24"/>
        </w:rPr>
      </w:pPr>
      <w:r w:rsidRPr="00423EC9">
        <w:rPr>
          <w:bCs/>
          <w:color w:val="000000"/>
          <w:szCs w:val="24"/>
        </w:rPr>
        <w:t>Решение</w:t>
      </w:r>
    </w:p>
    <w:p w14:paraId="43A340C4" w14:textId="7D5D05A4" w:rsidR="00BC12EA" w:rsidRPr="00423EC9" w:rsidRDefault="00BC12EA" w:rsidP="00423EC9">
      <w:pPr>
        <w:widowControl w:val="0"/>
        <w:numPr>
          <w:ilvl w:val="0"/>
          <w:numId w:val="46"/>
        </w:numPr>
        <w:spacing w:before="40" w:after="40"/>
        <w:ind w:left="891" w:hanging="284"/>
        <w:jc w:val="left"/>
        <w:rPr>
          <w:bCs/>
          <w:color w:val="000000"/>
          <w:szCs w:val="24"/>
        </w:rPr>
      </w:pPr>
      <w:r w:rsidRPr="00423EC9">
        <w:rPr>
          <w:bCs/>
          <w:color w:val="000000"/>
          <w:szCs w:val="24"/>
        </w:rPr>
        <w:t>Итоговые документы</w:t>
      </w:r>
    </w:p>
    <w:p w14:paraId="0F2272B2" w14:textId="785AF023" w:rsidR="00BC12EA" w:rsidRDefault="00BC12EA" w:rsidP="00840628">
      <w:pPr>
        <w:widowControl w:val="0"/>
        <w:rPr>
          <w:bCs/>
          <w:color w:val="000000"/>
          <w:szCs w:val="24"/>
        </w:rPr>
      </w:pPr>
      <w:r>
        <w:rPr>
          <w:bCs/>
          <w:color w:val="000000"/>
          <w:szCs w:val="24"/>
        </w:rPr>
        <w:t>В итоговых документах перечень документов представлен в формате таблицы с полями:</w:t>
      </w:r>
    </w:p>
    <w:p w14:paraId="53BB6626" w14:textId="124330AA" w:rsidR="00BC12EA" w:rsidRPr="00423EC9" w:rsidRDefault="00BC12EA" w:rsidP="00423EC9">
      <w:pPr>
        <w:widowControl w:val="0"/>
        <w:numPr>
          <w:ilvl w:val="0"/>
          <w:numId w:val="46"/>
        </w:numPr>
        <w:spacing w:before="40" w:after="40"/>
        <w:ind w:left="891" w:hanging="284"/>
        <w:jc w:val="left"/>
        <w:rPr>
          <w:bCs/>
          <w:color w:val="000000"/>
          <w:szCs w:val="24"/>
        </w:rPr>
      </w:pPr>
      <w:r w:rsidRPr="00423EC9">
        <w:rPr>
          <w:bCs/>
          <w:color w:val="000000"/>
          <w:szCs w:val="24"/>
        </w:rPr>
        <w:t>Вид документа</w:t>
      </w:r>
    </w:p>
    <w:p w14:paraId="04790EE1" w14:textId="756D6874" w:rsidR="00BC12EA" w:rsidRPr="00423EC9" w:rsidRDefault="00BC12EA" w:rsidP="00423EC9">
      <w:pPr>
        <w:widowControl w:val="0"/>
        <w:numPr>
          <w:ilvl w:val="0"/>
          <w:numId w:val="46"/>
        </w:numPr>
        <w:spacing w:before="40" w:after="40"/>
        <w:ind w:left="891" w:hanging="284"/>
        <w:jc w:val="left"/>
        <w:rPr>
          <w:bCs/>
          <w:color w:val="000000"/>
          <w:szCs w:val="24"/>
        </w:rPr>
      </w:pPr>
      <w:r w:rsidRPr="00423EC9">
        <w:rPr>
          <w:bCs/>
          <w:color w:val="000000"/>
          <w:szCs w:val="24"/>
        </w:rPr>
        <w:t>Номер документа</w:t>
      </w:r>
    </w:p>
    <w:p w14:paraId="110A9483" w14:textId="56AD39BA" w:rsidR="00BC12EA" w:rsidRPr="00423EC9" w:rsidRDefault="00BC12EA" w:rsidP="00423EC9">
      <w:pPr>
        <w:widowControl w:val="0"/>
        <w:numPr>
          <w:ilvl w:val="0"/>
          <w:numId w:val="46"/>
        </w:numPr>
        <w:spacing w:before="40" w:after="40"/>
        <w:ind w:left="891" w:hanging="284"/>
        <w:jc w:val="left"/>
        <w:rPr>
          <w:bCs/>
          <w:color w:val="000000"/>
          <w:szCs w:val="24"/>
        </w:rPr>
      </w:pPr>
      <w:r w:rsidRPr="00423EC9">
        <w:rPr>
          <w:bCs/>
          <w:color w:val="000000"/>
          <w:szCs w:val="24"/>
        </w:rPr>
        <w:t>Наименование</w:t>
      </w:r>
    </w:p>
    <w:p w14:paraId="371DE3F8" w14:textId="70A5D793" w:rsidR="00BC12EA" w:rsidRPr="00423EC9" w:rsidRDefault="00BC12EA" w:rsidP="00423EC9">
      <w:pPr>
        <w:widowControl w:val="0"/>
        <w:numPr>
          <w:ilvl w:val="0"/>
          <w:numId w:val="46"/>
        </w:numPr>
        <w:spacing w:before="40" w:after="40"/>
        <w:ind w:left="891" w:hanging="284"/>
        <w:jc w:val="left"/>
        <w:rPr>
          <w:bCs/>
          <w:color w:val="000000"/>
          <w:szCs w:val="24"/>
        </w:rPr>
      </w:pPr>
      <w:r w:rsidRPr="00423EC9">
        <w:rPr>
          <w:bCs/>
          <w:color w:val="000000"/>
          <w:szCs w:val="24"/>
        </w:rPr>
        <w:t>Дата регистрации</w:t>
      </w:r>
    </w:p>
    <w:p w14:paraId="0695DAE6" w14:textId="0F791893" w:rsidR="00BC12EA" w:rsidRPr="00423EC9" w:rsidRDefault="00BC12EA" w:rsidP="00423EC9">
      <w:pPr>
        <w:widowControl w:val="0"/>
        <w:numPr>
          <w:ilvl w:val="0"/>
          <w:numId w:val="46"/>
        </w:numPr>
        <w:spacing w:before="40" w:after="40"/>
        <w:ind w:left="891" w:hanging="284"/>
        <w:jc w:val="left"/>
        <w:rPr>
          <w:bCs/>
          <w:color w:val="000000"/>
          <w:szCs w:val="24"/>
        </w:rPr>
      </w:pPr>
      <w:r w:rsidRPr="00423EC9">
        <w:rPr>
          <w:bCs/>
          <w:color w:val="000000"/>
          <w:szCs w:val="24"/>
        </w:rPr>
        <w:t>Кем выдан</w:t>
      </w:r>
    </w:p>
    <w:p w14:paraId="29CF2327" w14:textId="44B6EFB3" w:rsidR="00BC12EA" w:rsidRPr="00423EC9" w:rsidRDefault="00BC12EA" w:rsidP="00423EC9">
      <w:pPr>
        <w:widowControl w:val="0"/>
        <w:numPr>
          <w:ilvl w:val="0"/>
          <w:numId w:val="46"/>
        </w:numPr>
        <w:spacing w:before="40" w:after="40"/>
        <w:ind w:left="891" w:hanging="284"/>
        <w:jc w:val="left"/>
        <w:rPr>
          <w:bCs/>
          <w:color w:val="000000"/>
          <w:szCs w:val="24"/>
        </w:rPr>
      </w:pPr>
      <w:r w:rsidRPr="00423EC9">
        <w:rPr>
          <w:bCs/>
          <w:color w:val="000000"/>
          <w:szCs w:val="24"/>
        </w:rPr>
        <w:t>Подписан</w:t>
      </w:r>
    </w:p>
    <w:p w14:paraId="4E1E28B2" w14:textId="40FC4ED5" w:rsidR="00BC12EA" w:rsidRDefault="00BC12EA" w:rsidP="00840628">
      <w:pPr>
        <w:widowControl w:val="0"/>
        <w:rPr>
          <w:bCs/>
          <w:color w:val="000000"/>
          <w:szCs w:val="24"/>
        </w:rPr>
      </w:pPr>
      <w:r>
        <w:rPr>
          <w:bCs/>
          <w:color w:val="000000"/>
          <w:szCs w:val="24"/>
        </w:rPr>
        <w:t>В окне интерфейса «Итоговые документы» пользователю доступен следующий функционал:</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5"/>
        <w:gridCol w:w="6229"/>
      </w:tblGrid>
      <w:tr w:rsidR="00EA7E8D" w:rsidRPr="0070425B" w14:paraId="49CE2DD4" w14:textId="77777777" w:rsidTr="00DF68BB">
        <w:trPr>
          <w:trHeight w:val="300"/>
          <w:tblHeader/>
        </w:trPr>
        <w:tc>
          <w:tcPr>
            <w:tcW w:w="1667" w:type="pct"/>
            <w:noWrap/>
            <w:vAlign w:val="center"/>
            <w:hideMark/>
          </w:tcPr>
          <w:p w14:paraId="0E09C0B2" w14:textId="77777777" w:rsidR="00EA7E8D" w:rsidRPr="0070425B" w:rsidRDefault="00EA7E8D" w:rsidP="00840628">
            <w:pPr>
              <w:widowControl w:val="0"/>
              <w:spacing w:before="40" w:after="40"/>
              <w:ind w:firstLine="0"/>
              <w:jc w:val="center"/>
              <w:rPr>
                <w:b/>
                <w:bCs/>
                <w:color w:val="000000"/>
                <w:sz w:val="18"/>
                <w:szCs w:val="18"/>
              </w:rPr>
            </w:pPr>
            <w:r w:rsidRPr="0070425B">
              <w:rPr>
                <w:b/>
                <w:bCs/>
                <w:color w:val="000000"/>
                <w:sz w:val="18"/>
                <w:szCs w:val="18"/>
              </w:rPr>
              <w:t>Функция</w:t>
            </w:r>
          </w:p>
        </w:tc>
        <w:tc>
          <w:tcPr>
            <w:tcW w:w="3333" w:type="pct"/>
            <w:vAlign w:val="center"/>
          </w:tcPr>
          <w:p w14:paraId="27322550" w14:textId="77777777" w:rsidR="00EA7E8D" w:rsidRPr="0070425B" w:rsidRDefault="00EA7E8D" w:rsidP="00840628">
            <w:pPr>
              <w:widowControl w:val="0"/>
              <w:spacing w:before="40" w:after="40"/>
              <w:ind w:firstLine="0"/>
              <w:jc w:val="center"/>
              <w:rPr>
                <w:b/>
                <w:bCs/>
                <w:color w:val="000000"/>
                <w:sz w:val="18"/>
                <w:szCs w:val="18"/>
              </w:rPr>
            </w:pPr>
            <w:r w:rsidRPr="0070425B">
              <w:rPr>
                <w:b/>
                <w:bCs/>
                <w:color w:val="000000"/>
                <w:sz w:val="18"/>
                <w:szCs w:val="18"/>
              </w:rPr>
              <w:t>Примечание</w:t>
            </w:r>
          </w:p>
        </w:tc>
      </w:tr>
      <w:tr w:rsidR="00EA7E8D" w:rsidRPr="0070425B" w14:paraId="0B09148D" w14:textId="77777777" w:rsidTr="00DF68BB">
        <w:trPr>
          <w:trHeight w:val="300"/>
        </w:trPr>
        <w:tc>
          <w:tcPr>
            <w:tcW w:w="1667" w:type="pct"/>
            <w:noWrap/>
          </w:tcPr>
          <w:p w14:paraId="05C0E799" w14:textId="77777777" w:rsidR="00EA7E8D" w:rsidRPr="0070425B" w:rsidRDefault="00EA7E8D" w:rsidP="00840628">
            <w:pPr>
              <w:widowControl w:val="0"/>
              <w:spacing w:before="0" w:after="0"/>
              <w:ind w:firstLine="0"/>
              <w:jc w:val="left"/>
              <w:rPr>
                <w:color w:val="000000"/>
                <w:sz w:val="22"/>
                <w:szCs w:val="22"/>
              </w:rPr>
            </w:pPr>
            <w:r w:rsidRPr="0070425B">
              <w:rPr>
                <w:color w:val="000000"/>
                <w:sz w:val="22"/>
                <w:szCs w:val="22"/>
              </w:rPr>
              <w:t>Выделить</w:t>
            </w:r>
          </w:p>
        </w:tc>
        <w:tc>
          <w:tcPr>
            <w:tcW w:w="3333" w:type="pct"/>
          </w:tcPr>
          <w:p w14:paraId="54819A4B" w14:textId="77777777" w:rsidR="00EA7E8D" w:rsidRPr="0070425B" w:rsidRDefault="00EA7E8D" w:rsidP="00840628">
            <w:pPr>
              <w:widowControl w:val="0"/>
              <w:spacing w:before="0" w:after="0"/>
              <w:ind w:firstLine="0"/>
              <w:jc w:val="left"/>
              <w:rPr>
                <w:bCs/>
                <w:color w:val="000000"/>
                <w:sz w:val="22"/>
                <w:szCs w:val="22"/>
              </w:rPr>
            </w:pPr>
            <w:r w:rsidRPr="0070425B">
              <w:rPr>
                <w:bCs/>
                <w:color w:val="000000"/>
                <w:sz w:val="22"/>
                <w:szCs w:val="22"/>
              </w:rPr>
              <w:t xml:space="preserve">Пользователь может выделить одну запись </w:t>
            </w:r>
          </w:p>
        </w:tc>
      </w:tr>
      <w:tr w:rsidR="00EA7E8D" w:rsidRPr="0070425B" w14:paraId="1A318835" w14:textId="77777777" w:rsidTr="00DF68BB">
        <w:trPr>
          <w:trHeight w:val="300"/>
        </w:trPr>
        <w:tc>
          <w:tcPr>
            <w:tcW w:w="1667" w:type="pct"/>
            <w:noWrap/>
          </w:tcPr>
          <w:p w14:paraId="76662EE0" w14:textId="77777777" w:rsidR="00EA7E8D" w:rsidRPr="0070425B" w:rsidRDefault="00EA7E8D" w:rsidP="00840628">
            <w:pPr>
              <w:widowControl w:val="0"/>
              <w:spacing w:before="0" w:after="0"/>
              <w:ind w:firstLine="0"/>
              <w:jc w:val="left"/>
              <w:rPr>
                <w:color w:val="000000"/>
                <w:sz w:val="22"/>
                <w:szCs w:val="22"/>
              </w:rPr>
            </w:pPr>
            <w:r w:rsidRPr="0070425B">
              <w:rPr>
                <w:color w:val="000000"/>
                <w:sz w:val="22"/>
                <w:szCs w:val="22"/>
              </w:rPr>
              <w:t xml:space="preserve">Открыть </w:t>
            </w:r>
          </w:p>
        </w:tc>
        <w:tc>
          <w:tcPr>
            <w:tcW w:w="3333" w:type="pct"/>
          </w:tcPr>
          <w:p w14:paraId="4921366B" w14:textId="61332F94" w:rsidR="00EA7E8D" w:rsidRPr="00EA7E8D" w:rsidRDefault="00EA7E8D" w:rsidP="00840628">
            <w:pPr>
              <w:widowControl w:val="0"/>
              <w:spacing w:before="0" w:after="0"/>
              <w:ind w:firstLine="0"/>
              <w:jc w:val="left"/>
              <w:rPr>
                <w:bCs/>
                <w:color w:val="000000"/>
                <w:sz w:val="22"/>
                <w:szCs w:val="22"/>
              </w:rPr>
            </w:pPr>
            <w:r w:rsidRPr="00EA7E8D">
              <w:rPr>
                <w:bCs/>
                <w:color w:val="000000"/>
                <w:sz w:val="22"/>
                <w:szCs w:val="22"/>
              </w:rPr>
              <w:t>Функция инициирует открытие окна учетной карточки документа</w:t>
            </w:r>
            <w:r>
              <w:rPr>
                <w:bCs/>
                <w:color w:val="000000"/>
                <w:sz w:val="22"/>
                <w:szCs w:val="22"/>
              </w:rPr>
              <w:t>, в котором можно посмотреть электронный документ – ответ заявителю</w:t>
            </w:r>
          </w:p>
        </w:tc>
      </w:tr>
    </w:tbl>
    <w:p w14:paraId="24C129B4" w14:textId="3417BE9A" w:rsidR="0064364B" w:rsidRDefault="0064364B" w:rsidP="0064364B">
      <w:pPr>
        <w:pStyle w:val="6"/>
        <w:widowControl w:val="0"/>
        <w:spacing w:before="120" w:after="120"/>
        <w:ind w:left="1276" w:hanging="1293"/>
        <w:jc w:val="left"/>
        <w:rPr>
          <w:rFonts w:ascii="Arial" w:hAnsi="Arial" w:cs="Arial"/>
          <w:sz w:val="24"/>
          <w:szCs w:val="24"/>
        </w:rPr>
      </w:pPr>
      <w:r w:rsidRPr="00A72450">
        <w:rPr>
          <w:rFonts w:ascii="Arial" w:hAnsi="Arial" w:cs="Arial"/>
          <w:sz w:val="24"/>
          <w:szCs w:val="24"/>
        </w:rPr>
        <w:t xml:space="preserve">Функции, доступные пользователю при работе с </w:t>
      </w:r>
      <w:r>
        <w:rPr>
          <w:rFonts w:ascii="Arial" w:hAnsi="Arial" w:cs="Arial"/>
          <w:sz w:val="24"/>
          <w:szCs w:val="24"/>
        </w:rPr>
        <w:t>реестр</w:t>
      </w:r>
      <w:r w:rsidRPr="00A72450">
        <w:rPr>
          <w:rFonts w:ascii="Arial" w:hAnsi="Arial" w:cs="Arial"/>
          <w:sz w:val="24"/>
          <w:szCs w:val="24"/>
        </w:rPr>
        <w:t>ом в окне «</w:t>
      </w:r>
      <w:r>
        <w:rPr>
          <w:rFonts w:ascii="Arial" w:hAnsi="Arial" w:cs="Arial"/>
          <w:sz w:val="24"/>
          <w:szCs w:val="24"/>
        </w:rPr>
        <w:t>Итоговые документы</w:t>
      </w:r>
      <w:r w:rsidRPr="00A72450">
        <w:rPr>
          <w:rFonts w:ascii="Arial" w:hAnsi="Arial" w:cs="Arial"/>
          <w:sz w:val="24"/>
          <w:szCs w:val="24"/>
        </w:rPr>
        <w:t>»</w:t>
      </w:r>
    </w:p>
    <w:p w14:paraId="4A6ADD96" w14:textId="77777777" w:rsidR="00174619" w:rsidRPr="0011237B" w:rsidRDefault="00174619" w:rsidP="00174619">
      <w:pPr>
        <w:widowControl w:val="0"/>
      </w:pPr>
      <w:r w:rsidRPr="0011237B">
        <w:t>Перечень заявлений будет представлен в формате таблицы с полями:</w:t>
      </w:r>
    </w:p>
    <w:p w14:paraId="00C38DC0" w14:textId="6DD21CBB" w:rsidR="00174619" w:rsidRPr="00260E46" w:rsidRDefault="00174619" w:rsidP="00260E46">
      <w:pPr>
        <w:widowControl w:val="0"/>
        <w:numPr>
          <w:ilvl w:val="0"/>
          <w:numId w:val="46"/>
        </w:numPr>
        <w:spacing w:before="40" w:after="40"/>
        <w:ind w:left="891" w:hanging="284"/>
        <w:jc w:val="left"/>
        <w:rPr>
          <w:bCs/>
          <w:color w:val="000000"/>
          <w:szCs w:val="24"/>
        </w:rPr>
      </w:pPr>
      <w:r w:rsidRPr="00260E46">
        <w:rPr>
          <w:bCs/>
          <w:color w:val="000000"/>
          <w:szCs w:val="24"/>
        </w:rPr>
        <w:t>Вид документа</w:t>
      </w:r>
    </w:p>
    <w:p w14:paraId="6921B273" w14:textId="2E123E5E" w:rsidR="00174619" w:rsidRPr="00260E46" w:rsidRDefault="00174619" w:rsidP="00260E46">
      <w:pPr>
        <w:widowControl w:val="0"/>
        <w:numPr>
          <w:ilvl w:val="0"/>
          <w:numId w:val="46"/>
        </w:numPr>
        <w:spacing w:before="40" w:after="40"/>
        <w:ind w:left="891" w:hanging="284"/>
        <w:jc w:val="left"/>
        <w:rPr>
          <w:bCs/>
          <w:color w:val="000000"/>
          <w:szCs w:val="24"/>
        </w:rPr>
      </w:pPr>
      <w:r w:rsidRPr="00260E46">
        <w:rPr>
          <w:bCs/>
          <w:color w:val="000000"/>
          <w:szCs w:val="24"/>
        </w:rPr>
        <w:t>Номер документа</w:t>
      </w:r>
    </w:p>
    <w:p w14:paraId="4CC7CC5B" w14:textId="4410F137" w:rsidR="00174619" w:rsidRPr="00260E46" w:rsidRDefault="00174619" w:rsidP="00260E46">
      <w:pPr>
        <w:widowControl w:val="0"/>
        <w:numPr>
          <w:ilvl w:val="0"/>
          <w:numId w:val="46"/>
        </w:numPr>
        <w:spacing w:before="40" w:after="40"/>
        <w:ind w:left="891" w:hanging="284"/>
        <w:jc w:val="left"/>
        <w:rPr>
          <w:bCs/>
          <w:color w:val="000000"/>
          <w:szCs w:val="24"/>
        </w:rPr>
      </w:pPr>
      <w:r w:rsidRPr="00260E46">
        <w:rPr>
          <w:bCs/>
          <w:color w:val="000000"/>
          <w:szCs w:val="24"/>
        </w:rPr>
        <w:t>Название документа</w:t>
      </w:r>
    </w:p>
    <w:p w14:paraId="19C71A1A" w14:textId="64F8667B" w:rsidR="007302BC" w:rsidRPr="00260E46" w:rsidRDefault="007302BC" w:rsidP="00260E46">
      <w:pPr>
        <w:widowControl w:val="0"/>
        <w:numPr>
          <w:ilvl w:val="0"/>
          <w:numId w:val="46"/>
        </w:numPr>
        <w:spacing w:before="40" w:after="40"/>
        <w:ind w:left="891" w:hanging="284"/>
        <w:jc w:val="left"/>
        <w:rPr>
          <w:bCs/>
          <w:color w:val="000000"/>
          <w:szCs w:val="24"/>
        </w:rPr>
      </w:pPr>
      <w:r w:rsidRPr="00260E46">
        <w:rPr>
          <w:bCs/>
          <w:color w:val="000000"/>
          <w:szCs w:val="24"/>
        </w:rPr>
        <w:t>Заявитель</w:t>
      </w:r>
    </w:p>
    <w:p w14:paraId="27F7978D" w14:textId="518B084D" w:rsidR="00174619" w:rsidRPr="00260E46" w:rsidRDefault="00174619" w:rsidP="00260E46">
      <w:pPr>
        <w:widowControl w:val="0"/>
        <w:numPr>
          <w:ilvl w:val="0"/>
          <w:numId w:val="46"/>
        </w:numPr>
        <w:spacing w:before="40" w:after="40"/>
        <w:ind w:left="891" w:hanging="284"/>
        <w:jc w:val="left"/>
        <w:rPr>
          <w:bCs/>
          <w:color w:val="000000"/>
          <w:szCs w:val="24"/>
        </w:rPr>
      </w:pPr>
      <w:r w:rsidRPr="00260E46">
        <w:rPr>
          <w:bCs/>
          <w:color w:val="000000"/>
          <w:szCs w:val="24"/>
        </w:rPr>
        <w:t>Дата регистрации документа</w:t>
      </w:r>
    </w:p>
    <w:p w14:paraId="607DC38E" w14:textId="2A460173" w:rsidR="00174619" w:rsidRPr="00260E46" w:rsidRDefault="00174619" w:rsidP="00260E46">
      <w:pPr>
        <w:widowControl w:val="0"/>
        <w:numPr>
          <w:ilvl w:val="0"/>
          <w:numId w:val="46"/>
        </w:numPr>
        <w:spacing w:before="40" w:after="40"/>
        <w:ind w:left="891" w:hanging="284"/>
        <w:jc w:val="left"/>
        <w:rPr>
          <w:bCs/>
          <w:color w:val="000000"/>
          <w:szCs w:val="24"/>
        </w:rPr>
      </w:pPr>
      <w:r w:rsidRPr="00260E46">
        <w:rPr>
          <w:bCs/>
          <w:color w:val="000000"/>
          <w:szCs w:val="24"/>
        </w:rPr>
        <w:t>Дата выдачи документа</w:t>
      </w:r>
    </w:p>
    <w:p w14:paraId="53C3F56D" w14:textId="75CE0EA2" w:rsidR="00174619" w:rsidRPr="00260E46" w:rsidRDefault="00174619" w:rsidP="00260E46">
      <w:pPr>
        <w:widowControl w:val="0"/>
        <w:numPr>
          <w:ilvl w:val="0"/>
          <w:numId w:val="46"/>
        </w:numPr>
        <w:spacing w:before="40" w:after="40"/>
        <w:ind w:left="891" w:hanging="284"/>
        <w:jc w:val="left"/>
        <w:rPr>
          <w:bCs/>
          <w:color w:val="000000"/>
          <w:szCs w:val="24"/>
        </w:rPr>
      </w:pPr>
      <w:r w:rsidRPr="00260E46">
        <w:rPr>
          <w:bCs/>
          <w:color w:val="000000"/>
          <w:szCs w:val="24"/>
        </w:rPr>
        <w:t>Кем выдан</w:t>
      </w:r>
    </w:p>
    <w:p w14:paraId="1A16C847" w14:textId="0C3A49F7" w:rsidR="007302BC" w:rsidRPr="007302BC" w:rsidRDefault="007302BC" w:rsidP="007302BC">
      <w:pPr>
        <w:widowControl w:val="0"/>
        <w:rPr>
          <w:bCs/>
          <w:color w:val="000000"/>
          <w:szCs w:val="24"/>
        </w:rPr>
      </w:pPr>
      <w:r>
        <w:rPr>
          <w:bCs/>
          <w:color w:val="000000"/>
          <w:szCs w:val="24"/>
        </w:rPr>
        <w:t>В окне интерфейса «Итоговые документы» пользователю доступен следующий функционал:</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5"/>
        <w:gridCol w:w="6229"/>
      </w:tblGrid>
      <w:tr w:rsidR="00174619" w:rsidRPr="0011237B" w14:paraId="0B5489BC" w14:textId="77777777" w:rsidTr="003D7CD4">
        <w:trPr>
          <w:trHeight w:val="300"/>
          <w:tblHeader/>
        </w:trPr>
        <w:tc>
          <w:tcPr>
            <w:tcW w:w="1667" w:type="pct"/>
            <w:noWrap/>
            <w:vAlign w:val="center"/>
            <w:hideMark/>
          </w:tcPr>
          <w:p w14:paraId="6D00B59E" w14:textId="77777777" w:rsidR="00174619" w:rsidRPr="0011237B" w:rsidRDefault="00174619" w:rsidP="003D7CD4">
            <w:pPr>
              <w:widowControl w:val="0"/>
              <w:spacing w:before="40" w:after="40"/>
              <w:ind w:firstLine="0"/>
              <w:jc w:val="center"/>
              <w:rPr>
                <w:b/>
                <w:bCs/>
                <w:color w:val="000000"/>
                <w:sz w:val="18"/>
                <w:szCs w:val="18"/>
              </w:rPr>
            </w:pPr>
            <w:r w:rsidRPr="0011237B">
              <w:rPr>
                <w:b/>
                <w:bCs/>
                <w:color w:val="000000"/>
                <w:sz w:val="18"/>
                <w:szCs w:val="18"/>
              </w:rPr>
              <w:t>Функция</w:t>
            </w:r>
          </w:p>
        </w:tc>
        <w:tc>
          <w:tcPr>
            <w:tcW w:w="3333" w:type="pct"/>
            <w:vAlign w:val="center"/>
          </w:tcPr>
          <w:p w14:paraId="4F4453ED" w14:textId="77777777" w:rsidR="00174619" w:rsidRPr="0011237B" w:rsidRDefault="00174619" w:rsidP="003D7CD4">
            <w:pPr>
              <w:widowControl w:val="0"/>
              <w:spacing w:before="40" w:after="40"/>
              <w:ind w:firstLine="0"/>
              <w:jc w:val="center"/>
              <w:rPr>
                <w:b/>
                <w:bCs/>
                <w:color w:val="000000"/>
                <w:sz w:val="18"/>
                <w:szCs w:val="18"/>
              </w:rPr>
            </w:pPr>
            <w:r w:rsidRPr="0011237B">
              <w:rPr>
                <w:b/>
                <w:bCs/>
                <w:color w:val="000000"/>
                <w:sz w:val="18"/>
                <w:szCs w:val="18"/>
              </w:rPr>
              <w:t>Примечание</w:t>
            </w:r>
          </w:p>
        </w:tc>
      </w:tr>
      <w:tr w:rsidR="00174619" w:rsidRPr="0011237B" w14:paraId="12009651" w14:textId="77777777" w:rsidTr="003D7CD4">
        <w:trPr>
          <w:trHeight w:val="300"/>
        </w:trPr>
        <w:tc>
          <w:tcPr>
            <w:tcW w:w="5000" w:type="pct"/>
            <w:gridSpan w:val="2"/>
            <w:noWrap/>
            <w:vAlign w:val="center"/>
          </w:tcPr>
          <w:p w14:paraId="4534B495" w14:textId="77777777" w:rsidR="00174619" w:rsidRPr="0011237B" w:rsidRDefault="00174619" w:rsidP="003D7CD4">
            <w:pPr>
              <w:widowControl w:val="0"/>
              <w:spacing w:before="40" w:after="40"/>
              <w:ind w:firstLine="0"/>
              <w:jc w:val="left"/>
              <w:rPr>
                <w:bCs/>
                <w:i/>
                <w:color w:val="000000"/>
                <w:sz w:val="22"/>
                <w:szCs w:val="22"/>
              </w:rPr>
            </w:pPr>
            <w:r w:rsidRPr="0011237B">
              <w:rPr>
                <w:bCs/>
                <w:i/>
                <w:color w:val="000000"/>
                <w:sz w:val="22"/>
                <w:szCs w:val="22"/>
              </w:rPr>
              <w:t>в окне «Итоговые документы»</w:t>
            </w:r>
          </w:p>
        </w:tc>
      </w:tr>
      <w:tr w:rsidR="00174619" w:rsidRPr="0011237B" w14:paraId="50EC0134" w14:textId="77777777" w:rsidTr="003D7CD4">
        <w:trPr>
          <w:trHeight w:val="300"/>
        </w:trPr>
        <w:tc>
          <w:tcPr>
            <w:tcW w:w="1667" w:type="pct"/>
            <w:noWrap/>
          </w:tcPr>
          <w:p w14:paraId="3B936144" w14:textId="77777777" w:rsidR="00174619" w:rsidRPr="0011237B" w:rsidRDefault="00174619" w:rsidP="003D7CD4">
            <w:pPr>
              <w:widowControl w:val="0"/>
              <w:spacing w:before="0" w:after="0"/>
              <w:ind w:firstLine="0"/>
              <w:jc w:val="left"/>
              <w:rPr>
                <w:color w:val="000000"/>
                <w:sz w:val="22"/>
                <w:szCs w:val="22"/>
              </w:rPr>
            </w:pPr>
            <w:r w:rsidRPr="0011237B">
              <w:rPr>
                <w:color w:val="000000"/>
                <w:sz w:val="22"/>
                <w:szCs w:val="22"/>
              </w:rPr>
              <w:t>Выделить</w:t>
            </w:r>
          </w:p>
        </w:tc>
        <w:tc>
          <w:tcPr>
            <w:tcW w:w="3333" w:type="pct"/>
          </w:tcPr>
          <w:p w14:paraId="20073E41" w14:textId="77777777" w:rsidR="00174619" w:rsidRPr="0011237B" w:rsidRDefault="00174619" w:rsidP="00260E46">
            <w:pPr>
              <w:widowControl w:val="0"/>
              <w:spacing w:before="40" w:after="40"/>
              <w:ind w:firstLine="0"/>
              <w:jc w:val="left"/>
              <w:rPr>
                <w:bCs/>
                <w:color w:val="000000"/>
                <w:sz w:val="22"/>
                <w:szCs w:val="22"/>
              </w:rPr>
            </w:pPr>
            <w:r w:rsidRPr="0011237B">
              <w:rPr>
                <w:bCs/>
                <w:color w:val="000000"/>
                <w:sz w:val="22"/>
                <w:szCs w:val="22"/>
              </w:rPr>
              <w:t xml:space="preserve">Пользователь может выделить одну запись </w:t>
            </w:r>
          </w:p>
        </w:tc>
      </w:tr>
      <w:tr w:rsidR="00174619" w:rsidRPr="0011237B" w14:paraId="3D06526C" w14:textId="77777777" w:rsidTr="003D7CD4">
        <w:trPr>
          <w:trHeight w:val="300"/>
        </w:trPr>
        <w:tc>
          <w:tcPr>
            <w:tcW w:w="1667" w:type="pct"/>
            <w:noWrap/>
          </w:tcPr>
          <w:p w14:paraId="08F70D92" w14:textId="77777777" w:rsidR="00174619" w:rsidRPr="0011237B" w:rsidRDefault="00174619" w:rsidP="003D7CD4">
            <w:pPr>
              <w:widowControl w:val="0"/>
              <w:spacing w:before="0" w:after="0"/>
              <w:ind w:firstLine="0"/>
              <w:jc w:val="left"/>
              <w:rPr>
                <w:color w:val="000000"/>
                <w:sz w:val="22"/>
                <w:szCs w:val="22"/>
              </w:rPr>
            </w:pPr>
            <w:r w:rsidRPr="0011237B">
              <w:rPr>
                <w:color w:val="000000"/>
                <w:sz w:val="22"/>
                <w:szCs w:val="22"/>
              </w:rPr>
              <w:t xml:space="preserve">Открыть </w:t>
            </w:r>
          </w:p>
        </w:tc>
        <w:tc>
          <w:tcPr>
            <w:tcW w:w="3333" w:type="pct"/>
          </w:tcPr>
          <w:p w14:paraId="08D0602D" w14:textId="77777777" w:rsidR="00174619" w:rsidRPr="0011237B" w:rsidRDefault="00174619" w:rsidP="00260E46">
            <w:pPr>
              <w:widowControl w:val="0"/>
              <w:spacing w:before="40" w:after="40"/>
              <w:ind w:firstLine="0"/>
              <w:jc w:val="left"/>
              <w:rPr>
                <w:bCs/>
                <w:color w:val="000000"/>
                <w:sz w:val="22"/>
                <w:szCs w:val="22"/>
              </w:rPr>
            </w:pPr>
            <w:r w:rsidRPr="0011237B">
              <w:rPr>
                <w:bCs/>
                <w:color w:val="000000"/>
                <w:sz w:val="22"/>
                <w:szCs w:val="22"/>
              </w:rPr>
              <w:t>Функция инициирует открытие окна учетной карточки документа для просмотра</w:t>
            </w:r>
          </w:p>
        </w:tc>
      </w:tr>
      <w:tr w:rsidR="00174619" w:rsidRPr="0011237B" w14:paraId="66852E57" w14:textId="77777777" w:rsidTr="003D7CD4">
        <w:trPr>
          <w:trHeight w:val="300"/>
        </w:trPr>
        <w:tc>
          <w:tcPr>
            <w:tcW w:w="1667" w:type="pct"/>
            <w:noWrap/>
          </w:tcPr>
          <w:p w14:paraId="3694DC4A" w14:textId="77777777" w:rsidR="00174619" w:rsidRPr="0011237B" w:rsidRDefault="00174619" w:rsidP="003D7CD4">
            <w:pPr>
              <w:widowControl w:val="0"/>
              <w:spacing w:before="0" w:after="0"/>
              <w:ind w:firstLine="0"/>
              <w:jc w:val="left"/>
              <w:rPr>
                <w:color w:val="000000"/>
                <w:sz w:val="22"/>
                <w:szCs w:val="22"/>
              </w:rPr>
            </w:pPr>
            <w:r w:rsidRPr="0011237B">
              <w:rPr>
                <w:color w:val="000000"/>
                <w:sz w:val="22"/>
                <w:szCs w:val="22"/>
              </w:rPr>
              <w:t xml:space="preserve">Задать в поле таблицы фильтр </w:t>
            </w:r>
          </w:p>
        </w:tc>
        <w:tc>
          <w:tcPr>
            <w:tcW w:w="3333" w:type="pct"/>
            <w:vMerge w:val="restart"/>
          </w:tcPr>
          <w:p w14:paraId="07D3E1AC" w14:textId="77777777" w:rsidR="00174619" w:rsidRPr="0011237B" w:rsidRDefault="00174619" w:rsidP="003D7CD4">
            <w:pPr>
              <w:widowControl w:val="0"/>
              <w:spacing w:before="0" w:after="0"/>
              <w:ind w:firstLine="0"/>
              <w:jc w:val="left"/>
              <w:rPr>
                <w:bCs/>
                <w:color w:val="000000"/>
                <w:sz w:val="22"/>
                <w:szCs w:val="22"/>
              </w:rPr>
            </w:pPr>
            <w:r w:rsidRPr="0011237B">
              <w:rPr>
                <w:bCs/>
                <w:color w:val="000000"/>
                <w:sz w:val="22"/>
                <w:szCs w:val="22"/>
              </w:rPr>
              <w:t>Функция доступна в каждом поле реестра</w:t>
            </w:r>
          </w:p>
        </w:tc>
      </w:tr>
      <w:tr w:rsidR="00174619" w:rsidRPr="0011237B" w14:paraId="43317716" w14:textId="77777777" w:rsidTr="003D7CD4">
        <w:trPr>
          <w:trHeight w:val="300"/>
        </w:trPr>
        <w:tc>
          <w:tcPr>
            <w:tcW w:w="1667" w:type="pct"/>
            <w:noWrap/>
          </w:tcPr>
          <w:p w14:paraId="1E4FBBEA" w14:textId="77777777" w:rsidR="00174619" w:rsidRPr="0011237B" w:rsidRDefault="00174619" w:rsidP="003D7CD4">
            <w:pPr>
              <w:widowControl w:val="0"/>
              <w:spacing w:before="0" w:after="0"/>
              <w:ind w:firstLine="0"/>
              <w:jc w:val="left"/>
              <w:rPr>
                <w:color w:val="000000"/>
                <w:sz w:val="22"/>
                <w:szCs w:val="22"/>
              </w:rPr>
            </w:pPr>
            <w:r w:rsidRPr="0011237B">
              <w:rPr>
                <w:color w:val="000000"/>
                <w:sz w:val="22"/>
                <w:szCs w:val="22"/>
              </w:rPr>
              <w:t xml:space="preserve">Задать в поле таблицы условия сортировки </w:t>
            </w:r>
          </w:p>
        </w:tc>
        <w:tc>
          <w:tcPr>
            <w:tcW w:w="3333" w:type="pct"/>
            <w:vMerge/>
          </w:tcPr>
          <w:p w14:paraId="73E8C098" w14:textId="77777777" w:rsidR="00174619" w:rsidRPr="0011237B" w:rsidRDefault="00174619" w:rsidP="003D7CD4">
            <w:pPr>
              <w:widowControl w:val="0"/>
              <w:spacing w:before="0" w:after="0"/>
              <w:ind w:firstLine="0"/>
              <w:jc w:val="left"/>
              <w:rPr>
                <w:bCs/>
                <w:color w:val="000000"/>
                <w:sz w:val="22"/>
                <w:szCs w:val="22"/>
              </w:rPr>
            </w:pPr>
          </w:p>
        </w:tc>
      </w:tr>
      <w:tr w:rsidR="00174619" w:rsidRPr="0011237B" w14:paraId="66535060" w14:textId="77777777" w:rsidTr="003D7CD4">
        <w:trPr>
          <w:trHeight w:val="300"/>
        </w:trPr>
        <w:tc>
          <w:tcPr>
            <w:tcW w:w="5000" w:type="pct"/>
            <w:gridSpan w:val="2"/>
            <w:noWrap/>
          </w:tcPr>
          <w:p w14:paraId="5BB2682C" w14:textId="77777777" w:rsidR="00174619" w:rsidRPr="0011237B" w:rsidRDefault="00174619" w:rsidP="003D7CD4">
            <w:pPr>
              <w:widowControl w:val="0"/>
              <w:spacing w:before="0" w:after="0"/>
              <w:ind w:firstLine="0"/>
              <w:jc w:val="left"/>
              <w:rPr>
                <w:bCs/>
                <w:i/>
                <w:color w:val="000000"/>
                <w:sz w:val="22"/>
                <w:szCs w:val="22"/>
              </w:rPr>
            </w:pPr>
            <w:r w:rsidRPr="0011237B">
              <w:rPr>
                <w:bCs/>
                <w:i/>
                <w:color w:val="000000"/>
                <w:sz w:val="22"/>
                <w:szCs w:val="22"/>
              </w:rPr>
              <w:t>в окне учетной карточки документа</w:t>
            </w:r>
          </w:p>
        </w:tc>
      </w:tr>
      <w:tr w:rsidR="00174619" w:rsidRPr="0011237B" w14:paraId="489D81C1" w14:textId="77777777" w:rsidTr="003D7CD4">
        <w:trPr>
          <w:trHeight w:val="300"/>
        </w:trPr>
        <w:tc>
          <w:tcPr>
            <w:tcW w:w="1667" w:type="pct"/>
            <w:noWrap/>
          </w:tcPr>
          <w:p w14:paraId="253F5E66" w14:textId="77777777" w:rsidR="00174619" w:rsidRPr="0011237B" w:rsidRDefault="00174619" w:rsidP="003D7CD4">
            <w:pPr>
              <w:widowControl w:val="0"/>
              <w:spacing w:before="0" w:after="0"/>
              <w:ind w:firstLine="0"/>
              <w:jc w:val="left"/>
              <w:rPr>
                <w:color w:val="000000"/>
                <w:sz w:val="22"/>
                <w:szCs w:val="22"/>
              </w:rPr>
            </w:pPr>
            <w:r w:rsidRPr="0011237B">
              <w:rPr>
                <w:color w:val="000000"/>
                <w:sz w:val="22"/>
                <w:szCs w:val="22"/>
              </w:rPr>
              <w:t>Закрыть</w:t>
            </w:r>
          </w:p>
        </w:tc>
        <w:tc>
          <w:tcPr>
            <w:tcW w:w="3333" w:type="pct"/>
          </w:tcPr>
          <w:p w14:paraId="0B153BA3" w14:textId="77777777" w:rsidR="00174619" w:rsidRPr="0011237B" w:rsidRDefault="00174619" w:rsidP="00260E46">
            <w:pPr>
              <w:widowControl w:val="0"/>
              <w:spacing w:before="40" w:after="40"/>
              <w:ind w:firstLine="0"/>
              <w:jc w:val="left"/>
              <w:rPr>
                <w:bCs/>
                <w:color w:val="000000"/>
                <w:sz w:val="22"/>
                <w:szCs w:val="22"/>
              </w:rPr>
            </w:pPr>
            <w:r w:rsidRPr="0011237B">
              <w:rPr>
                <w:bCs/>
                <w:color w:val="000000"/>
                <w:sz w:val="22"/>
                <w:szCs w:val="22"/>
              </w:rPr>
              <w:t>Система закрывает открытое окно учетной карточки документа</w:t>
            </w:r>
          </w:p>
        </w:tc>
      </w:tr>
    </w:tbl>
    <w:p w14:paraId="5FE941F9" w14:textId="77777777" w:rsidR="00E27C4F" w:rsidRPr="00260E46" w:rsidRDefault="00E27C4F" w:rsidP="00260E46">
      <w:pPr>
        <w:pStyle w:val="50"/>
        <w:widowControl w:val="0"/>
        <w:spacing w:after="120"/>
        <w:ind w:left="1009" w:hanging="1009"/>
        <w:jc w:val="center"/>
        <w:rPr>
          <w:rFonts w:ascii="Arial" w:hAnsi="Arial" w:cs="Arial"/>
          <w:i w:val="0"/>
          <w:sz w:val="24"/>
          <w:szCs w:val="24"/>
        </w:rPr>
      </w:pPr>
      <w:bookmarkStart w:id="121" w:name="_Ref47686784"/>
      <w:bookmarkStart w:id="122" w:name="_Ref47686917"/>
      <w:r w:rsidRPr="00260E46">
        <w:rPr>
          <w:rFonts w:ascii="Arial" w:hAnsi="Arial" w:cs="Arial"/>
          <w:i w:val="0"/>
          <w:sz w:val="24"/>
          <w:szCs w:val="24"/>
        </w:rPr>
        <w:t>Пункт меню «Уведомления»</w:t>
      </w:r>
      <w:bookmarkEnd w:id="121"/>
    </w:p>
    <w:p w14:paraId="1294C666" w14:textId="143C02BD" w:rsidR="00E27C4F" w:rsidRPr="0070425B" w:rsidRDefault="00E27C4F" w:rsidP="00840628">
      <w:pPr>
        <w:widowControl w:val="0"/>
      </w:pPr>
      <w:r w:rsidRPr="0070425B">
        <w:t>При вы</w:t>
      </w:r>
      <w:r w:rsidR="00E24FA7">
        <w:t>боре пункта меню «Уведомления»</w:t>
      </w:r>
      <w:r w:rsidRPr="0070425B">
        <w:t xml:space="preserve"> будет открыто </w:t>
      </w:r>
      <w:r w:rsidR="00BD37BB">
        <w:t>окно реестр</w:t>
      </w:r>
      <w:r w:rsidRPr="0070425B">
        <w:t>а уведомлений в формате таблицы с полями:</w:t>
      </w:r>
    </w:p>
    <w:p w14:paraId="462F2CDC" w14:textId="77777777" w:rsidR="00E27C4F" w:rsidRPr="0070425B" w:rsidRDefault="00E27C4F" w:rsidP="00C63F7F">
      <w:pPr>
        <w:widowControl w:val="0"/>
        <w:numPr>
          <w:ilvl w:val="0"/>
          <w:numId w:val="46"/>
        </w:numPr>
        <w:spacing w:before="40" w:after="40"/>
        <w:ind w:left="891" w:hanging="284"/>
        <w:jc w:val="left"/>
        <w:rPr>
          <w:szCs w:val="24"/>
        </w:rPr>
      </w:pPr>
      <w:r w:rsidRPr="0070425B">
        <w:rPr>
          <w:szCs w:val="24"/>
        </w:rPr>
        <w:t>Дата и время формирования уведомления.</w:t>
      </w:r>
    </w:p>
    <w:p w14:paraId="1AD8BDBB" w14:textId="77777777" w:rsidR="00E27C4F" w:rsidRPr="00260E46" w:rsidRDefault="00E27C4F" w:rsidP="00260E46">
      <w:pPr>
        <w:widowControl w:val="0"/>
        <w:numPr>
          <w:ilvl w:val="0"/>
          <w:numId w:val="46"/>
        </w:numPr>
        <w:spacing w:before="40" w:after="40"/>
        <w:ind w:left="891" w:hanging="284"/>
        <w:jc w:val="left"/>
        <w:rPr>
          <w:bCs/>
          <w:color w:val="000000"/>
          <w:szCs w:val="24"/>
        </w:rPr>
      </w:pPr>
      <w:r w:rsidRPr="00260E46">
        <w:rPr>
          <w:bCs/>
          <w:color w:val="000000"/>
          <w:szCs w:val="24"/>
        </w:rPr>
        <w:t>Дата и время отправки уведомления.</w:t>
      </w:r>
    </w:p>
    <w:p w14:paraId="07F35F31" w14:textId="77777777" w:rsidR="00E27C4F" w:rsidRPr="00260E46" w:rsidRDefault="00E27C4F" w:rsidP="00260E46">
      <w:pPr>
        <w:widowControl w:val="0"/>
        <w:numPr>
          <w:ilvl w:val="0"/>
          <w:numId w:val="46"/>
        </w:numPr>
        <w:spacing w:before="40" w:after="40"/>
        <w:ind w:left="891" w:hanging="284"/>
        <w:jc w:val="left"/>
        <w:rPr>
          <w:bCs/>
          <w:color w:val="000000"/>
          <w:szCs w:val="24"/>
        </w:rPr>
      </w:pPr>
      <w:r w:rsidRPr="00260E46">
        <w:rPr>
          <w:bCs/>
          <w:color w:val="000000"/>
          <w:szCs w:val="24"/>
        </w:rPr>
        <w:t>Номер заявления.</w:t>
      </w:r>
    </w:p>
    <w:p w14:paraId="1E978D61" w14:textId="77777777" w:rsidR="00E27C4F" w:rsidRPr="00260E46" w:rsidRDefault="00E27C4F" w:rsidP="00260E46">
      <w:pPr>
        <w:widowControl w:val="0"/>
        <w:numPr>
          <w:ilvl w:val="0"/>
          <w:numId w:val="46"/>
        </w:numPr>
        <w:spacing w:before="40" w:after="40"/>
        <w:ind w:left="891" w:hanging="284"/>
        <w:jc w:val="left"/>
        <w:rPr>
          <w:bCs/>
          <w:color w:val="000000"/>
          <w:szCs w:val="24"/>
        </w:rPr>
      </w:pPr>
      <w:r w:rsidRPr="00260E46">
        <w:rPr>
          <w:bCs/>
          <w:color w:val="000000"/>
          <w:szCs w:val="24"/>
        </w:rPr>
        <w:t>Заголовок уведомления.</w:t>
      </w:r>
    </w:p>
    <w:p w14:paraId="37178D05" w14:textId="77777777" w:rsidR="00E27C4F" w:rsidRPr="00260E46" w:rsidRDefault="00E27C4F" w:rsidP="00260E46">
      <w:pPr>
        <w:widowControl w:val="0"/>
        <w:numPr>
          <w:ilvl w:val="0"/>
          <w:numId w:val="46"/>
        </w:numPr>
        <w:spacing w:before="40" w:after="40"/>
        <w:ind w:left="891" w:hanging="284"/>
        <w:jc w:val="left"/>
        <w:rPr>
          <w:bCs/>
          <w:color w:val="000000"/>
          <w:szCs w:val="24"/>
        </w:rPr>
      </w:pPr>
      <w:r w:rsidRPr="00260E46">
        <w:rPr>
          <w:bCs/>
          <w:color w:val="000000"/>
          <w:szCs w:val="24"/>
        </w:rPr>
        <w:t>Текст уведомления.</w:t>
      </w:r>
    </w:p>
    <w:p w14:paraId="1D89B6EF" w14:textId="77777777" w:rsidR="00E27C4F" w:rsidRPr="00260E46" w:rsidRDefault="00E27C4F" w:rsidP="00260E46">
      <w:pPr>
        <w:widowControl w:val="0"/>
        <w:numPr>
          <w:ilvl w:val="0"/>
          <w:numId w:val="46"/>
        </w:numPr>
        <w:spacing w:before="40" w:after="40"/>
        <w:ind w:left="891" w:hanging="284"/>
        <w:jc w:val="left"/>
        <w:rPr>
          <w:bCs/>
          <w:color w:val="000000"/>
          <w:szCs w:val="24"/>
        </w:rPr>
      </w:pPr>
      <w:r w:rsidRPr="00260E46">
        <w:rPr>
          <w:bCs/>
          <w:color w:val="000000"/>
          <w:szCs w:val="24"/>
        </w:rPr>
        <w:t>E-mail, по которому было отправлено уведомление.</w:t>
      </w:r>
    </w:p>
    <w:p w14:paraId="278F8C18" w14:textId="70E605B8" w:rsidR="00BA562A" w:rsidRPr="00260E46" w:rsidRDefault="00E27C4F" w:rsidP="00260E46">
      <w:pPr>
        <w:widowControl w:val="0"/>
        <w:numPr>
          <w:ilvl w:val="0"/>
          <w:numId w:val="46"/>
        </w:numPr>
        <w:spacing w:before="40" w:after="40"/>
        <w:ind w:left="891" w:hanging="284"/>
        <w:jc w:val="left"/>
        <w:rPr>
          <w:bCs/>
          <w:color w:val="000000"/>
          <w:szCs w:val="24"/>
        </w:rPr>
      </w:pPr>
      <w:r w:rsidRPr="00260E46">
        <w:rPr>
          <w:bCs/>
          <w:color w:val="000000"/>
          <w:szCs w:val="24"/>
        </w:rPr>
        <w:t>Результат отправки.</w:t>
      </w:r>
    </w:p>
    <w:p w14:paraId="43764507" w14:textId="4C6A1E22" w:rsidR="00BA562A" w:rsidRDefault="00BA562A" w:rsidP="00BA562A">
      <w:pPr>
        <w:widowControl w:val="0"/>
      </w:pPr>
      <w:r>
        <w:t>У</w:t>
      </w:r>
      <w:r w:rsidR="006B5520">
        <w:t>ведомления формируются Подсистемой автоматически при следующих событиях:</w:t>
      </w:r>
      <w:r>
        <w:t xml:space="preserve"> </w:t>
      </w:r>
    </w:p>
    <w:p w14:paraId="39D1BCBA" w14:textId="102EB870" w:rsidR="006B5520" w:rsidRPr="00260E46" w:rsidRDefault="006B5520" w:rsidP="00260E46">
      <w:pPr>
        <w:widowControl w:val="0"/>
        <w:numPr>
          <w:ilvl w:val="0"/>
          <w:numId w:val="46"/>
        </w:numPr>
        <w:spacing w:before="40" w:after="40"/>
        <w:ind w:left="891" w:hanging="284"/>
        <w:jc w:val="left"/>
        <w:rPr>
          <w:bCs/>
          <w:color w:val="000000"/>
          <w:szCs w:val="24"/>
        </w:rPr>
      </w:pPr>
      <w:r w:rsidRPr="00260E46">
        <w:rPr>
          <w:bCs/>
          <w:color w:val="000000"/>
          <w:szCs w:val="24"/>
        </w:rPr>
        <w:t>Подача запроса</w:t>
      </w:r>
      <w:r w:rsidR="00260E46">
        <w:rPr>
          <w:bCs/>
          <w:color w:val="000000"/>
          <w:szCs w:val="24"/>
        </w:rPr>
        <w:t>.</w:t>
      </w:r>
    </w:p>
    <w:p w14:paraId="43D9D656" w14:textId="0B593916" w:rsidR="009B2FF9" w:rsidRPr="00260E46" w:rsidRDefault="009B2FF9" w:rsidP="00260E46">
      <w:pPr>
        <w:widowControl w:val="0"/>
        <w:numPr>
          <w:ilvl w:val="0"/>
          <w:numId w:val="46"/>
        </w:numPr>
        <w:spacing w:before="40" w:after="40"/>
        <w:ind w:left="891" w:hanging="284"/>
        <w:jc w:val="left"/>
        <w:rPr>
          <w:bCs/>
          <w:color w:val="000000"/>
          <w:szCs w:val="24"/>
        </w:rPr>
      </w:pPr>
      <w:r w:rsidRPr="00260E46">
        <w:rPr>
          <w:bCs/>
          <w:color w:val="000000"/>
          <w:szCs w:val="24"/>
        </w:rPr>
        <w:t>Техническая ошибка при обработке запроса</w:t>
      </w:r>
      <w:r w:rsidR="00260E46">
        <w:rPr>
          <w:bCs/>
          <w:color w:val="000000"/>
          <w:szCs w:val="24"/>
        </w:rPr>
        <w:t>.</w:t>
      </w:r>
    </w:p>
    <w:p w14:paraId="0C056867" w14:textId="239BDBF6" w:rsidR="00BA562A" w:rsidRPr="00260E46" w:rsidRDefault="009B2FF9" w:rsidP="00260E46">
      <w:pPr>
        <w:widowControl w:val="0"/>
        <w:numPr>
          <w:ilvl w:val="0"/>
          <w:numId w:val="46"/>
        </w:numPr>
        <w:spacing w:before="40" w:after="40"/>
        <w:ind w:left="891" w:hanging="284"/>
        <w:jc w:val="left"/>
        <w:rPr>
          <w:bCs/>
          <w:color w:val="000000"/>
          <w:szCs w:val="24"/>
        </w:rPr>
      </w:pPr>
      <w:r w:rsidRPr="00260E46">
        <w:rPr>
          <w:bCs/>
          <w:color w:val="000000"/>
          <w:szCs w:val="24"/>
        </w:rPr>
        <w:t>Обработка запроса завершена.</w:t>
      </w:r>
    </w:p>
    <w:p w14:paraId="48AAD61C" w14:textId="4FB46B5D" w:rsidR="00E27C4F" w:rsidRPr="0070425B" w:rsidRDefault="00E27C4F" w:rsidP="00840628">
      <w:pPr>
        <w:widowControl w:val="0"/>
      </w:pPr>
      <w:r w:rsidRPr="0070425B">
        <w:t xml:space="preserve">Количество записей в окне </w:t>
      </w:r>
      <w:r w:rsidR="009F1CDB">
        <w:t>реестр</w:t>
      </w:r>
      <w:r w:rsidRPr="0070425B">
        <w:t>а будет соответствовать количеству уведомлений, адресованных данному пользователю.</w:t>
      </w:r>
    </w:p>
    <w:p w14:paraId="5CE4BB66" w14:textId="4F40032F" w:rsidR="00E27C4F" w:rsidRPr="0070425B" w:rsidRDefault="00E27C4F" w:rsidP="00840628">
      <w:pPr>
        <w:widowControl w:val="0"/>
        <w:rPr>
          <w:b/>
          <w:i/>
          <w:szCs w:val="24"/>
        </w:rPr>
      </w:pPr>
      <w:r w:rsidRPr="0070425B">
        <w:rPr>
          <w:b/>
          <w:i/>
          <w:szCs w:val="24"/>
        </w:rPr>
        <w:t>Функции, доступные пользователю в окне «</w:t>
      </w:r>
      <w:r w:rsidR="009F1CDB">
        <w:rPr>
          <w:b/>
          <w:i/>
          <w:szCs w:val="24"/>
        </w:rPr>
        <w:t>Реестр</w:t>
      </w:r>
      <w:r w:rsidRPr="0070425B">
        <w:rPr>
          <w:b/>
          <w:i/>
          <w:szCs w:val="24"/>
        </w:rPr>
        <w:t xml:space="preserve"> уведомлений»</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5"/>
        <w:gridCol w:w="6229"/>
      </w:tblGrid>
      <w:tr w:rsidR="00E27C4F" w:rsidRPr="0070425B" w14:paraId="05CF6E20" w14:textId="77777777" w:rsidTr="00DF68BB">
        <w:trPr>
          <w:trHeight w:val="300"/>
          <w:tblHeader/>
        </w:trPr>
        <w:tc>
          <w:tcPr>
            <w:tcW w:w="1667" w:type="pct"/>
            <w:noWrap/>
            <w:vAlign w:val="center"/>
            <w:hideMark/>
          </w:tcPr>
          <w:p w14:paraId="4DF61FFB" w14:textId="77777777" w:rsidR="00E27C4F" w:rsidRPr="0070425B" w:rsidRDefault="00E27C4F" w:rsidP="00840628">
            <w:pPr>
              <w:widowControl w:val="0"/>
              <w:spacing w:before="40" w:after="40"/>
              <w:ind w:firstLine="0"/>
              <w:jc w:val="center"/>
              <w:rPr>
                <w:b/>
                <w:bCs/>
                <w:color w:val="000000"/>
                <w:sz w:val="18"/>
                <w:szCs w:val="18"/>
              </w:rPr>
            </w:pPr>
            <w:r w:rsidRPr="0070425B">
              <w:rPr>
                <w:b/>
                <w:bCs/>
                <w:color w:val="000000"/>
                <w:sz w:val="18"/>
                <w:szCs w:val="18"/>
              </w:rPr>
              <w:t>Функция</w:t>
            </w:r>
          </w:p>
        </w:tc>
        <w:tc>
          <w:tcPr>
            <w:tcW w:w="3333" w:type="pct"/>
            <w:vAlign w:val="center"/>
          </w:tcPr>
          <w:p w14:paraId="7635B78C" w14:textId="77777777" w:rsidR="00E27C4F" w:rsidRPr="0070425B" w:rsidRDefault="00E27C4F" w:rsidP="00840628">
            <w:pPr>
              <w:widowControl w:val="0"/>
              <w:spacing w:before="40" w:after="40"/>
              <w:ind w:firstLine="0"/>
              <w:jc w:val="center"/>
              <w:rPr>
                <w:b/>
                <w:bCs/>
                <w:color w:val="000000"/>
                <w:sz w:val="18"/>
                <w:szCs w:val="18"/>
              </w:rPr>
            </w:pPr>
            <w:r w:rsidRPr="0070425B">
              <w:rPr>
                <w:b/>
                <w:bCs/>
                <w:color w:val="000000"/>
                <w:sz w:val="18"/>
                <w:szCs w:val="18"/>
              </w:rPr>
              <w:t>Примечание</w:t>
            </w:r>
          </w:p>
        </w:tc>
      </w:tr>
      <w:tr w:rsidR="00E27C4F" w:rsidRPr="0070425B" w14:paraId="77BB9D66" w14:textId="77777777" w:rsidTr="00DF68BB">
        <w:trPr>
          <w:trHeight w:val="300"/>
        </w:trPr>
        <w:tc>
          <w:tcPr>
            <w:tcW w:w="1667" w:type="pct"/>
            <w:noWrap/>
          </w:tcPr>
          <w:p w14:paraId="27543E50" w14:textId="77777777" w:rsidR="00E27C4F" w:rsidRPr="0070425B" w:rsidRDefault="00E27C4F" w:rsidP="00260E46">
            <w:pPr>
              <w:widowControl w:val="0"/>
              <w:spacing w:before="40" w:after="40"/>
              <w:ind w:firstLine="0"/>
              <w:jc w:val="left"/>
              <w:rPr>
                <w:color w:val="000000"/>
                <w:sz w:val="22"/>
                <w:szCs w:val="22"/>
              </w:rPr>
            </w:pPr>
            <w:r w:rsidRPr="0070425B">
              <w:rPr>
                <w:color w:val="000000"/>
                <w:sz w:val="22"/>
                <w:szCs w:val="22"/>
              </w:rPr>
              <w:t>Выделить</w:t>
            </w:r>
          </w:p>
        </w:tc>
        <w:tc>
          <w:tcPr>
            <w:tcW w:w="3333" w:type="pct"/>
          </w:tcPr>
          <w:p w14:paraId="65E75BDA" w14:textId="77777777" w:rsidR="00E27C4F" w:rsidRPr="0070425B" w:rsidRDefault="00E27C4F" w:rsidP="00840628">
            <w:pPr>
              <w:widowControl w:val="0"/>
              <w:spacing w:before="0" w:after="0"/>
              <w:ind w:firstLine="0"/>
              <w:rPr>
                <w:bCs/>
                <w:color w:val="000000"/>
                <w:sz w:val="22"/>
                <w:szCs w:val="22"/>
              </w:rPr>
            </w:pPr>
            <w:r w:rsidRPr="0070425B">
              <w:rPr>
                <w:bCs/>
                <w:color w:val="000000"/>
                <w:sz w:val="22"/>
                <w:szCs w:val="22"/>
              </w:rPr>
              <w:t xml:space="preserve">Пользователь может выделить одну запись </w:t>
            </w:r>
          </w:p>
        </w:tc>
      </w:tr>
      <w:tr w:rsidR="00E27C4F" w:rsidRPr="0070425B" w14:paraId="442F3111" w14:textId="77777777" w:rsidTr="00DF68BB">
        <w:trPr>
          <w:trHeight w:val="300"/>
        </w:trPr>
        <w:tc>
          <w:tcPr>
            <w:tcW w:w="1667" w:type="pct"/>
            <w:noWrap/>
          </w:tcPr>
          <w:p w14:paraId="73923EC6" w14:textId="77777777" w:rsidR="00E27C4F" w:rsidRPr="0070425B" w:rsidRDefault="00E27C4F" w:rsidP="00260E46">
            <w:pPr>
              <w:widowControl w:val="0"/>
              <w:spacing w:before="40" w:after="40"/>
              <w:ind w:firstLine="0"/>
              <w:jc w:val="left"/>
              <w:rPr>
                <w:color w:val="000000"/>
                <w:sz w:val="22"/>
                <w:szCs w:val="22"/>
              </w:rPr>
            </w:pPr>
            <w:r w:rsidRPr="0070425B">
              <w:rPr>
                <w:color w:val="000000"/>
                <w:sz w:val="22"/>
                <w:szCs w:val="22"/>
              </w:rPr>
              <w:t xml:space="preserve">Задать в поле таблицы фильтр </w:t>
            </w:r>
          </w:p>
        </w:tc>
        <w:tc>
          <w:tcPr>
            <w:tcW w:w="3333" w:type="pct"/>
            <w:vMerge w:val="restart"/>
          </w:tcPr>
          <w:p w14:paraId="4C7F2159" w14:textId="20C8EE81" w:rsidR="00E27C4F" w:rsidRPr="0070425B" w:rsidRDefault="00E27C4F" w:rsidP="00840628">
            <w:pPr>
              <w:widowControl w:val="0"/>
              <w:spacing w:before="0" w:after="0"/>
              <w:ind w:firstLine="0"/>
              <w:rPr>
                <w:bCs/>
                <w:color w:val="000000"/>
                <w:sz w:val="22"/>
                <w:szCs w:val="22"/>
              </w:rPr>
            </w:pPr>
            <w:r w:rsidRPr="0070425B">
              <w:rPr>
                <w:bCs/>
                <w:color w:val="000000"/>
                <w:sz w:val="22"/>
                <w:szCs w:val="22"/>
              </w:rPr>
              <w:t xml:space="preserve">Функция доступна в каждом поле </w:t>
            </w:r>
            <w:r w:rsidR="009F1CDB">
              <w:rPr>
                <w:bCs/>
                <w:color w:val="000000"/>
                <w:sz w:val="22"/>
                <w:szCs w:val="22"/>
              </w:rPr>
              <w:t>реестр</w:t>
            </w:r>
            <w:r w:rsidRPr="0070425B">
              <w:rPr>
                <w:bCs/>
                <w:color w:val="000000"/>
                <w:sz w:val="22"/>
                <w:szCs w:val="22"/>
              </w:rPr>
              <w:t>а</w:t>
            </w:r>
          </w:p>
        </w:tc>
      </w:tr>
      <w:tr w:rsidR="00E27C4F" w:rsidRPr="0070425B" w14:paraId="7D27C800" w14:textId="77777777" w:rsidTr="00DF68BB">
        <w:trPr>
          <w:trHeight w:val="300"/>
        </w:trPr>
        <w:tc>
          <w:tcPr>
            <w:tcW w:w="1667" w:type="pct"/>
            <w:noWrap/>
          </w:tcPr>
          <w:p w14:paraId="617A3BEE" w14:textId="77777777" w:rsidR="00E27C4F" w:rsidRPr="0070425B" w:rsidRDefault="00E27C4F" w:rsidP="00260E46">
            <w:pPr>
              <w:widowControl w:val="0"/>
              <w:spacing w:before="40" w:after="40"/>
              <w:ind w:firstLine="0"/>
              <w:jc w:val="left"/>
              <w:rPr>
                <w:color w:val="000000"/>
                <w:sz w:val="22"/>
                <w:szCs w:val="22"/>
              </w:rPr>
            </w:pPr>
            <w:r w:rsidRPr="0070425B">
              <w:rPr>
                <w:color w:val="000000"/>
                <w:sz w:val="22"/>
                <w:szCs w:val="22"/>
              </w:rPr>
              <w:t xml:space="preserve">Задать в поле таблицы условия сортировки </w:t>
            </w:r>
          </w:p>
        </w:tc>
        <w:tc>
          <w:tcPr>
            <w:tcW w:w="3333" w:type="pct"/>
            <w:vMerge/>
          </w:tcPr>
          <w:p w14:paraId="295A02BD" w14:textId="77777777" w:rsidR="00E27C4F" w:rsidRPr="0070425B" w:rsidRDefault="00E27C4F" w:rsidP="00840628">
            <w:pPr>
              <w:widowControl w:val="0"/>
              <w:spacing w:before="0" w:after="0"/>
              <w:ind w:firstLine="0"/>
              <w:jc w:val="left"/>
              <w:rPr>
                <w:bCs/>
                <w:color w:val="000000"/>
                <w:sz w:val="22"/>
                <w:szCs w:val="22"/>
              </w:rPr>
            </w:pPr>
          </w:p>
        </w:tc>
      </w:tr>
    </w:tbl>
    <w:p w14:paraId="61434CC9" w14:textId="641F8E0A" w:rsidR="0070425B" w:rsidRPr="006601BD" w:rsidRDefault="0070425B" w:rsidP="00260E46">
      <w:pPr>
        <w:pStyle w:val="40"/>
        <w:keepNext w:val="0"/>
        <w:widowControl w:val="0"/>
        <w:ind w:left="862" w:hanging="862"/>
        <w:rPr>
          <w:b/>
        </w:rPr>
      </w:pPr>
      <w:bookmarkStart w:id="123" w:name="_Ref69994357"/>
      <w:r w:rsidRPr="006601BD">
        <w:rPr>
          <w:b/>
        </w:rPr>
        <w:t>Описание раздела «Учетная запись»</w:t>
      </w:r>
      <w:bookmarkEnd w:id="122"/>
      <w:bookmarkEnd w:id="123"/>
    </w:p>
    <w:p w14:paraId="6DE5B526" w14:textId="67072DF8" w:rsidR="0070425B" w:rsidRPr="0070425B" w:rsidRDefault="0070425B" w:rsidP="00840628">
      <w:pPr>
        <w:widowControl w:val="0"/>
      </w:pPr>
      <w:r w:rsidRPr="0070425B">
        <w:t xml:space="preserve">При выборе в главном окне </w:t>
      </w:r>
      <w:r w:rsidR="00ED7C8D">
        <w:t>Под</w:t>
      </w:r>
      <w:r w:rsidR="00E02367">
        <w:t>систем</w:t>
      </w:r>
      <w:r w:rsidRPr="0070425B">
        <w:t xml:space="preserve">ы </w:t>
      </w:r>
      <w:r w:rsidR="00660756">
        <w:t>«Заявления»</w:t>
      </w:r>
      <w:r w:rsidRPr="0070425B">
        <w:t xml:space="preserve"> раздела «Учетная запись» </w:t>
      </w:r>
      <w:r w:rsidR="00E02367">
        <w:t>Подсистем</w:t>
      </w:r>
      <w:r w:rsidRPr="0070425B">
        <w:t>а открывает окно с тремя закладками:</w:t>
      </w:r>
    </w:p>
    <w:tbl>
      <w:tblPr>
        <w:tblStyle w:val="54"/>
        <w:tblW w:w="9351" w:type="dxa"/>
        <w:tblLook w:val="04A0" w:firstRow="1" w:lastRow="0" w:firstColumn="1" w:lastColumn="0" w:noHBand="0" w:noVBand="1"/>
      </w:tblPr>
      <w:tblGrid>
        <w:gridCol w:w="2547"/>
        <w:gridCol w:w="6804"/>
      </w:tblGrid>
      <w:tr w:rsidR="0070425B" w:rsidRPr="0070425B" w14:paraId="66C6EB28" w14:textId="77777777" w:rsidTr="00D97150">
        <w:trPr>
          <w:tblHeader/>
        </w:trPr>
        <w:tc>
          <w:tcPr>
            <w:tcW w:w="2547" w:type="dxa"/>
            <w:vAlign w:val="center"/>
          </w:tcPr>
          <w:p w14:paraId="206375DB" w14:textId="77777777" w:rsidR="0070425B" w:rsidRPr="0070425B" w:rsidRDefault="0070425B" w:rsidP="00840628">
            <w:pPr>
              <w:widowControl w:val="0"/>
              <w:spacing w:before="0" w:after="60"/>
              <w:ind w:firstLine="0"/>
              <w:jc w:val="center"/>
              <w:rPr>
                <w:b/>
                <w:sz w:val="20"/>
              </w:rPr>
            </w:pPr>
            <w:r w:rsidRPr="0070425B">
              <w:rPr>
                <w:b/>
                <w:sz w:val="20"/>
              </w:rPr>
              <w:t>Наименование закладок в окне учетной записи</w:t>
            </w:r>
          </w:p>
        </w:tc>
        <w:tc>
          <w:tcPr>
            <w:tcW w:w="6804" w:type="dxa"/>
            <w:vAlign w:val="center"/>
          </w:tcPr>
          <w:p w14:paraId="22AD2090" w14:textId="74BC935F" w:rsidR="0070425B" w:rsidRPr="0070425B" w:rsidRDefault="0070425B" w:rsidP="00840628">
            <w:pPr>
              <w:widowControl w:val="0"/>
              <w:tabs>
                <w:tab w:val="left" w:pos="1860"/>
                <w:tab w:val="center" w:pos="2727"/>
              </w:tabs>
              <w:spacing w:before="0" w:after="60"/>
              <w:ind w:firstLine="0"/>
              <w:jc w:val="center"/>
              <w:rPr>
                <w:b/>
                <w:sz w:val="20"/>
              </w:rPr>
            </w:pPr>
            <w:r w:rsidRPr="0070425B">
              <w:rPr>
                <w:b/>
                <w:sz w:val="20"/>
              </w:rPr>
              <w:t xml:space="preserve">Действие </w:t>
            </w:r>
            <w:r w:rsidR="00E02367">
              <w:rPr>
                <w:b/>
                <w:sz w:val="20"/>
              </w:rPr>
              <w:t>Подсистем</w:t>
            </w:r>
            <w:r w:rsidRPr="0070425B">
              <w:rPr>
                <w:b/>
                <w:sz w:val="20"/>
              </w:rPr>
              <w:t>ы, которое будет инициировано при выборе пользователем соответствующей записи</w:t>
            </w:r>
          </w:p>
        </w:tc>
      </w:tr>
      <w:tr w:rsidR="0070425B" w:rsidRPr="0070425B" w14:paraId="550DABD2" w14:textId="77777777" w:rsidTr="00D97150">
        <w:tc>
          <w:tcPr>
            <w:tcW w:w="2547" w:type="dxa"/>
          </w:tcPr>
          <w:p w14:paraId="78385C3B" w14:textId="77777777" w:rsidR="0070425B" w:rsidRPr="0070425B" w:rsidRDefault="0070425B" w:rsidP="00840628">
            <w:pPr>
              <w:widowControl w:val="0"/>
              <w:spacing w:before="0" w:after="60"/>
              <w:ind w:firstLine="0"/>
              <w:rPr>
                <w:sz w:val="22"/>
                <w:szCs w:val="22"/>
              </w:rPr>
            </w:pPr>
            <w:r w:rsidRPr="0070425B">
              <w:rPr>
                <w:sz w:val="22"/>
                <w:szCs w:val="22"/>
              </w:rPr>
              <w:t>Персональные данные</w:t>
            </w:r>
          </w:p>
        </w:tc>
        <w:tc>
          <w:tcPr>
            <w:tcW w:w="6804" w:type="dxa"/>
          </w:tcPr>
          <w:p w14:paraId="2537498F" w14:textId="08DC9FA6" w:rsidR="0070425B" w:rsidRPr="0070425B" w:rsidRDefault="0070425B" w:rsidP="00840628">
            <w:pPr>
              <w:widowControl w:val="0"/>
              <w:spacing w:before="0" w:after="60"/>
              <w:ind w:firstLine="0"/>
              <w:rPr>
                <w:sz w:val="22"/>
                <w:szCs w:val="22"/>
              </w:rPr>
            </w:pPr>
            <w:r w:rsidRPr="0070425B">
              <w:rPr>
                <w:sz w:val="22"/>
                <w:szCs w:val="22"/>
              </w:rPr>
              <w:t xml:space="preserve">Открытие окна со списком персональных атрибутов пользователя </w:t>
            </w:r>
            <w:r w:rsidR="00E02367">
              <w:rPr>
                <w:sz w:val="22"/>
                <w:szCs w:val="22"/>
              </w:rPr>
              <w:t>Подсистем</w:t>
            </w:r>
            <w:r w:rsidRPr="0070425B">
              <w:rPr>
                <w:sz w:val="22"/>
                <w:szCs w:val="22"/>
              </w:rPr>
              <w:t>ы</w:t>
            </w:r>
          </w:p>
        </w:tc>
      </w:tr>
      <w:tr w:rsidR="0070425B" w:rsidRPr="0070425B" w14:paraId="5EC43254" w14:textId="77777777" w:rsidTr="00D97150">
        <w:tc>
          <w:tcPr>
            <w:tcW w:w="2547" w:type="dxa"/>
          </w:tcPr>
          <w:p w14:paraId="08856BF6" w14:textId="77777777" w:rsidR="0070425B" w:rsidRPr="0070425B" w:rsidRDefault="0070425B" w:rsidP="00840628">
            <w:pPr>
              <w:widowControl w:val="0"/>
              <w:spacing w:before="0" w:after="60"/>
              <w:ind w:firstLine="0"/>
              <w:rPr>
                <w:sz w:val="22"/>
                <w:szCs w:val="22"/>
              </w:rPr>
            </w:pPr>
            <w:r w:rsidRPr="0070425B">
              <w:rPr>
                <w:sz w:val="22"/>
                <w:szCs w:val="22"/>
              </w:rPr>
              <w:t>Организации</w:t>
            </w:r>
          </w:p>
        </w:tc>
        <w:tc>
          <w:tcPr>
            <w:tcW w:w="6804" w:type="dxa"/>
          </w:tcPr>
          <w:p w14:paraId="018B7996" w14:textId="6AA1B1C1" w:rsidR="0070425B" w:rsidRPr="0070425B" w:rsidRDefault="0070425B" w:rsidP="009F1CDB">
            <w:pPr>
              <w:widowControl w:val="0"/>
              <w:spacing w:before="0" w:after="60"/>
              <w:ind w:firstLine="0"/>
              <w:rPr>
                <w:sz w:val="22"/>
                <w:szCs w:val="22"/>
              </w:rPr>
            </w:pPr>
            <w:r w:rsidRPr="0070425B">
              <w:rPr>
                <w:sz w:val="22"/>
                <w:szCs w:val="22"/>
              </w:rPr>
              <w:t xml:space="preserve">Открытие </w:t>
            </w:r>
            <w:r w:rsidRPr="009F1CDB">
              <w:rPr>
                <w:b/>
                <w:sz w:val="22"/>
                <w:szCs w:val="22"/>
              </w:rPr>
              <w:t xml:space="preserve">окна </w:t>
            </w:r>
            <w:r w:rsidR="009F1CDB">
              <w:rPr>
                <w:b/>
                <w:sz w:val="22"/>
                <w:szCs w:val="22"/>
              </w:rPr>
              <w:t>Реестр</w:t>
            </w:r>
            <w:r w:rsidRPr="009F1CDB">
              <w:rPr>
                <w:b/>
                <w:sz w:val="22"/>
                <w:szCs w:val="22"/>
              </w:rPr>
              <w:t>а</w:t>
            </w:r>
            <w:r w:rsidR="009F1CDB" w:rsidRPr="009F1CDB">
              <w:rPr>
                <w:b/>
                <w:sz w:val="22"/>
                <w:szCs w:val="22"/>
              </w:rPr>
              <w:t xml:space="preserve"> организаций</w:t>
            </w:r>
            <w:r w:rsidR="009F1CDB">
              <w:rPr>
                <w:sz w:val="22"/>
                <w:szCs w:val="22"/>
              </w:rPr>
              <w:t>,</w:t>
            </w:r>
            <w:r w:rsidRPr="0070425B">
              <w:rPr>
                <w:sz w:val="22"/>
                <w:szCs w:val="22"/>
              </w:rPr>
              <w:t xml:space="preserve"> связанных с пользователем </w:t>
            </w:r>
          </w:p>
        </w:tc>
      </w:tr>
      <w:tr w:rsidR="0070425B" w:rsidRPr="0070425B" w14:paraId="038FB03A" w14:textId="77777777" w:rsidTr="00D97150">
        <w:tc>
          <w:tcPr>
            <w:tcW w:w="2547" w:type="dxa"/>
          </w:tcPr>
          <w:p w14:paraId="27CB9B42" w14:textId="4988CECB" w:rsidR="0070425B" w:rsidRPr="0070425B" w:rsidRDefault="003E281F" w:rsidP="00840628">
            <w:pPr>
              <w:widowControl w:val="0"/>
              <w:spacing w:before="0" w:after="60"/>
              <w:ind w:firstLine="0"/>
              <w:rPr>
                <w:sz w:val="22"/>
                <w:szCs w:val="22"/>
              </w:rPr>
            </w:pPr>
            <w:r>
              <w:rPr>
                <w:sz w:val="22"/>
                <w:szCs w:val="22"/>
              </w:rPr>
              <w:t>Основания представления интересов</w:t>
            </w:r>
          </w:p>
        </w:tc>
        <w:tc>
          <w:tcPr>
            <w:tcW w:w="6804" w:type="dxa"/>
          </w:tcPr>
          <w:p w14:paraId="490FF0A4" w14:textId="1FFD8F74" w:rsidR="0070425B" w:rsidRPr="0070425B" w:rsidRDefault="0070425B" w:rsidP="00840628">
            <w:pPr>
              <w:widowControl w:val="0"/>
              <w:spacing w:before="0" w:after="60"/>
              <w:ind w:firstLine="0"/>
              <w:rPr>
                <w:sz w:val="22"/>
                <w:szCs w:val="22"/>
              </w:rPr>
            </w:pPr>
            <w:r w:rsidRPr="0070425B">
              <w:rPr>
                <w:sz w:val="22"/>
                <w:szCs w:val="22"/>
              </w:rPr>
              <w:t xml:space="preserve">Открытие </w:t>
            </w:r>
            <w:r w:rsidRPr="009F1CDB">
              <w:rPr>
                <w:b/>
                <w:sz w:val="22"/>
                <w:szCs w:val="22"/>
              </w:rPr>
              <w:t xml:space="preserve">окна </w:t>
            </w:r>
            <w:r w:rsidR="003E281F" w:rsidRPr="003E281F">
              <w:rPr>
                <w:b/>
                <w:sz w:val="22"/>
                <w:szCs w:val="22"/>
              </w:rPr>
              <w:t>Основания представления интересов</w:t>
            </w:r>
            <w:r w:rsidRPr="0070425B">
              <w:rPr>
                <w:sz w:val="22"/>
                <w:szCs w:val="22"/>
              </w:rPr>
              <w:t>, подтверждающих связь пользователя с организацией</w:t>
            </w:r>
          </w:p>
        </w:tc>
      </w:tr>
    </w:tbl>
    <w:p w14:paraId="3A686315" w14:textId="77777777" w:rsidR="0070425B" w:rsidRPr="0070425B" w:rsidRDefault="0070425B" w:rsidP="00840628">
      <w:pPr>
        <w:widowControl w:val="0"/>
        <w:rPr>
          <w:b/>
          <w:i/>
          <w:szCs w:val="24"/>
        </w:rPr>
      </w:pPr>
      <w:r w:rsidRPr="0070425B">
        <w:rPr>
          <w:b/>
          <w:i/>
          <w:szCs w:val="24"/>
        </w:rPr>
        <w:t>Функции, доступные пользователю в окне «Персональные данные»</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5"/>
        <w:gridCol w:w="6229"/>
      </w:tblGrid>
      <w:tr w:rsidR="0070425B" w:rsidRPr="0070425B" w14:paraId="3B7D09AC" w14:textId="77777777" w:rsidTr="00D97150">
        <w:trPr>
          <w:trHeight w:val="300"/>
          <w:tblHeader/>
        </w:trPr>
        <w:tc>
          <w:tcPr>
            <w:tcW w:w="1667" w:type="pct"/>
            <w:noWrap/>
            <w:vAlign w:val="center"/>
            <w:hideMark/>
          </w:tcPr>
          <w:p w14:paraId="51ADF771" w14:textId="77777777" w:rsidR="0070425B" w:rsidRPr="0070425B" w:rsidRDefault="0070425B" w:rsidP="00840628">
            <w:pPr>
              <w:widowControl w:val="0"/>
              <w:spacing w:before="40" w:after="40"/>
              <w:ind w:firstLine="0"/>
              <w:jc w:val="center"/>
              <w:rPr>
                <w:b/>
                <w:bCs/>
                <w:color w:val="000000"/>
                <w:sz w:val="18"/>
                <w:szCs w:val="18"/>
              </w:rPr>
            </w:pPr>
            <w:r w:rsidRPr="0070425B">
              <w:rPr>
                <w:b/>
                <w:bCs/>
                <w:color w:val="000000"/>
                <w:sz w:val="18"/>
                <w:szCs w:val="18"/>
              </w:rPr>
              <w:t>Функция</w:t>
            </w:r>
          </w:p>
        </w:tc>
        <w:tc>
          <w:tcPr>
            <w:tcW w:w="3333" w:type="pct"/>
            <w:vAlign w:val="center"/>
          </w:tcPr>
          <w:p w14:paraId="19FA8996" w14:textId="77777777" w:rsidR="0070425B" w:rsidRPr="0070425B" w:rsidRDefault="0070425B" w:rsidP="00840628">
            <w:pPr>
              <w:widowControl w:val="0"/>
              <w:spacing w:before="40" w:after="40"/>
              <w:ind w:firstLine="0"/>
              <w:jc w:val="center"/>
              <w:rPr>
                <w:b/>
                <w:bCs/>
                <w:color w:val="000000"/>
                <w:sz w:val="18"/>
                <w:szCs w:val="18"/>
              </w:rPr>
            </w:pPr>
            <w:r w:rsidRPr="0070425B">
              <w:rPr>
                <w:b/>
                <w:bCs/>
                <w:color w:val="000000"/>
                <w:sz w:val="18"/>
                <w:szCs w:val="18"/>
              </w:rPr>
              <w:t>Примечание</w:t>
            </w:r>
          </w:p>
        </w:tc>
      </w:tr>
      <w:tr w:rsidR="0070425B" w:rsidRPr="0070425B" w14:paraId="00131520" w14:textId="77777777" w:rsidTr="00D97150">
        <w:trPr>
          <w:trHeight w:val="300"/>
        </w:trPr>
        <w:tc>
          <w:tcPr>
            <w:tcW w:w="1667" w:type="pct"/>
            <w:noWrap/>
          </w:tcPr>
          <w:p w14:paraId="672AA7E1"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Задать значение в поле атрибута</w:t>
            </w:r>
          </w:p>
        </w:tc>
        <w:tc>
          <w:tcPr>
            <w:tcW w:w="3333" w:type="pct"/>
          </w:tcPr>
          <w:p w14:paraId="6A775C0B" w14:textId="77777777" w:rsidR="0070425B" w:rsidRPr="0070425B" w:rsidRDefault="0070425B" w:rsidP="00260E46">
            <w:pPr>
              <w:widowControl w:val="0"/>
              <w:spacing w:before="40" w:after="40"/>
              <w:ind w:firstLine="0"/>
              <w:jc w:val="left"/>
              <w:rPr>
                <w:bCs/>
                <w:color w:val="000000"/>
                <w:sz w:val="22"/>
                <w:szCs w:val="22"/>
              </w:rPr>
            </w:pPr>
            <w:r w:rsidRPr="0070425B">
              <w:rPr>
                <w:bCs/>
                <w:color w:val="000000"/>
                <w:sz w:val="22"/>
                <w:szCs w:val="22"/>
              </w:rPr>
              <w:t>Функция доступна в каждом поле атрибута персональных данных</w:t>
            </w:r>
          </w:p>
        </w:tc>
      </w:tr>
      <w:tr w:rsidR="0070425B" w:rsidRPr="0070425B" w14:paraId="08AA66EF" w14:textId="77777777" w:rsidTr="00D97150">
        <w:trPr>
          <w:trHeight w:val="300"/>
        </w:trPr>
        <w:tc>
          <w:tcPr>
            <w:tcW w:w="1667" w:type="pct"/>
            <w:noWrap/>
          </w:tcPr>
          <w:p w14:paraId="771E1B27"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Сохранить изменения</w:t>
            </w:r>
          </w:p>
        </w:tc>
        <w:tc>
          <w:tcPr>
            <w:tcW w:w="3333" w:type="pct"/>
          </w:tcPr>
          <w:p w14:paraId="59049FA7" w14:textId="77777777" w:rsidR="0070425B" w:rsidRPr="0070425B" w:rsidRDefault="0070425B" w:rsidP="00260E46">
            <w:pPr>
              <w:widowControl w:val="0"/>
              <w:spacing w:before="40" w:after="40"/>
              <w:ind w:firstLine="0"/>
              <w:jc w:val="left"/>
              <w:rPr>
                <w:bCs/>
                <w:color w:val="000000"/>
                <w:sz w:val="22"/>
                <w:szCs w:val="22"/>
              </w:rPr>
            </w:pPr>
            <w:r w:rsidRPr="0070425B">
              <w:rPr>
                <w:bCs/>
                <w:color w:val="000000"/>
                <w:sz w:val="22"/>
                <w:szCs w:val="22"/>
              </w:rPr>
              <w:t>Функция инициирует выполнение процедуры сохранения измененных атрибутивных данных пользователя.</w:t>
            </w:r>
          </w:p>
          <w:p w14:paraId="216DB44B" w14:textId="77777777" w:rsidR="0070425B" w:rsidRPr="0070425B" w:rsidRDefault="0070425B" w:rsidP="00260E46">
            <w:pPr>
              <w:widowControl w:val="0"/>
              <w:spacing w:before="40" w:after="40"/>
              <w:ind w:firstLine="0"/>
              <w:jc w:val="left"/>
              <w:rPr>
                <w:bCs/>
                <w:color w:val="000000"/>
                <w:sz w:val="22"/>
                <w:szCs w:val="22"/>
              </w:rPr>
            </w:pPr>
            <w:r w:rsidRPr="0070425B">
              <w:rPr>
                <w:b/>
                <w:bCs/>
                <w:color w:val="000000"/>
                <w:sz w:val="22"/>
                <w:szCs w:val="22"/>
              </w:rPr>
              <w:t>Примечание:</w:t>
            </w:r>
            <w:r w:rsidRPr="0070425B">
              <w:rPr>
                <w:bCs/>
                <w:color w:val="000000"/>
                <w:sz w:val="22"/>
                <w:szCs w:val="22"/>
              </w:rPr>
              <w:t xml:space="preserve"> функция становится доступна, если выполнена операция внесения или редактирования персональных атрибутов пользователя</w:t>
            </w:r>
          </w:p>
        </w:tc>
      </w:tr>
    </w:tbl>
    <w:p w14:paraId="0C3B8F75" w14:textId="4AA7C8AF" w:rsidR="0070425B" w:rsidRPr="0070425B" w:rsidRDefault="0070425B" w:rsidP="00840628">
      <w:pPr>
        <w:widowControl w:val="0"/>
        <w:rPr>
          <w:b/>
          <w:i/>
          <w:szCs w:val="24"/>
        </w:rPr>
      </w:pPr>
      <w:r w:rsidRPr="0070425B">
        <w:rPr>
          <w:b/>
          <w:i/>
          <w:szCs w:val="24"/>
        </w:rPr>
        <w:t>Функции, доступные пользователю в окне</w:t>
      </w:r>
      <w:r w:rsidR="009F1CDB">
        <w:rPr>
          <w:b/>
          <w:i/>
          <w:szCs w:val="24"/>
        </w:rPr>
        <w:t xml:space="preserve"> Реестра организаций</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5"/>
        <w:gridCol w:w="6229"/>
      </w:tblGrid>
      <w:tr w:rsidR="0070425B" w:rsidRPr="0070425B" w14:paraId="51C65766" w14:textId="77777777" w:rsidTr="00D97150">
        <w:trPr>
          <w:trHeight w:val="300"/>
          <w:tblHeader/>
        </w:trPr>
        <w:tc>
          <w:tcPr>
            <w:tcW w:w="1667" w:type="pct"/>
            <w:noWrap/>
            <w:vAlign w:val="center"/>
            <w:hideMark/>
          </w:tcPr>
          <w:p w14:paraId="63FB2A8F" w14:textId="77777777" w:rsidR="0070425B" w:rsidRPr="0070425B" w:rsidRDefault="0070425B" w:rsidP="00840628">
            <w:pPr>
              <w:widowControl w:val="0"/>
              <w:spacing w:before="40" w:after="40"/>
              <w:ind w:firstLine="0"/>
              <w:jc w:val="center"/>
              <w:rPr>
                <w:b/>
                <w:bCs/>
                <w:color w:val="000000"/>
                <w:sz w:val="18"/>
                <w:szCs w:val="18"/>
              </w:rPr>
            </w:pPr>
            <w:r w:rsidRPr="0070425B">
              <w:rPr>
                <w:b/>
                <w:bCs/>
                <w:color w:val="000000"/>
                <w:sz w:val="18"/>
                <w:szCs w:val="18"/>
              </w:rPr>
              <w:t>Функция</w:t>
            </w:r>
          </w:p>
        </w:tc>
        <w:tc>
          <w:tcPr>
            <w:tcW w:w="3333" w:type="pct"/>
            <w:vAlign w:val="center"/>
          </w:tcPr>
          <w:p w14:paraId="359C8C7D" w14:textId="77777777" w:rsidR="0070425B" w:rsidRPr="0070425B" w:rsidRDefault="0070425B" w:rsidP="00840628">
            <w:pPr>
              <w:widowControl w:val="0"/>
              <w:spacing w:before="40" w:after="40"/>
              <w:ind w:firstLine="0"/>
              <w:jc w:val="center"/>
              <w:rPr>
                <w:b/>
                <w:bCs/>
                <w:color w:val="000000"/>
                <w:sz w:val="18"/>
                <w:szCs w:val="18"/>
              </w:rPr>
            </w:pPr>
            <w:r w:rsidRPr="0070425B">
              <w:rPr>
                <w:b/>
                <w:bCs/>
                <w:color w:val="000000"/>
                <w:sz w:val="18"/>
                <w:szCs w:val="18"/>
              </w:rPr>
              <w:t>Примечание</w:t>
            </w:r>
          </w:p>
        </w:tc>
      </w:tr>
      <w:tr w:rsidR="0070425B" w:rsidRPr="0070425B" w14:paraId="2E1B03D9" w14:textId="77777777" w:rsidTr="00D97150">
        <w:trPr>
          <w:trHeight w:val="300"/>
        </w:trPr>
        <w:tc>
          <w:tcPr>
            <w:tcW w:w="5000" w:type="pct"/>
            <w:gridSpan w:val="2"/>
            <w:noWrap/>
            <w:vAlign w:val="center"/>
          </w:tcPr>
          <w:p w14:paraId="4113C28A" w14:textId="7BF1873E" w:rsidR="0070425B" w:rsidRPr="009F1CDB" w:rsidRDefault="009F1CDB" w:rsidP="00840628">
            <w:pPr>
              <w:widowControl w:val="0"/>
              <w:spacing w:before="40" w:after="40"/>
              <w:ind w:firstLine="0"/>
              <w:jc w:val="left"/>
              <w:rPr>
                <w:b/>
                <w:bCs/>
                <w:i/>
                <w:color w:val="000000"/>
                <w:sz w:val="22"/>
                <w:szCs w:val="22"/>
              </w:rPr>
            </w:pPr>
            <w:r>
              <w:rPr>
                <w:b/>
                <w:bCs/>
                <w:i/>
                <w:color w:val="000000"/>
                <w:sz w:val="22"/>
                <w:szCs w:val="22"/>
              </w:rPr>
              <w:t>в окне Реестра организаций</w:t>
            </w:r>
          </w:p>
        </w:tc>
      </w:tr>
      <w:tr w:rsidR="0070425B" w:rsidRPr="0070425B" w14:paraId="74EDA288" w14:textId="77777777" w:rsidTr="00D97150">
        <w:trPr>
          <w:trHeight w:val="300"/>
        </w:trPr>
        <w:tc>
          <w:tcPr>
            <w:tcW w:w="1667" w:type="pct"/>
            <w:noWrap/>
          </w:tcPr>
          <w:p w14:paraId="5D6F5BE5"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Выделить</w:t>
            </w:r>
          </w:p>
        </w:tc>
        <w:tc>
          <w:tcPr>
            <w:tcW w:w="3333" w:type="pct"/>
          </w:tcPr>
          <w:p w14:paraId="142545A6" w14:textId="77777777" w:rsidR="0070425B" w:rsidRPr="0070425B" w:rsidRDefault="0070425B" w:rsidP="00840628">
            <w:pPr>
              <w:widowControl w:val="0"/>
              <w:spacing w:before="0" w:after="0"/>
              <w:ind w:firstLine="0"/>
              <w:jc w:val="left"/>
              <w:rPr>
                <w:bCs/>
                <w:color w:val="000000"/>
                <w:sz w:val="22"/>
                <w:szCs w:val="22"/>
              </w:rPr>
            </w:pPr>
            <w:r w:rsidRPr="0070425B">
              <w:rPr>
                <w:bCs/>
                <w:color w:val="000000"/>
                <w:sz w:val="22"/>
                <w:szCs w:val="22"/>
              </w:rPr>
              <w:t xml:space="preserve">Пользователь может выделить одну запись </w:t>
            </w:r>
          </w:p>
        </w:tc>
      </w:tr>
      <w:tr w:rsidR="0070425B" w:rsidRPr="0070425B" w14:paraId="15744D6D" w14:textId="77777777" w:rsidTr="00D97150">
        <w:trPr>
          <w:trHeight w:val="300"/>
        </w:trPr>
        <w:tc>
          <w:tcPr>
            <w:tcW w:w="1667" w:type="pct"/>
            <w:noWrap/>
          </w:tcPr>
          <w:p w14:paraId="5B812235"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Выбрать</w:t>
            </w:r>
          </w:p>
        </w:tc>
        <w:tc>
          <w:tcPr>
            <w:tcW w:w="3333" w:type="pct"/>
          </w:tcPr>
          <w:p w14:paraId="040A2D30" w14:textId="77777777" w:rsidR="0070425B" w:rsidRPr="0070425B" w:rsidRDefault="0070425B" w:rsidP="00840628">
            <w:pPr>
              <w:widowControl w:val="0"/>
              <w:spacing w:before="0" w:after="0"/>
              <w:ind w:firstLine="0"/>
              <w:jc w:val="left"/>
              <w:rPr>
                <w:bCs/>
                <w:color w:val="000000"/>
                <w:sz w:val="22"/>
                <w:szCs w:val="22"/>
              </w:rPr>
            </w:pPr>
            <w:r w:rsidRPr="0070425B">
              <w:rPr>
                <w:bCs/>
                <w:color w:val="000000"/>
                <w:sz w:val="22"/>
                <w:szCs w:val="22"/>
              </w:rPr>
              <w:t>Функция инициирует открытие выпадающего списка со значениями: «Юридическое лицо» и «Индивидуальный предприниматель» для последующего выполнения процедуры выбора организации для связи: представитель – организация</w:t>
            </w:r>
          </w:p>
        </w:tc>
      </w:tr>
      <w:tr w:rsidR="0070425B" w:rsidRPr="0070425B" w14:paraId="3C641B25" w14:textId="77777777" w:rsidTr="00D97150">
        <w:trPr>
          <w:trHeight w:val="300"/>
        </w:trPr>
        <w:tc>
          <w:tcPr>
            <w:tcW w:w="1667" w:type="pct"/>
            <w:noWrap/>
          </w:tcPr>
          <w:p w14:paraId="29CB10E9"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Открыть</w:t>
            </w:r>
          </w:p>
        </w:tc>
        <w:tc>
          <w:tcPr>
            <w:tcW w:w="3333" w:type="pct"/>
          </w:tcPr>
          <w:p w14:paraId="6E548AF7" w14:textId="77777777" w:rsidR="0070425B" w:rsidRPr="0070425B" w:rsidRDefault="0070425B" w:rsidP="00260E46">
            <w:pPr>
              <w:widowControl w:val="0"/>
              <w:spacing w:before="40" w:after="40"/>
              <w:ind w:firstLine="0"/>
              <w:jc w:val="left"/>
              <w:rPr>
                <w:bCs/>
                <w:color w:val="000000"/>
                <w:sz w:val="22"/>
                <w:szCs w:val="22"/>
              </w:rPr>
            </w:pPr>
            <w:r w:rsidRPr="0070425B">
              <w:rPr>
                <w:bCs/>
                <w:color w:val="000000"/>
                <w:sz w:val="22"/>
                <w:szCs w:val="22"/>
              </w:rPr>
              <w:t xml:space="preserve">Функция инициирует открытие </w:t>
            </w:r>
            <w:r w:rsidRPr="009F1CDB">
              <w:rPr>
                <w:b/>
                <w:bCs/>
                <w:color w:val="000000"/>
                <w:sz w:val="22"/>
                <w:szCs w:val="22"/>
              </w:rPr>
              <w:t>окна учетной карточки организации</w:t>
            </w:r>
          </w:p>
        </w:tc>
      </w:tr>
      <w:tr w:rsidR="0070425B" w:rsidRPr="0070425B" w14:paraId="4D1AFDF6" w14:textId="77777777" w:rsidTr="00D97150">
        <w:trPr>
          <w:trHeight w:val="300"/>
        </w:trPr>
        <w:tc>
          <w:tcPr>
            <w:tcW w:w="1667" w:type="pct"/>
            <w:noWrap/>
          </w:tcPr>
          <w:p w14:paraId="67722631"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Удалить</w:t>
            </w:r>
          </w:p>
        </w:tc>
        <w:tc>
          <w:tcPr>
            <w:tcW w:w="3333" w:type="pct"/>
          </w:tcPr>
          <w:p w14:paraId="21301825" w14:textId="77777777" w:rsidR="0070425B" w:rsidRPr="0070425B" w:rsidRDefault="0070425B" w:rsidP="00260E46">
            <w:pPr>
              <w:widowControl w:val="0"/>
              <w:spacing w:before="40" w:after="40"/>
              <w:ind w:firstLine="0"/>
              <w:jc w:val="left"/>
              <w:rPr>
                <w:bCs/>
                <w:color w:val="000000"/>
                <w:sz w:val="22"/>
                <w:szCs w:val="22"/>
              </w:rPr>
            </w:pPr>
            <w:r w:rsidRPr="0070425B">
              <w:rPr>
                <w:bCs/>
                <w:color w:val="000000"/>
                <w:sz w:val="22"/>
                <w:szCs w:val="22"/>
              </w:rPr>
              <w:t>Функция инициирует выполнение процедуры удаления выделенной организации с запросом подтверждения операции удаления</w:t>
            </w:r>
          </w:p>
        </w:tc>
      </w:tr>
      <w:tr w:rsidR="0070425B" w:rsidRPr="0070425B" w14:paraId="26521940" w14:textId="77777777" w:rsidTr="00D97150">
        <w:trPr>
          <w:trHeight w:val="300"/>
        </w:trPr>
        <w:tc>
          <w:tcPr>
            <w:tcW w:w="1667" w:type="pct"/>
            <w:noWrap/>
          </w:tcPr>
          <w:p w14:paraId="1F8D9AE3" w14:textId="1475CB41" w:rsidR="0070425B" w:rsidRPr="0070425B" w:rsidRDefault="00CF6CC3" w:rsidP="00CF6CC3">
            <w:pPr>
              <w:widowControl w:val="0"/>
              <w:spacing w:before="0" w:after="0"/>
              <w:ind w:firstLine="0"/>
              <w:jc w:val="left"/>
              <w:rPr>
                <w:color w:val="000000"/>
                <w:sz w:val="22"/>
                <w:szCs w:val="22"/>
              </w:rPr>
            </w:pPr>
            <w:r>
              <w:rPr>
                <w:color w:val="000000"/>
                <w:sz w:val="22"/>
                <w:szCs w:val="22"/>
              </w:rPr>
              <w:t xml:space="preserve">Основания представления </w:t>
            </w:r>
            <w:r w:rsidR="00722AB8">
              <w:rPr>
                <w:color w:val="000000"/>
                <w:sz w:val="22"/>
                <w:szCs w:val="22"/>
              </w:rPr>
              <w:t>интересов</w:t>
            </w:r>
          </w:p>
        </w:tc>
        <w:tc>
          <w:tcPr>
            <w:tcW w:w="3333" w:type="pct"/>
          </w:tcPr>
          <w:p w14:paraId="167BCC1C" w14:textId="77777777" w:rsidR="0070425B" w:rsidRPr="0070425B" w:rsidRDefault="0070425B" w:rsidP="00840628">
            <w:pPr>
              <w:widowControl w:val="0"/>
              <w:spacing w:before="0" w:after="0"/>
              <w:ind w:firstLine="0"/>
              <w:jc w:val="left"/>
              <w:rPr>
                <w:bCs/>
                <w:color w:val="000000"/>
                <w:sz w:val="22"/>
                <w:szCs w:val="22"/>
              </w:rPr>
            </w:pPr>
          </w:p>
        </w:tc>
      </w:tr>
      <w:tr w:rsidR="0070425B" w:rsidRPr="0070425B" w14:paraId="59C9A3B6" w14:textId="77777777" w:rsidTr="00D97150">
        <w:trPr>
          <w:trHeight w:val="300"/>
        </w:trPr>
        <w:tc>
          <w:tcPr>
            <w:tcW w:w="1667" w:type="pct"/>
            <w:tcBorders>
              <w:top w:val="single" w:sz="4" w:space="0" w:color="auto"/>
              <w:left w:val="single" w:sz="4" w:space="0" w:color="auto"/>
              <w:bottom w:val="single" w:sz="4" w:space="0" w:color="auto"/>
              <w:right w:val="single" w:sz="4" w:space="0" w:color="auto"/>
            </w:tcBorders>
            <w:noWrap/>
          </w:tcPr>
          <w:p w14:paraId="369F863D"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 xml:space="preserve">Задать в поле таблицы фильтр </w:t>
            </w:r>
          </w:p>
        </w:tc>
        <w:tc>
          <w:tcPr>
            <w:tcW w:w="3333" w:type="pct"/>
            <w:vMerge w:val="restart"/>
            <w:tcBorders>
              <w:top w:val="single" w:sz="4" w:space="0" w:color="auto"/>
              <w:left w:val="single" w:sz="4" w:space="0" w:color="auto"/>
              <w:right w:val="single" w:sz="4" w:space="0" w:color="auto"/>
            </w:tcBorders>
          </w:tcPr>
          <w:p w14:paraId="20EDB1C5" w14:textId="1A4F608C" w:rsidR="0070425B" w:rsidRPr="0070425B" w:rsidRDefault="0070425B" w:rsidP="00260E46">
            <w:pPr>
              <w:widowControl w:val="0"/>
              <w:spacing w:before="40" w:after="40"/>
              <w:ind w:firstLine="0"/>
              <w:jc w:val="left"/>
              <w:rPr>
                <w:bCs/>
                <w:color w:val="000000"/>
                <w:sz w:val="22"/>
                <w:szCs w:val="22"/>
              </w:rPr>
            </w:pPr>
            <w:r w:rsidRPr="0070425B">
              <w:rPr>
                <w:bCs/>
                <w:color w:val="000000"/>
                <w:sz w:val="22"/>
                <w:szCs w:val="22"/>
              </w:rPr>
              <w:t xml:space="preserve">Функция доступна в каждом поле </w:t>
            </w:r>
            <w:r w:rsidR="009F1CDB">
              <w:rPr>
                <w:bCs/>
                <w:color w:val="000000"/>
                <w:sz w:val="22"/>
                <w:szCs w:val="22"/>
              </w:rPr>
              <w:t>реестр</w:t>
            </w:r>
            <w:r w:rsidRPr="0070425B">
              <w:rPr>
                <w:bCs/>
                <w:color w:val="000000"/>
                <w:sz w:val="22"/>
                <w:szCs w:val="22"/>
              </w:rPr>
              <w:t>а</w:t>
            </w:r>
          </w:p>
        </w:tc>
      </w:tr>
      <w:tr w:rsidR="0070425B" w:rsidRPr="0070425B" w14:paraId="20F2821D" w14:textId="77777777" w:rsidTr="00D97150">
        <w:trPr>
          <w:trHeight w:val="300"/>
        </w:trPr>
        <w:tc>
          <w:tcPr>
            <w:tcW w:w="1667" w:type="pct"/>
            <w:tcBorders>
              <w:top w:val="single" w:sz="4" w:space="0" w:color="auto"/>
              <w:left w:val="single" w:sz="4" w:space="0" w:color="auto"/>
              <w:bottom w:val="single" w:sz="4" w:space="0" w:color="auto"/>
              <w:right w:val="single" w:sz="4" w:space="0" w:color="auto"/>
            </w:tcBorders>
            <w:noWrap/>
          </w:tcPr>
          <w:p w14:paraId="279A7275"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 xml:space="preserve">Задать в поле таблицы условия сортировки </w:t>
            </w:r>
          </w:p>
        </w:tc>
        <w:tc>
          <w:tcPr>
            <w:tcW w:w="3333" w:type="pct"/>
            <w:vMerge/>
            <w:tcBorders>
              <w:left w:val="single" w:sz="4" w:space="0" w:color="auto"/>
              <w:bottom w:val="single" w:sz="4" w:space="0" w:color="auto"/>
              <w:right w:val="single" w:sz="4" w:space="0" w:color="auto"/>
            </w:tcBorders>
          </w:tcPr>
          <w:p w14:paraId="6B25B736" w14:textId="77777777" w:rsidR="0070425B" w:rsidRPr="0070425B" w:rsidRDefault="0070425B" w:rsidP="00840628">
            <w:pPr>
              <w:widowControl w:val="0"/>
              <w:spacing w:before="0" w:after="0"/>
              <w:ind w:firstLine="0"/>
              <w:jc w:val="left"/>
              <w:rPr>
                <w:bCs/>
                <w:color w:val="000000"/>
                <w:sz w:val="22"/>
                <w:szCs w:val="22"/>
              </w:rPr>
            </w:pPr>
          </w:p>
        </w:tc>
      </w:tr>
      <w:tr w:rsidR="0070425B" w:rsidRPr="0070425B" w14:paraId="6006A023" w14:textId="77777777" w:rsidTr="00D97150">
        <w:trPr>
          <w:trHeight w:val="300"/>
        </w:trPr>
        <w:tc>
          <w:tcPr>
            <w:tcW w:w="5000" w:type="pct"/>
            <w:gridSpan w:val="2"/>
            <w:noWrap/>
            <w:vAlign w:val="center"/>
          </w:tcPr>
          <w:p w14:paraId="127650CE" w14:textId="251A6FF3" w:rsidR="0070425B" w:rsidRPr="009F1CDB" w:rsidRDefault="0070425B" w:rsidP="009F1CDB">
            <w:pPr>
              <w:widowControl w:val="0"/>
              <w:spacing w:before="40" w:after="40"/>
              <w:ind w:firstLine="0"/>
              <w:jc w:val="left"/>
              <w:rPr>
                <w:b/>
                <w:bCs/>
                <w:i/>
                <w:color w:val="000000"/>
                <w:sz w:val="22"/>
                <w:szCs w:val="22"/>
              </w:rPr>
            </w:pPr>
            <w:r w:rsidRPr="009F1CDB">
              <w:rPr>
                <w:b/>
                <w:bCs/>
                <w:i/>
                <w:color w:val="000000"/>
                <w:sz w:val="22"/>
                <w:szCs w:val="22"/>
              </w:rPr>
              <w:t>в окне</w:t>
            </w:r>
            <w:r w:rsidR="009F1CDB">
              <w:rPr>
                <w:b/>
                <w:bCs/>
                <w:i/>
                <w:color w:val="000000"/>
                <w:sz w:val="22"/>
                <w:szCs w:val="22"/>
              </w:rPr>
              <w:t xml:space="preserve"> учетной</w:t>
            </w:r>
            <w:r w:rsidRPr="009F1CDB">
              <w:rPr>
                <w:b/>
                <w:bCs/>
                <w:i/>
                <w:color w:val="000000"/>
                <w:sz w:val="22"/>
                <w:szCs w:val="22"/>
              </w:rPr>
              <w:t xml:space="preserve"> карточки </w:t>
            </w:r>
            <w:r w:rsidR="009F1CDB">
              <w:rPr>
                <w:b/>
                <w:bCs/>
                <w:i/>
                <w:color w:val="000000"/>
                <w:sz w:val="22"/>
                <w:szCs w:val="22"/>
              </w:rPr>
              <w:t>о</w:t>
            </w:r>
            <w:r w:rsidRPr="009F1CDB">
              <w:rPr>
                <w:b/>
                <w:bCs/>
                <w:i/>
                <w:color w:val="000000"/>
                <w:sz w:val="22"/>
                <w:szCs w:val="22"/>
              </w:rPr>
              <w:t>рганизации</w:t>
            </w:r>
          </w:p>
        </w:tc>
      </w:tr>
      <w:tr w:rsidR="0070425B" w:rsidRPr="0070425B" w14:paraId="0D67D149" w14:textId="77777777" w:rsidTr="00D97150">
        <w:trPr>
          <w:trHeight w:val="300"/>
        </w:trPr>
        <w:tc>
          <w:tcPr>
            <w:tcW w:w="1667" w:type="pct"/>
            <w:tcBorders>
              <w:top w:val="single" w:sz="4" w:space="0" w:color="auto"/>
              <w:left w:val="single" w:sz="4" w:space="0" w:color="auto"/>
              <w:bottom w:val="single" w:sz="4" w:space="0" w:color="auto"/>
              <w:right w:val="single" w:sz="4" w:space="0" w:color="auto"/>
            </w:tcBorders>
            <w:noWrap/>
          </w:tcPr>
          <w:p w14:paraId="793A4C7B" w14:textId="5EEE2816" w:rsidR="0070425B" w:rsidRPr="0070425B" w:rsidRDefault="00997BAE" w:rsidP="00840628">
            <w:pPr>
              <w:widowControl w:val="0"/>
              <w:spacing w:before="0" w:after="0"/>
              <w:ind w:firstLine="0"/>
              <w:jc w:val="left"/>
              <w:rPr>
                <w:color w:val="000000"/>
                <w:sz w:val="22"/>
                <w:szCs w:val="22"/>
              </w:rPr>
            </w:pPr>
            <w:r>
              <w:rPr>
                <w:color w:val="000000"/>
                <w:sz w:val="22"/>
                <w:szCs w:val="22"/>
              </w:rPr>
              <w:t>Основания представления интересов</w:t>
            </w:r>
          </w:p>
        </w:tc>
        <w:tc>
          <w:tcPr>
            <w:tcW w:w="3333" w:type="pct"/>
            <w:tcBorders>
              <w:top w:val="single" w:sz="4" w:space="0" w:color="auto"/>
              <w:left w:val="single" w:sz="4" w:space="0" w:color="auto"/>
              <w:bottom w:val="single" w:sz="4" w:space="0" w:color="auto"/>
              <w:right w:val="single" w:sz="4" w:space="0" w:color="auto"/>
            </w:tcBorders>
          </w:tcPr>
          <w:p w14:paraId="4C950EDB" w14:textId="0AD907BC" w:rsidR="0070425B" w:rsidRPr="0070425B" w:rsidRDefault="0070425B" w:rsidP="00260E46">
            <w:pPr>
              <w:widowControl w:val="0"/>
              <w:spacing w:before="40" w:after="40"/>
              <w:ind w:firstLine="0"/>
              <w:jc w:val="left"/>
              <w:rPr>
                <w:bCs/>
                <w:color w:val="000000"/>
                <w:sz w:val="22"/>
                <w:szCs w:val="22"/>
              </w:rPr>
            </w:pPr>
            <w:r w:rsidRPr="0070425B">
              <w:rPr>
                <w:bCs/>
                <w:color w:val="000000"/>
                <w:sz w:val="22"/>
                <w:szCs w:val="22"/>
              </w:rPr>
              <w:t xml:space="preserve">Функция инициирует открытие </w:t>
            </w:r>
            <w:r w:rsidRPr="009F1CDB">
              <w:rPr>
                <w:b/>
                <w:bCs/>
                <w:color w:val="000000"/>
                <w:sz w:val="22"/>
                <w:szCs w:val="22"/>
              </w:rPr>
              <w:t xml:space="preserve">окна </w:t>
            </w:r>
            <w:r w:rsidR="00433EC7" w:rsidRPr="00433EC7">
              <w:rPr>
                <w:b/>
                <w:bCs/>
                <w:color w:val="000000"/>
                <w:sz w:val="22"/>
                <w:szCs w:val="22"/>
              </w:rPr>
              <w:t>Оснований представления интересов</w:t>
            </w:r>
            <w:r w:rsidRPr="009F1CDB">
              <w:rPr>
                <w:b/>
                <w:bCs/>
                <w:color w:val="000000"/>
                <w:sz w:val="22"/>
                <w:szCs w:val="22"/>
              </w:rPr>
              <w:t xml:space="preserve"> </w:t>
            </w:r>
            <w:r w:rsidRPr="0070425B">
              <w:rPr>
                <w:bCs/>
                <w:color w:val="000000"/>
                <w:sz w:val="22"/>
                <w:szCs w:val="22"/>
              </w:rPr>
              <w:t>на представление интересов выбранной организации</w:t>
            </w:r>
          </w:p>
        </w:tc>
      </w:tr>
      <w:tr w:rsidR="0070425B" w:rsidRPr="0070425B" w14:paraId="12901D95" w14:textId="77777777" w:rsidTr="00D97150">
        <w:trPr>
          <w:trHeight w:val="300"/>
        </w:trPr>
        <w:tc>
          <w:tcPr>
            <w:tcW w:w="1667" w:type="pct"/>
            <w:tcBorders>
              <w:top w:val="single" w:sz="4" w:space="0" w:color="auto"/>
              <w:left w:val="single" w:sz="4" w:space="0" w:color="auto"/>
              <w:bottom w:val="single" w:sz="4" w:space="0" w:color="auto"/>
              <w:right w:val="single" w:sz="4" w:space="0" w:color="auto"/>
            </w:tcBorders>
            <w:noWrap/>
          </w:tcPr>
          <w:p w14:paraId="62D49C4F"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Закрыть</w:t>
            </w:r>
          </w:p>
        </w:tc>
        <w:tc>
          <w:tcPr>
            <w:tcW w:w="3333" w:type="pct"/>
            <w:tcBorders>
              <w:top w:val="single" w:sz="4" w:space="0" w:color="auto"/>
              <w:left w:val="single" w:sz="4" w:space="0" w:color="auto"/>
              <w:bottom w:val="single" w:sz="4" w:space="0" w:color="auto"/>
              <w:right w:val="single" w:sz="4" w:space="0" w:color="auto"/>
            </w:tcBorders>
          </w:tcPr>
          <w:p w14:paraId="117D64C9" w14:textId="77777777" w:rsidR="0070425B" w:rsidRPr="0070425B" w:rsidRDefault="0070425B" w:rsidP="00260E46">
            <w:pPr>
              <w:widowControl w:val="0"/>
              <w:spacing w:before="40" w:after="40"/>
              <w:ind w:firstLine="0"/>
              <w:jc w:val="left"/>
              <w:rPr>
                <w:bCs/>
                <w:color w:val="000000"/>
                <w:sz w:val="22"/>
                <w:szCs w:val="22"/>
              </w:rPr>
            </w:pPr>
            <w:r w:rsidRPr="0070425B">
              <w:rPr>
                <w:bCs/>
                <w:color w:val="000000"/>
                <w:sz w:val="22"/>
                <w:szCs w:val="22"/>
              </w:rPr>
              <w:t>Функция инициирует выполнение процедуры закрытия карточки выбранной организации</w:t>
            </w:r>
          </w:p>
        </w:tc>
      </w:tr>
    </w:tbl>
    <w:p w14:paraId="3A5036D9" w14:textId="1F2F8F3A" w:rsidR="0070425B" w:rsidRPr="0070425B" w:rsidRDefault="0070425B" w:rsidP="00840628">
      <w:pPr>
        <w:widowControl w:val="0"/>
        <w:rPr>
          <w:b/>
          <w:i/>
          <w:szCs w:val="24"/>
        </w:rPr>
      </w:pPr>
      <w:r w:rsidRPr="0070425B">
        <w:rPr>
          <w:b/>
          <w:i/>
          <w:szCs w:val="24"/>
        </w:rPr>
        <w:t xml:space="preserve">Функции, доступные пользователю в окне </w:t>
      </w:r>
      <w:r w:rsidR="00433EC7" w:rsidRPr="00433EC7">
        <w:rPr>
          <w:b/>
          <w:i/>
          <w:szCs w:val="24"/>
        </w:rPr>
        <w:t>Основания представления интересов</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5"/>
        <w:gridCol w:w="6229"/>
      </w:tblGrid>
      <w:tr w:rsidR="0070425B" w:rsidRPr="0070425B" w14:paraId="2B0B2056" w14:textId="77777777" w:rsidTr="00D97150">
        <w:trPr>
          <w:trHeight w:val="300"/>
          <w:tblHeader/>
        </w:trPr>
        <w:tc>
          <w:tcPr>
            <w:tcW w:w="1667" w:type="pct"/>
            <w:noWrap/>
            <w:vAlign w:val="center"/>
            <w:hideMark/>
          </w:tcPr>
          <w:p w14:paraId="3254ED50" w14:textId="77777777" w:rsidR="0070425B" w:rsidRPr="0070425B" w:rsidRDefault="0070425B" w:rsidP="00840628">
            <w:pPr>
              <w:widowControl w:val="0"/>
              <w:spacing w:before="40" w:after="40"/>
              <w:ind w:firstLine="0"/>
              <w:jc w:val="center"/>
              <w:rPr>
                <w:b/>
                <w:bCs/>
                <w:color w:val="000000"/>
                <w:sz w:val="18"/>
                <w:szCs w:val="18"/>
              </w:rPr>
            </w:pPr>
            <w:r w:rsidRPr="0070425B">
              <w:rPr>
                <w:b/>
                <w:bCs/>
                <w:color w:val="000000"/>
                <w:sz w:val="18"/>
                <w:szCs w:val="18"/>
              </w:rPr>
              <w:t>Функция</w:t>
            </w:r>
          </w:p>
        </w:tc>
        <w:tc>
          <w:tcPr>
            <w:tcW w:w="3333" w:type="pct"/>
            <w:vAlign w:val="center"/>
          </w:tcPr>
          <w:p w14:paraId="7F20DEAA" w14:textId="77777777" w:rsidR="0070425B" w:rsidRPr="0070425B" w:rsidRDefault="0070425B" w:rsidP="00840628">
            <w:pPr>
              <w:widowControl w:val="0"/>
              <w:spacing w:before="40" w:after="40"/>
              <w:ind w:firstLine="0"/>
              <w:jc w:val="center"/>
              <w:rPr>
                <w:b/>
                <w:bCs/>
                <w:color w:val="000000"/>
                <w:sz w:val="18"/>
                <w:szCs w:val="18"/>
              </w:rPr>
            </w:pPr>
            <w:r w:rsidRPr="0070425B">
              <w:rPr>
                <w:b/>
                <w:bCs/>
                <w:color w:val="000000"/>
                <w:sz w:val="18"/>
                <w:szCs w:val="18"/>
              </w:rPr>
              <w:t>Примечание</w:t>
            </w:r>
          </w:p>
        </w:tc>
      </w:tr>
      <w:tr w:rsidR="0070425B" w:rsidRPr="0070425B" w14:paraId="2613547A" w14:textId="77777777" w:rsidTr="00D97150">
        <w:trPr>
          <w:trHeight w:val="300"/>
        </w:trPr>
        <w:tc>
          <w:tcPr>
            <w:tcW w:w="5000" w:type="pct"/>
            <w:gridSpan w:val="2"/>
            <w:noWrap/>
            <w:vAlign w:val="center"/>
          </w:tcPr>
          <w:p w14:paraId="64E45164" w14:textId="07099274" w:rsidR="0070425B" w:rsidRPr="009F1CDB" w:rsidRDefault="009F1CDB" w:rsidP="00433EC7">
            <w:pPr>
              <w:widowControl w:val="0"/>
              <w:spacing w:before="40" w:after="40"/>
              <w:ind w:firstLine="0"/>
              <w:jc w:val="left"/>
              <w:rPr>
                <w:b/>
                <w:bCs/>
                <w:i/>
                <w:color w:val="000000"/>
                <w:sz w:val="22"/>
                <w:szCs w:val="22"/>
              </w:rPr>
            </w:pPr>
            <w:r w:rsidRPr="009F1CDB">
              <w:rPr>
                <w:b/>
                <w:bCs/>
                <w:i/>
                <w:color w:val="000000"/>
                <w:sz w:val="22"/>
                <w:szCs w:val="22"/>
              </w:rPr>
              <w:t xml:space="preserve">в окне </w:t>
            </w:r>
            <w:r w:rsidR="00433EC7" w:rsidRPr="00433EC7">
              <w:rPr>
                <w:b/>
                <w:bCs/>
                <w:i/>
                <w:color w:val="000000"/>
                <w:sz w:val="22"/>
                <w:szCs w:val="22"/>
              </w:rPr>
              <w:t>Основани</w:t>
            </w:r>
            <w:r w:rsidR="00433EC7">
              <w:rPr>
                <w:b/>
                <w:bCs/>
                <w:i/>
                <w:color w:val="000000"/>
                <w:sz w:val="22"/>
                <w:szCs w:val="22"/>
              </w:rPr>
              <w:t>й</w:t>
            </w:r>
            <w:r w:rsidR="00433EC7" w:rsidRPr="00433EC7">
              <w:rPr>
                <w:b/>
                <w:bCs/>
                <w:i/>
                <w:color w:val="000000"/>
                <w:sz w:val="22"/>
                <w:szCs w:val="22"/>
              </w:rPr>
              <w:t xml:space="preserve"> представления интересов</w:t>
            </w:r>
          </w:p>
        </w:tc>
      </w:tr>
      <w:tr w:rsidR="0070425B" w:rsidRPr="0070425B" w14:paraId="7B548247" w14:textId="77777777" w:rsidTr="00D97150">
        <w:trPr>
          <w:trHeight w:val="300"/>
        </w:trPr>
        <w:tc>
          <w:tcPr>
            <w:tcW w:w="1667" w:type="pct"/>
            <w:noWrap/>
          </w:tcPr>
          <w:p w14:paraId="4E9C9C6B"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Выделить</w:t>
            </w:r>
          </w:p>
        </w:tc>
        <w:tc>
          <w:tcPr>
            <w:tcW w:w="3333" w:type="pct"/>
          </w:tcPr>
          <w:p w14:paraId="69299560" w14:textId="77777777" w:rsidR="0070425B" w:rsidRPr="0070425B" w:rsidRDefault="0070425B" w:rsidP="00260E46">
            <w:pPr>
              <w:widowControl w:val="0"/>
              <w:spacing w:before="40" w:after="40"/>
              <w:ind w:firstLine="0"/>
              <w:jc w:val="left"/>
              <w:rPr>
                <w:bCs/>
                <w:color w:val="000000"/>
                <w:sz w:val="22"/>
                <w:szCs w:val="22"/>
              </w:rPr>
            </w:pPr>
            <w:r w:rsidRPr="0070425B">
              <w:rPr>
                <w:bCs/>
                <w:color w:val="000000"/>
                <w:sz w:val="22"/>
                <w:szCs w:val="22"/>
              </w:rPr>
              <w:t xml:space="preserve">Пользователь может выделить одну запись </w:t>
            </w:r>
          </w:p>
        </w:tc>
      </w:tr>
      <w:tr w:rsidR="0070425B" w:rsidRPr="0070425B" w14:paraId="435DAAF1" w14:textId="77777777" w:rsidTr="00D97150">
        <w:trPr>
          <w:trHeight w:val="300"/>
        </w:trPr>
        <w:tc>
          <w:tcPr>
            <w:tcW w:w="1667" w:type="pct"/>
            <w:noWrap/>
          </w:tcPr>
          <w:p w14:paraId="7416C80A"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Добавить</w:t>
            </w:r>
          </w:p>
        </w:tc>
        <w:tc>
          <w:tcPr>
            <w:tcW w:w="3333" w:type="pct"/>
          </w:tcPr>
          <w:p w14:paraId="2905175A" w14:textId="3C7B4D36" w:rsidR="0070425B" w:rsidRPr="0070425B" w:rsidRDefault="0070425B" w:rsidP="00260E46">
            <w:pPr>
              <w:widowControl w:val="0"/>
              <w:spacing w:before="40" w:after="40"/>
              <w:ind w:firstLine="0"/>
              <w:jc w:val="left"/>
              <w:rPr>
                <w:bCs/>
                <w:color w:val="000000"/>
                <w:sz w:val="22"/>
                <w:szCs w:val="22"/>
              </w:rPr>
            </w:pPr>
            <w:r w:rsidRPr="0070425B">
              <w:rPr>
                <w:bCs/>
                <w:color w:val="000000"/>
                <w:sz w:val="22"/>
                <w:szCs w:val="22"/>
              </w:rPr>
              <w:t>Функция инициир</w:t>
            </w:r>
            <w:r w:rsidR="00997BAE">
              <w:rPr>
                <w:bCs/>
                <w:color w:val="000000"/>
                <w:sz w:val="22"/>
                <w:szCs w:val="22"/>
              </w:rPr>
              <w:t>ует открытие учетной карточки документа-основания</w:t>
            </w:r>
          </w:p>
        </w:tc>
      </w:tr>
      <w:tr w:rsidR="0070425B" w:rsidRPr="0070425B" w14:paraId="77642981" w14:textId="77777777" w:rsidTr="00D97150">
        <w:trPr>
          <w:trHeight w:val="300"/>
        </w:trPr>
        <w:tc>
          <w:tcPr>
            <w:tcW w:w="1667" w:type="pct"/>
            <w:noWrap/>
          </w:tcPr>
          <w:p w14:paraId="7B73B1D2"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Открыть</w:t>
            </w:r>
          </w:p>
        </w:tc>
        <w:tc>
          <w:tcPr>
            <w:tcW w:w="3333" w:type="pct"/>
          </w:tcPr>
          <w:p w14:paraId="2079B010" w14:textId="2169B645" w:rsidR="0070425B" w:rsidRPr="0070425B" w:rsidRDefault="0070425B" w:rsidP="00260E46">
            <w:pPr>
              <w:widowControl w:val="0"/>
              <w:spacing w:before="40" w:after="40"/>
              <w:ind w:firstLine="0"/>
              <w:jc w:val="left"/>
              <w:rPr>
                <w:bCs/>
                <w:color w:val="000000"/>
                <w:sz w:val="22"/>
                <w:szCs w:val="22"/>
              </w:rPr>
            </w:pPr>
            <w:r w:rsidRPr="0070425B">
              <w:rPr>
                <w:bCs/>
                <w:color w:val="000000"/>
                <w:sz w:val="22"/>
                <w:szCs w:val="22"/>
              </w:rPr>
              <w:t xml:space="preserve">Функция инициирует открытие </w:t>
            </w:r>
            <w:r w:rsidRPr="009F1CDB">
              <w:rPr>
                <w:b/>
                <w:bCs/>
                <w:color w:val="000000"/>
                <w:sz w:val="22"/>
                <w:szCs w:val="22"/>
              </w:rPr>
              <w:t xml:space="preserve">окна учетной карточки </w:t>
            </w:r>
            <w:r w:rsidR="00433EC7" w:rsidRPr="00433EC7">
              <w:rPr>
                <w:b/>
                <w:bCs/>
                <w:i/>
                <w:color w:val="000000"/>
                <w:sz w:val="22"/>
                <w:szCs w:val="22"/>
              </w:rPr>
              <w:t>Основани</w:t>
            </w:r>
            <w:r w:rsidR="00433EC7">
              <w:rPr>
                <w:b/>
                <w:bCs/>
                <w:i/>
                <w:color w:val="000000"/>
                <w:sz w:val="22"/>
                <w:szCs w:val="22"/>
              </w:rPr>
              <w:t>й</w:t>
            </w:r>
            <w:r w:rsidR="00433EC7" w:rsidRPr="00433EC7">
              <w:rPr>
                <w:b/>
                <w:bCs/>
                <w:i/>
                <w:color w:val="000000"/>
                <w:sz w:val="22"/>
                <w:szCs w:val="22"/>
              </w:rPr>
              <w:t xml:space="preserve"> представления интересов</w:t>
            </w:r>
          </w:p>
        </w:tc>
      </w:tr>
      <w:tr w:rsidR="0070425B" w:rsidRPr="0070425B" w14:paraId="7C8FF13B" w14:textId="77777777" w:rsidTr="00D97150">
        <w:trPr>
          <w:trHeight w:val="300"/>
        </w:trPr>
        <w:tc>
          <w:tcPr>
            <w:tcW w:w="1667" w:type="pct"/>
            <w:noWrap/>
          </w:tcPr>
          <w:p w14:paraId="589935F1"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Удалить</w:t>
            </w:r>
          </w:p>
        </w:tc>
        <w:tc>
          <w:tcPr>
            <w:tcW w:w="3333" w:type="pct"/>
          </w:tcPr>
          <w:p w14:paraId="08B756F7" w14:textId="7C5222C8" w:rsidR="0070425B" w:rsidRPr="0070425B" w:rsidRDefault="0070425B" w:rsidP="00260E46">
            <w:pPr>
              <w:widowControl w:val="0"/>
              <w:spacing w:before="40" w:after="40"/>
              <w:ind w:firstLine="0"/>
              <w:jc w:val="left"/>
              <w:rPr>
                <w:bCs/>
                <w:color w:val="000000"/>
                <w:sz w:val="22"/>
                <w:szCs w:val="22"/>
              </w:rPr>
            </w:pPr>
            <w:r w:rsidRPr="0070425B">
              <w:rPr>
                <w:bCs/>
                <w:color w:val="000000"/>
                <w:sz w:val="22"/>
                <w:szCs w:val="22"/>
              </w:rPr>
              <w:t xml:space="preserve">Функция инициирует выполнение процедуры удаления выделенной </w:t>
            </w:r>
            <w:r w:rsidR="00260E46">
              <w:rPr>
                <w:bCs/>
                <w:color w:val="000000"/>
                <w:sz w:val="22"/>
                <w:szCs w:val="22"/>
              </w:rPr>
              <w:t xml:space="preserve">записи </w:t>
            </w:r>
            <w:r w:rsidR="00433EC7">
              <w:rPr>
                <w:bCs/>
                <w:color w:val="000000"/>
                <w:sz w:val="22"/>
                <w:szCs w:val="22"/>
              </w:rPr>
              <w:t>документа-основания</w:t>
            </w:r>
            <w:r w:rsidRPr="0070425B">
              <w:rPr>
                <w:bCs/>
                <w:color w:val="000000"/>
                <w:sz w:val="22"/>
                <w:szCs w:val="22"/>
              </w:rPr>
              <w:t xml:space="preserve"> с запросом подтверждения операции удаления</w:t>
            </w:r>
          </w:p>
        </w:tc>
      </w:tr>
      <w:tr w:rsidR="0070425B" w:rsidRPr="0070425B" w14:paraId="2473B2C3" w14:textId="77777777" w:rsidTr="00D97150">
        <w:trPr>
          <w:trHeight w:val="300"/>
        </w:trPr>
        <w:tc>
          <w:tcPr>
            <w:tcW w:w="1667" w:type="pct"/>
            <w:tcBorders>
              <w:top w:val="single" w:sz="4" w:space="0" w:color="auto"/>
              <w:left w:val="single" w:sz="4" w:space="0" w:color="auto"/>
              <w:bottom w:val="single" w:sz="4" w:space="0" w:color="auto"/>
              <w:right w:val="single" w:sz="4" w:space="0" w:color="auto"/>
            </w:tcBorders>
            <w:noWrap/>
          </w:tcPr>
          <w:p w14:paraId="39266AC8"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 xml:space="preserve">Задать в поле таблицы фильтр </w:t>
            </w:r>
          </w:p>
        </w:tc>
        <w:tc>
          <w:tcPr>
            <w:tcW w:w="3333" w:type="pct"/>
            <w:vMerge w:val="restart"/>
            <w:tcBorders>
              <w:top w:val="single" w:sz="4" w:space="0" w:color="auto"/>
              <w:left w:val="single" w:sz="4" w:space="0" w:color="auto"/>
              <w:right w:val="single" w:sz="4" w:space="0" w:color="auto"/>
            </w:tcBorders>
          </w:tcPr>
          <w:p w14:paraId="11DB485C" w14:textId="0C0D56ED" w:rsidR="0070425B" w:rsidRPr="0070425B" w:rsidRDefault="0070425B" w:rsidP="00840628">
            <w:pPr>
              <w:widowControl w:val="0"/>
              <w:spacing w:before="0" w:after="0"/>
              <w:ind w:firstLine="0"/>
              <w:jc w:val="left"/>
              <w:rPr>
                <w:bCs/>
                <w:color w:val="000000"/>
                <w:sz w:val="22"/>
                <w:szCs w:val="22"/>
              </w:rPr>
            </w:pPr>
            <w:r w:rsidRPr="0070425B">
              <w:rPr>
                <w:bCs/>
                <w:color w:val="000000"/>
                <w:sz w:val="22"/>
                <w:szCs w:val="22"/>
              </w:rPr>
              <w:t xml:space="preserve">Функция доступна в каждом поле </w:t>
            </w:r>
            <w:r w:rsidR="009F1CDB">
              <w:rPr>
                <w:bCs/>
                <w:color w:val="000000"/>
                <w:sz w:val="22"/>
                <w:szCs w:val="22"/>
              </w:rPr>
              <w:t>реестр</w:t>
            </w:r>
            <w:r w:rsidRPr="0070425B">
              <w:rPr>
                <w:bCs/>
                <w:color w:val="000000"/>
                <w:sz w:val="22"/>
                <w:szCs w:val="22"/>
              </w:rPr>
              <w:t>а</w:t>
            </w:r>
          </w:p>
        </w:tc>
      </w:tr>
      <w:tr w:rsidR="0070425B" w:rsidRPr="0070425B" w14:paraId="78FB199A" w14:textId="77777777" w:rsidTr="00D97150">
        <w:trPr>
          <w:trHeight w:val="300"/>
        </w:trPr>
        <w:tc>
          <w:tcPr>
            <w:tcW w:w="1667" w:type="pct"/>
            <w:tcBorders>
              <w:top w:val="single" w:sz="4" w:space="0" w:color="auto"/>
              <w:left w:val="single" w:sz="4" w:space="0" w:color="auto"/>
              <w:bottom w:val="single" w:sz="4" w:space="0" w:color="auto"/>
              <w:right w:val="single" w:sz="4" w:space="0" w:color="auto"/>
            </w:tcBorders>
            <w:noWrap/>
          </w:tcPr>
          <w:p w14:paraId="059DA54E"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 xml:space="preserve">Задать в поле таблицы условия сортировки </w:t>
            </w:r>
          </w:p>
        </w:tc>
        <w:tc>
          <w:tcPr>
            <w:tcW w:w="3333" w:type="pct"/>
            <w:vMerge/>
            <w:tcBorders>
              <w:left w:val="single" w:sz="4" w:space="0" w:color="auto"/>
              <w:bottom w:val="single" w:sz="4" w:space="0" w:color="auto"/>
              <w:right w:val="single" w:sz="4" w:space="0" w:color="auto"/>
            </w:tcBorders>
          </w:tcPr>
          <w:p w14:paraId="0BDB593C" w14:textId="77777777" w:rsidR="0070425B" w:rsidRPr="0070425B" w:rsidRDefault="0070425B" w:rsidP="00840628">
            <w:pPr>
              <w:widowControl w:val="0"/>
              <w:spacing w:before="0" w:after="0"/>
              <w:ind w:firstLine="0"/>
              <w:jc w:val="left"/>
              <w:rPr>
                <w:bCs/>
                <w:color w:val="000000"/>
                <w:sz w:val="22"/>
                <w:szCs w:val="22"/>
              </w:rPr>
            </w:pPr>
          </w:p>
        </w:tc>
      </w:tr>
      <w:tr w:rsidR="0070425B" w:rsidRPr="0070425B" w14:paraId="55BEDFA0" w14:textId="77777777" w:rsidTr="00D97150">
        <w:trPr>
          <w:trHeight w:val="300"/>
        </w:trPr>
        <w:tc>
          <w:tcPr>
            <w:tcW w:w="5000" w:type="pct"/>
            <w:gridSpan w:val="2"/>
            <w:noWrap/>
            <w:vAlign w:val="center"/>
          </w:tcPr>
          <w:p w14:paraId="54121BBC" w14:textId="1FCD2741" w:rsidR="0070425B" w:rsidRPr="009F1CDB" w:rsidRDefault="0070425B" w:rsidP="009F1CDB">
            <w:pPr>
              <w:widowControl w:val="0"/>
              <w:spacing w:before="40" w:after="40"/>
              <w:ind w:firstLine="0"/>
              <w:jc w:val="left"/>
              <w:rPr>
                <w:b/>
                <w:bCs/>
                <w:i/>
                <w:color w:val="000000"/>
                <w:sz w:val="22"/>
                <w:szCs w:val="22"/>
              </w:rPr>
            </w:pPr>
            <w:r w:rsidRPr="009F1CDB">
              <w:rPr>
                <w:b/>
                <w:bCs/>
                <w:i/>
                <w:color w:val="000000"/>
                <w:sz w:val="22"/>
                <w:szCs w:val="22"/>
              </w:rPr>
              <w:t>в окне</w:t>
            </w:r>
            <w:r w:rsidR="009F1CDB" w:rsidRPr="009F1CDB">
              <w:rPr>
                <w:b/>
                <w:bCs/>
                <w:i/>
                <w:color w:val="000000"/>
                <w:sz w:val="22"/>
                <w:szCs w:val="22"/>
              </w:rPr>
              <w:t xml:space="preserve"> учетной</w:t>
            </w:r>
            <w:r w:rsidRPr="009F1CDB">
              <w:rPr>
                <w:b/>
                <w:bCs/>
                <w:i/>
                <w:color w:val="000000"/>
                <w:sz w:val="22"/>
                <w:szCs w:val="22"/>
              </w:rPr>
              <w:t xml:space="preserve"> карточки </w:t>
            </w:r>
            <w:r w:rsidR="00433EC7" w:rsidRPr="00433EC7">
              <w:rPr>
                <w:b/>
                <w:bCs/>
                <w:i/>
                <w:color w:val="000000"/>
                <w:sz w:val="22"/>
                <w:szCs w:val="22"/>
              </w:rPr>
              <w:t>Основани</w:t>
            </w:r>
            <w:r w:rsidR="00433EC7">
              <w:rPr>
                <w:b/>
                <w:bCs/>
                <w:i/>
                <w:color w:val="000000"/>
                <w:sz w:val="22"/>
                <w:szCs w:val="22"/>
              </w:rPr>
              <w:t>й</w:t>
            </w:r>
            <w:r w:rsidR="00433EC7" w:rsidRPr="00433EC7">
              <w:rPr>
                <w:b/>
                <w:bCs/>
                <w:i/>
                <w:color w:val="000000"/>
                <w:sz w:val="22"/>
                <w:szCs w:val="22"/>
              </w:rPr>
              <w:t xml:space="preserve"> представления интересов</w:t>
            </w:r>
          </w:p>
        </w:tc>
      </w:tr>
      <w:tr w:rsidR="0070425B" w:rsidRPr="0070425B" w14:paraId="36FF99AC" w14:textId="77777777" w:rsidTr="00D97150">
        <w:trPr>
          <w:trHeight w:val="300"/>
        </w:trPr>
        <w:tc>
          <w:tcPr>
            <w:tcW w:w="1667" w:type="pct"/>
            <w:tcBorders>
              <w:top w:val="single" w:sz="4" w:space="0" w:color="auto"/>
              <w:left w:val="single" w:sz="4" w:space="0" w:color="auto"/>
              <w:bottom w:val="single" w:sz="4" w:space="0" w:color="auto"/>
              <w:right w:val="single" w:sz="4" w:space="0" w:color="auto"/>
            </w:tcBorders>
            <w:noWrap/>
          </w:tcPr>
          <w:p w14:paraId="1695DF49"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Сохранить и закрыть</w:t>
            </w:r>
          </w:p>
        </w:tc>
        <w:tc>
          <w:tcPr>
            <w:tcW w:w="3333" w:type="pct"/>
            <w:tcBorders>
              <w:top w:val="single" w:sz="4" w:space="0" w:color="auto"/>
              <w:left w:val="single" w:sz="4" w:space="0" w:color="auto"/>
              <w:bottom w:val="single" w:sz="4" w:space="0" w:color="auto"/>
              <w:right w:val="single" w:sz="4" w:space="0" w:color="auto"/>
            </w:tcBorders>
          </w:tcPr>
          <w:p w14:paraId="0EA3A50D" w14:textId="6026B434" w:rsidR="0070425B" w:rsidRPr="0070425B" w:rsidRDefault="0070425B" w:rsidP="00260E46">
            <w:pPr>
              <w:widowControl w:val="0"/>
              <w:spacing w:before="40" w:after="40"/>
              <w:ind w:firstLine="0"/>
              <w:jc w:val="left"/>
              <w:rPr>
                <w:bCs/>
                <w:color w:val="000000"/>
                <w:sz w:val="22"/>
                <w:szCs w:val="22"/>
              </w:rPr>
            </w:pPr>
            <w:r w:rsidRPr="0070425B">
              <w:rPr>
                <w:bCs/>
                <w:color w:val="000000"/>
                <w:sz w:val="22"/>
                <w:szCs w:val="22"/>
              </w:rPr>
              <w:t xml:space="preserve">Функция инициирует открытие окна </w:t>
            </w:r>
            <w:r w:rsidR="009F1CDB">
              <w:rPr>
                <w:bCs/>
                <w:color w:val="000000"/>
                <w:sz w:val="22"/>
                <w:szCs w:val="22"/>
              </w:rPr>
              <w:t>реестр</w:t>
            </w:r>
            <w:r w:rsidRPr="0070425B">
              <w:rPr>
                <w:bCs/>
                <w:color w:val="000000"/>
                <w:sz w:val="22"/>
                <w:szCs w:val="22"/>
              </w:rPr>
              <w:t xml:space="preserve">а </w:t>
            </w:r>
            <w:r w:rsidR="00EF672C">
              <w:rPr>
                <w:bCs/>
                <w:color w:val="000000"/>
                <w:sz w:val="22"/>
                <w:szCs w:val="22"/>
              </w:rPr>
              <w:t>оснований представления интересов</w:t>
            </w:r>
            <w:r w:rsidRPr="0070425B">
              <w:rPr>
                <w:bCs/>
                <w:color w:val="000000"/>
                <w:sz w:val="22"/>
                <w:szCs w:val="22"/>
              </w:rPr>
              <w:t xml:space="preserve"> на представление интересов выбранной организации</w:t>
            </w:r>
          </w:p>
        </w:tc>
      </w:tr>
      <w:tr w:rsidR="0070425B" w:rsidRPr="0070425B" w14:paraId="072A5E4B" w14:textId="77777777" w:rsidTr="00D97150">
        <w:trPr>
          <w:trHeight w:val="300"/>
        </w:trPr>
        <w:tc>
          <w:tcPr>
            <w:tcW w:w="1667" w:type="pct"/>
            <w:tcBorders>
              <w:top w:val="single" w:sz="4" w:space="0" w:color="auto"/>
              <w:left w:val="single" w:sz="4" w:space="0" w:color="auto"/>
              <w:bottom w:val="single" w:sz="4" w:space="0" w:color="auto"/>
              <w:right w:val="single" w:sz="4" w:space="0" w:color="auto"/>
            </w:tcBorders>
            <w:noWrap/>
          </w:tcPr>
          <w:p w14:paraId="06B72CEF"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Сохранить</w:t>
            </w:r>
          </w:p>
        </w:tc>
        <w:tc>
          <w:tcPr>
            <w:tcW w:w="3333" w:type="pct"/>
            <w:tcBorders>
              <w:top w:val="single" w:sz="4" w:space="0" w:color="auto"/>
              <w:left w:val="single" w:sz="4" w:space="0" w:color="auto"/>
              <w:bottom w:val="single" w:sz="4" w:space="0" w:color="auto"/>
              <w:right w:val="single" w:sz="4" w:space="0" w:color="auto"/>
            </w:tcBorders>
          </w:tcPr>
          <w:p w14:paraId="3C43914F" w14:textId="517549DB" w:rsidR="0070425B" w:rsidRPr="0070425B" w:rsidRDefault="0070425B" w:rsidP="00260E46">
            <w:pPr>
              <w:widowControl w:val="0"/>
              <w:spacing w:before="40" w:after="40"/>
              <w:ind w:firstLine="0"/>
              <w:jc w:val="left"/>
              <w:rPr>
                <w:bCs/>
                <w:color w:val="000000"/>
                <w:sz w:val="22"/>
                <w:szCs w:val="22"/>
              </w:rPr>
            </w:pPr>
            <w:r w:rsidRPr="0070425B">
              <w:rPr>
                <w:bCs/>
                <w:color w:val="000000"/>
                <w:sz w:val="22"/>
                <w:szCs w:val="22"/>
              </w:rPr>
              <w:t xml:space="preserve">Функция инициирует </w:t>
            </w:r>
            <w:r w:rsidR="00EF672C">
              <w:rPr>
                <w:bCs/>
                <w:color w:val="000000"/>
                <w:sz w:val="22"/>
                <w:szCs w:val="22"/>
              </w:rPr>
              <w:t>сохранение информации</w:t>
            </w:r>
            <w:r w:rsidRPr="0070425B">
              <w:rPr>
                <w:bCs/>
                <w:color w:val="000000"/>
                <w:sz w:val="22"/>
                <w:szCs w:val="22"/>
              </w:rPr>
              <w:t xml:space="preserve"> окна </w:t>
            </w:r>
            <w:r w:rsidR="009F1CDB">
              <w:rPr>
                <w:bCs/>
                <w:color w:val="000000"/>
                <w:sz w:val="22"/>
                <w:szCs w:val="22"/>
              </w:rPr>
              <w:t>реестр</w:t>
            </w:r>
            <w:r w:rsidRPr="0070425B">
              <w:rPr>
                <w:bCs/>
                <w:color w:val="000000"/>
                <w:sz w:val="22"/>
                <w:szCs w:val="22"/>
              </w:rPr>
              <w:t xml:space="preserve">а </w:t>
            </w:r>
            <w:r w:rsidR="00EF672C">
              <w:rPr>
                <w:bCs/>
                <w:color w:val="000000"/>
                <w:sz w:val="22"/>
                <w:szCs w:val="22"/>
              </w:rPr>
              <w:t>оснований представления интересов</w:t>
            </w:r>
            <w:r w:rsidRPr="0070425B">
              <w:rPr>
                <w:bCs/>
                <w:color w:val="000000"/>
                <w:sz w:val="22"/>
                <w:szCs w:val="22"/>
              </w:rPr>
              <w:t xml:space="preserve"> на представление интересов выбранной организации</w:t>
            </w:r>
          </w:p>
        </w:tc>
      </w:tr>
      <w:tr w:rsidR="0070425B" w:rsidRPr="0070425B" w14:paraId="44CE0166" w14:textId="77777777" w:rsidTr="00D97150">
        <w:trPr>
          <w:trHeight w:val="300"/>
        </w:trPr>
        <w:tc>
          <w:tcPr>
            <w:tcW w:w="1667" w:type="pct"/>
            <w:tcBorders>
              <w:top w:val="single" w:sz="4" w:space="0" w:color="auto"/>
              <w:left w:val="single" w:sz="4" w:space="0" w:color="auto"/>
              <w:bottom w:val="single" w:sz="4" w:space="0" w:color="auto"/>
              <w:right w:val="single" w:sz="4" w:space="0" w:color="auto"/>
            </w:tcBorders>
            <w:noWrap/>
          </w:tcPr>
          <w:p w14:paraId="7F700782"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Закрыть</w:t>
            </w:r>
          </w:p>
        </w:tc>
        <w:tc>
          <w:tcPr>
            <w:tcW w:w="3333" w:type="pct"/>
            <w:tcBorders>
              <w:top w:val="single" w:sz="4" w:space="0" w:color="auto"/>
              <w:left w:val="single" w:sz="4" w:space="0" w:color="auto"/>
              <w:bottom w:val="single" w:sz="4" w:space="0" w:color="auto"/>
              <w:right w:val="single" w:sz="4" w:space="0" w:color="auto"/>
            </w:tcBorders>
          </w:tcPr>
          <w:p w14:paraId="07DD0323" w14:textId="77777777" w:rsidR="0070425B" w:rsidRPr="0070425B" w:rsidRDefault="0070425B" w:rsidP="00260E46">
            <w:pPr>
              <w:widowControl w:val="0"/>
              <w:spacing w:before="40" w:after="40"/>
              <w:ind w:firstLine="0"/>
              <w:jc w:val="left"/>
              <w:rPr>
                <w:bCs/>
                <w:color w:val="000000"/>
                <w:sz w:val="22"/>
                <w:szCs w:val="22"/>
              </w:rPr>
            </w:pPr>
            <w:r w:rsidRPr="0070425B">
              <w:rPr>
                <w:bCs/>
                <w:color w:val="000000"/>
                <w:sz w:val="22"/>
                <w:szCs w:val="22"/>
              </w:rPr>
              <w:t>Функция инициирует выполнение процедуры закрытия карточки выбранной организации</w:t>
            </w:r>
          </w:p>
        </w:tc>
      </w:tr>
      <w:tr w:rsidR="0070425B" w:rsidRPr="0070425B" w14:paraId="2DC41C79" w14:textId="77777777" w:rsidTr="00D97150">
        <w:trPr>
          <w:trHeight w:val="300"/>
        </w:trPr>
        <w:tc>
          <w:tcPr>
            <w:tcW w:w="1667" w:type="pct"/>
            <w:tcBorders>
              <w:top w:val="single" w:sz="4" w:space="0" w:color="auto"/>
              <w:left w:val="single" w:sz="4" w:space="0" w:color="auto"/>
              <w:bottom w:val="single" w:sz="4" w:space="0" w:color="auto"/>
              <w:right w:val="single" w:sz="4" w:space="0" w:color="auto"/>
            </w:tcBorders>
            <w:noWrap/>
          </w:tcPr>
          <w:p w14:paraId="2E187BED"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Загрузить файл</w:t>
            </w:r>
          </w:p>
        </w:tc>
        <w:tc>
          <w:tcPr>
            <w:tcW w:w="3333" w:type="pct"/>
            <w:tcBorders>
              <w:top w:val="single" w:sz="4" w:space="0" w:color="auto"/>
              <w:left w:val="single" w:sz="4" w:space="0" w:color="auto"/>
              <w:bottom w:val="single" w:sz="4" w:space="0" w:color="auto"/>
              <w:right w:val="single" w:sz="4" w:space="0" w:color="auto"/>
            </w:tcBorders>
          </w:tcPr>
          <w:p w14:paraId="7C56ECB7" w14:textId="7047F810" w:rsidR="0070425B" w:rsidRPr="0070425B" w:rsidRDefault="0070425B" w:rsidP="00260E46">
            <w:pPr>
              <w:widowControl w:val="0"/>
              <w:spacing w:before="40" w:after="40"/>
              <w:ind w:firstLine="0"/>
              <w:jc w:val="left"/>
              <w:rPr>
                <w:bCs/>
                <w:color w:val="000000"/>
                <w:sz w:val="22"/>
                <w:szCs w:val="22"/>
              </w:rPr>
            </w:pPr>
            <w:r w:rsidRPr="0070425B">
              <w:rPr>
                <w:bCs/>
                <w:color w:val="000000"/>
                <w:sz w:val="22"/>
                <w:szCs w:val="22"/>
              </w:rPr>
              <w:t>Функция инициирует выполнение процедуры выбора и добавления скан-образа файла до</w:t>
            </w:r>
            <w:r w:rsidR="00433EC7">
              <w:rPr>
                <w:bCs/>
                <w:color w:val="000000"/>
                <w:sz w:val="22"/>
                <w:szCs w:val="22"/>
              </w:rPr>
              <w:t>кумента-основания</w:t>
            </w:r>
          </w:p>
        </w:tc>
      </w:tr>
    </w:tbl>
    <w:p w14:paraId="57850853" w14:textId="085A6795" w:rsidR="0070425B" w:rsidRPr="0070425B" w:rsidRDefault="00E27C4F" w:rsidP="00260E46">
      <w:pPr>
        <w:pStyle w:val="30"/>
        <w:spacing w:before="240"/>
      </w:pPr>
      <w:bookmarkStart w:id="124" w:name="_Toc50563646"/>
      <w:bookmarkStart w:id="125" w:name="_Toc74067916"/>
      <w:bookmarkStart w:id="126" w:name="_Toc74068330"/>
      <w:bookmarkStart w:id="127" w:name="_Toc76049523"/>
      <w:r>
        <w:t>Основной</w:t>
      </w:r>
      <w:r w:rsidR="0070425B" w:rsidRPr="006601BD">
        <w:t xml:space="preserve"> контур </w:t>
      </w:r>
      <w:r w:rsidR="00E02367" w:rsidRPr="006601BD">
        <w:t>Подсистем</w:t>
      </w:r>
      <w:r w:rsidR="0070425B" w:rsidRPr="006601BD">
        <w:t>ы</w:t>
      </w:r>
      <w:bookmarkEnd w:id="124"/>
      <w:bookmarkEnd w:id="125"/>
      <w:bookmarkEnd w:id="126"/>
      <w:bookmarkEnd w:id="127"/>
    </w:p>
    <w:p w14:paraId="259D451A" w14:textId="77777777" w:rsidR="0070425B" w:rsidRPr="00C47EC2" w:rsidRDefault="0070425B" w:rsidP="00C47EC2">
      <w:pPr>
        <w:pStyle w:val="40"/>
        <w:keepNext w:val="0"/>
        <w:widowControl w:val="0"/>
        <w:spacing w:before="120"/>
        <w:ind w:left="862" w:hanging="862"/>
        <w:rPr>
          <w:b/>
        </w:rPr>
      </w:pPr>
      <w:r w:rsidRPr="00C47EC2">
        <w:rPr>
          <w:b/>
        </w:rPr>
        <w:t>Описание Раздела «Каталог услуг»</w:t>
      </w:r>
    </w:p>
    <w:p w14:paraId="5E887AEF" w14:textId="20710391" w:rsidR="0067685A" w:rsidRPr="0011237B" w:rsidRDefault="0067685A" w:rsidP="0067685A">
      <w:pPr>
        <w:widowControl w:val="0"/>
        <w:rPr>
          <w:b/>
        </w:rPr>
      </w:pPr>
      <w:r w:rsidRPr="0011237B">
        <w:t>При в</w:t>
      </w:r>
      <w:r w:rsidR="00640D66">
        <w:t>ыборе в главном окне Подсистемы</w:t>
      </w:r>
      <w:r w:rsidRPr="0011237B">
        <w:t xml:space="preserve"> раздела «Каталог услуг» Система открывает </w:t>
      </w:r>
      <w:r w:rsidR="00BD37BB">
        <w:rPr>
          <w:b/>
        </w:rPr>
        <w:t>окно реестр</w:t>
      </w:r>
      <w:r w:rsidRPr="0011237B">
        <w:rPr>
          <w:b/>
        </w:rPr>
        <w:t xml:space="preserve">а услуг с двумя закладками: </w:t>
      </w:r>
      <w:r w:rsidRPr="0011237B">
        <w:t>Услуги, Поста</w:t>
      </w:r>
      <w:r w:rsidR="007B1125">
        <w:t>вщики.</w:t>
      </w:r>
    </w:p>
    <w:p w14:paraId="34E105BB" w14:textId="6E6E6814" w:rsidR="0067685A" w:rsidRDefault="0067685A" w:rsidP="0067685A">
      <w:pPr>
        <w:widowControl w:val="0"/>
      </w:pPr>
      <w:r w:rsidRPr="0011237B">
        <w:t xml:space="preserve">В каждой закладке представлен перечень услуг и поставщиков соответственно, удовлетворяющих условию фильтра по категории лиц (для физических лиц, для предпринимателей, для юридических лиц), которым предоставляются услуги. </w:t>
      </w:r>
      <w:r w:rsidRPr="006601BD">
        <w:t>По умолчанию в строке фильтра выставлено значение «для юридических лиц».</w:t>
      </w:r>
    </w:p>
    <w:p w14:paraId="3C2AB217" w14:textId="6FC002FF" w:rsidR="00B05819" w:rsidRDefault="00B05819" w:rsidP="00B05819">
      <w:pPr>
        <w:widowControl w:val="0"/>
        <w:rPr>
          <w:b/>
          <w:i/>
          <w:szCs w:val="24"/>
        </w:rPr>
      </w:pPr>
      <w:r w:rsidRPr="006601BD">
        <w:rPr>
          <w:b/>
          <w:i/>
          <w:szCs w:val="24"/>
        </w:rPr>
        <w:t xml:space="preserve">Функции, доступные пользователю при работе с </w:t>
      </w:r>
      <w:r>
        <w:rPr>
          <w:b/>
          <w:i/>
          <w:szCs w:val="24"/>
        </w:rPr>
        <w:t>Реестром</w:t>
      </w:r>
      <w:r w:rsidRPr="006601BD">
        <w:rPr>
          <w:b/>
          <w:i/>
          <w:szCs w:val="24"/>
        </w:rPr>
        <w:t xml:space="preserve"> услуг</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5"/>
        <w:gridCol w:w="6229"/>
      </w:tblGrid>
      <w:tr w:rsidR="0067685A" w:rsidRPr="0011237B" w14:paraId="4605FF34" w14:textId="77777777" w:rsidTr="00412C36">
        <w:trPr>
          <w:trHeight w:val="300"/>
          <w:tblHeader/>
        </w:trPr>
        <w:tc>
          <w:tcPr>
            <w:tcW w:w="1667" w:type="pct"/>
            <w:noWrap/>
            <w:vAlign w:val="center"/>
            <w:hideMark/>
          </w:tcPr>
          <w:p w14:paraId="0E046195" w14:textId="77777777" w:rsidR="0067685A" w:rsidRPr="0011237B" w:rsidRDefault="0067685A" w:rsidP="00412C36">
            <w:pPr>
              <w:widowControl w:val="0"/>
              <w:spacing w:before="40" w:after="40"/>
              <w:ind w:firstLine="0"/>
              <w:jc w:val="center"/>
              <w:rPr>
                <w:b/>
                <w:bCs/>
                <w:color w:val="000000"/>
                <w:sz w:val="18"/>
                <w:szCs w:val="18"/>
              </w:rPr>
            </w:pPr>
            <w:r w:rsidRPr="0011237B">
              <w:rPr>
                <w:b/>
                <w:bCs/>
                <w:color w:val="000000"/>
                <w:sz w:val="18"/>
                <w:szCs w:val="18"/>
              </w:rPr>
              <w:t>Функция</w:t>
            </w:r>
          </w:p>
        </w:tc>
        <w:tc>
          <w:tcPr>
            <w:tcW w:w="3333" w:type="pct"/>
            <w:vAlign w:val="center"/>
          </w:tcPr>
          <w:p w14:paraId="5920450E" w14:textId="77777777" w:rsidR="0067685A" w:rsidRPr="0011237B" w:rsidRDefault="0067685A" w:rsidP="00412C36">
            <w:pPr>
              <w:widowControl w:val="0"/>
              <w:spacing w:before="40" w:after="40"/>
              <w:ind w:firstLine="0"/>
              <w:jc w:val="center"/>
              <w:rPr>
                <w:b/>
                <w:bCs/>
                <w:color w:val="000000"/>
                <w:sz w:val="18"/>
                <w:szCs w:val="18"/>
              </w:rPr>
            </w:pPr>
            <w:r w:rsidRPr="0011237B">
              <w:rPr>
                <w:b/>
                <w:bCs/>
                <w:color w:val="000000"/>
                <w:sz w:val="18"/>
                <w:szCs w:val="18"/>
              </w:rPr>
              <w:t>Примечание</w:t>
            </w:r>
          </w:p>
        </w:tc>
      </w:tr>
      <w:tr w:rsidR="0067685A" w:rsidRPr="0011237B" w14:paraId="41629DAE" w14:textId="77777777" w:rsidTr="00412C36">
        <w:trPr>
          <w:trHeight w:val="300"/>
        </w:trPr>
        <w:tc>
          <w:tcPr>
            <w:tcW w:w="5000" w:type="pct"/>
            <w:gridSpan w:val="2"/>
            <w:noWrap/>
            <w:vAlign w:val="center"/>
          </w:tcPr>
          <w:p w14:paraId="6F1C54EA" w14:textId="77777777" w:rsidR="0067685A" w:rsidRPr="0011237B" w:rsidRDefault="0067685A" w:rsidP="00412C36">
            <w:pPr>
              <w:widowControl w:val="0"/>
              <w:spacing w:before="40" w:after="40"/>
              <w:ind w:firstLine="0"/>
              <w:jc w:val="left"/>
              <w:rPr>
                <w:b/>
                <w:bCs/>
                <w:i/>
                <w:color w:val="000000"/>
                <w:sz w:val="22"/>
                <w:szCs w:val="22"/>
              </w:rPr>
            </w:pPr>
            <w:r w:rsidRPr="0011237B">
              <w:rPr>
                <w:b/>
                <w:bCs/>
                <w:i/>
                <w:color w:val="000000"/>
                <w:sz w:val="22"/>
                <w:szCs w:val="22"/>
              </w:rPr>
              <w:t>в окне «Услуги»</w:t>
            </w:r>
          </w:p>
          <w:p w14:paraId="2CF28BD8" w14:textId="77777777" w:rsidR="0067685A" w:rsidRDefault="0067685A" w:rsidP="00412C36">
            <w:pPr>
              <w:widowControl w:val="0"/>
              <w:spacing w:before="40" w:after="40"/>
              <w:ind w:firstLine="0"/>
              <w:rPr>
                <w:bCs/>
                <w:color w:val="000000"/>
                <w:sz w:val="22"/>
                <w:szCs w:val="22"/>
              </w:rPr>
            </w:pPr>
            <w:r w:rsidRPr="0011237B">
              <w:rPr>
                <w:bCs/>
                <w:color w:val="000000"/>
                <w:sz w:val="22"/>
                <w:szCs w:val="22"/>
              </w:rPr>
              <w:t>Перечень услуг представлен в формате списка, в котором услуги сгруппированы по категориям</w:t>
            </w:r>
            <w:r>
              <w:rPr>
                <w:bCs/>
                <w:color w:val="000000"/>
                <w:sz w:val="22"/>
                <w:szCs w:val="22"/>
              </w:rPr>
              <w:t>.</w:t>
            </w:r>
          </w:p>
          <w:p w14:paraId="6FEBBA9A" w14:textId="3FDDD02D" w:rsidR="0067685A" w:rsidRPr="0011237B" w:rsidRDefault="0067685A" w:rsidP="00412C36">
            <w:pPr>
              <w:widowControl w:val="0"/>
              <w:spacing w:before="40" w:after="40"/>
              <w:ind w:firstLine="0"/>
              <w:rPr>
                <w:bCs/>
                <w:color w:val="000000"/>
                <w:sz w:val="22"/>
                <w:szCs w:val="22"/>
              </w:rPr>
            </w:pPr>
            <w:r w:rsidRPr="00AD12CA">
              <w:rPr>
                <w:b/>
                <w:bCs/>
                <w:color w:val="000000"/>
                <w:sz w:val="22"/>
                <w:szCs w:val="22"/>
              </w:rPr>
              <w:t>Примечание:</w:t>
            </w:r>
            <w:r w:rsidRPr="00AD12CA">
              <w:rPr>
                <w:bCs/>
                <w:color w:val="000000"/>
                <w:sz w:val="22"/>
                <w:szCs w:val="22"/>
              </w:rPr>
              <w:t xml:space="preserve"> Перечень услуг</w:t>
            </w:r>
            <w:r w:rsidRPr="00AD12CA">
              <w:rPr>
                <w:sz w:val="22"/>
                <w:szCs w:val="22"/>
              </w:rPr>
              <w:t xml:space="preserve"> в рамках текущего предмета автоматизации</w:t>
            </w:r>
            <w:r w:rsidRPr="00AD12CA">
              <w:rPr>
                <w:bCs/>
                <w:color w:val="000000"/>
                <w:sz w:val="22"/>
                <w:szCs w:val="22"/>
              </w:rPr>
              <w:t xml:space="preserve"> представлен одной записью</w:t>
            </w:r>
            <w:r w:rsidR="00640D66">
              <w:rPr>
                <w:bCs/>
                <w:color w:val="000000"/>
                <w:sz w:val="22"/>
                <w:szCs w:val="22"/>
              </w:rPr>
              <w:t>:</w:t>
            </w:r>
            <w:r w:rsidRPr="00AD12CA">
              <w:rPr>
                <w:bCs/>
                <w:color w:val="000000"/>
                <w:sz w:val="22"/>
                <w:szCs w:val="22"/>
              </w:rPr>
              <w:t xml:space="preserve"> «</w:t>
            </w:r>
            <w:r w:rsidR="00DD6810" w:rsidRPr="00DD6810">
              <w:rPr>
                <w:bCs/>
                <w:color w:val="000000"/>
                <w:sz w:val="22"/>
                <w:szCs w:val="22"/>
              </w:rPr>
              <w:t>Предоставление информации о наличии (отсутствии) полигонов ТБОиПО, а также санкционированных и несанкционированных мест складирования отходов (свалок)</w:t>
            </w:r>
            <w:r w:rsidRPr="00AD12CA">
              <w:rPr>
                <w:bCs/>
                <w:color w:val="000000"/>
                <w:sz w:val="22"/>
                <w:szCs w:val="22"/>
              </w:rPr>
              <w:t>»</w:t>
            </w:r>
          </w:p>
        </w:tc>
      </w:tr>
      <w:tr w:rsidR="0067685A" w:rsidRPr="0011237B" w14:paraId="5017975C" w14:textId="77777777" w:rsidTr="00412C36">
        <w:trPr>
          <w:trHeight w:val="300"/>
        </w:trPr>
        <w:tc>
          <w:tcPr>
            <w:tcW w:w="1667" w:type="pct"/>
            <w:noWrap/>
          </w:tcPr>
          <w:p w14:paraId="7F48003D" w14:textId="77777777" w:rsidR="0067685A" w:rsidRPr="0011237B" w:rsidRDefault="0067685A" w:rsidP="00412C36">
            <w:pPr>
              <w:widowControl w:val="0"/>
              <w:spacing w:before="0" w:after="0"/>
              <w:ind w:firstLine="0"/>
              <w:jc w:val="left"/>
              <w:rPr>
                <w:color w:val="000000"/>
                <w:sz w:val="22"/>
                <w:szCs w:val="22"/>
              </w:rPr>
            </w:pPr>
            <w:r w:rsidRPr="0011237B">
              <w:rPr>
                <w:color w:val="000000"/>
                <w:sz w:val="22"/>
                <w:szCs w:val="22"/>
              </w:rPr>
              <w:t>Выделить</w:t>
            </w:r>
          </w:p>
        </w:tc>
        <w:tc>
          <w:tcPr>
            <w:tcW w:w="3333" w:type="pct"/>
          </w:tcPr>
          <w:p w14:paraId="083E10CF" w14:textId="77777777" w:rsidR="0067685A" w:rsidRPr="0011237B" w:rsidRDefault="0067685A" w:rsidP="00412C36">
            <w:pPr>
              <w:widowControl w:val="0"/>
              <w:spacing w:before="40" w:after="40"/>
              <w:ind w:firstLine="0"/>
              <w:jc w:val="left"/>
              <w:rPr>
                <w:bCs/>
                <w:color w:val="000000"/>
                <w:sz w:val="22"/>
                <w:szCs w:val="22"/>
              </w:rPr>
            </w:pPr>
            <w:r w:rsidRPr="0011237B">
              <w:rPr>
                <w:bCs/>
                <w:color w:val="000000"/>
                <w:sz w:val="22"/>
                <w:szCs w:val="22"/>
              </w:rPr>
              <w:t xml:space="preserve">Пользователь может выделить одну запись </w:t>
            </w:r>
            <w:r>
              <w:rPr>
                <w:bCs/>
                <w:color w:val="000000"/>
                <w:sz w:val="22"/>
                <w:szCs w:val="22"/>
              </w:rPr>
              <w:t>в перечне</w:t>
            </w:r>
            <w:r w:rsidRPr="0011237B">
              <w:rPr>
                <w:bCs/>
                <w:color w:val="000000"/>
                <w:sz w:val="22"/>
                <w:szCs w:val="22"/>
              </w:rPr>
              <w:t xml:space="preserve"> услуг, сгруппированных по категориям</w:t>
            </w:r>
          </w:p>
        </w:tc>
      </w:tr>
      <w:tr w:rsidR="0067685A" w:rsidRPr="0011237B" w14:paraId="126E76B9" w14:textId="77777777" w:rsidTr="00412C36">
        <w:trPr>
          <w:trHeight w:val="300"/>
        </w:trPr>
        <w:tc>
          <w:tcPr>
            <w:tcW w:w="1667" w:type="pct"/>
            <w:noWrap/>
          </w:tcPr>
          <w:p w14:paraId="34168D2C" w14:textId="77777777" w:rsidR="0067685A" w:rsidRPr="0011237B" w:rsidRDefault="0067685A" w:rsidP="00412C36">
            <w:pPr>
              <w:widowControl w:val="0"/>
              <w:spacing w:before="0" w:after="0"/>
              <w:ind w:firstLine="0"/>
              <w:jc w:val="left"/>
              <w:rPr>
                <w:color w:val="000000"/>
                <w:sz w:val="22"/>
                <w:szCs w:val="22"/>
              </w:rPr>
            </w:pPr>
            <w:r w:rsidRPr="0011237B">
              <w:rPr>
                <w:color w:val="000000"/>
                <w:sz w:val="22"/>
                <w:szCs w:val="22"/>
              </w:rPr>
              <w:t>Контекстный поиск</w:t>
            </w:r>
          </w:p>
        </w:tc>
        <w:tc>
          <w:tcPr>
            <w:tcW w:w="3333" w:type="pct"/>
          </w:tcPr>
          <w:p w14:paraId="6032A846" w14:textId="77777777" w:rsidR="0067685A" w:rsidRPr="0011237B" w:rsidRDefault="0067685A" w:rsidP="00412C36">
            <w:pPr>
              <w:widowControl w:val="0"/>
              <w:spacing w:before="40" w:after="40"/>
              <w:ind w:firstLine="0"/>
              <w:jc w:val="left"/>
              <w:rPr>
                <w:bCs/>
                <w:color w:val="000000"/>
                <w:sz w:val="22"/>
                <w:szCs w:val="22"/>
              </w:rPr>
            </w:pPr>
            <w:r w:rsidRPr="0011237B">
              <w:rPr>
                <w:bCs/>
                <w:color w:val="000000"/>
                <w:sz w:val="22"/>
                <w:szCs w:val="22"/>
              </w:rPr>
              <w:t>Пользователь может задать в строке критерии поиска по данным, отображаемым в окне</w:t>
            </w:r>
          </w:p>
        </w:tc>
      </w:tr>
      <w:tr w:rsidR="0067685A" w:rsidRPr="0011237B" w14:paraId="36F00F6A" w14:textId="77777777" w:rsidTr="00412C36">
        <w:trPr>
          <w:trHeight w:val="300"/>
        </w:trPr>
        <w:tc>
          <w:tcPr>
            <w:tcW w:w="1667" w:type="pct"/>
            <w:noWrap/>
          </w:tcPr>
          <w:p w14:paraId="32CD6343" w14:textId="77777777" w:rsidR="0067685A" w:rsidRPr="0011237B" w:rsidRDefault="0067685A" w:rsidP="00412C36">
            <w:pPr>
              <w:widowControl w:val="0"/>
              <w:spacing w:before="0" w:after="0"/>
              <w:ind w:firstLine="0"/>
              <w:jc w:val="left"/>
              <w:rPr>
                <w:color w:val="000000"/>
                <w:sz w:val="22"/>
                <w:szCs w:val="22"/>
              </w:rPr>
            </w:pPr>
            <w:r w:rsidRPr="0011237B">
              <w:rPr>
                <w:color w:val="000000"/>
                <w:sz w:val="22"/>
                <w:szCs w:val="22"/>
              </w:rPr>
              <w:t xml:space="preserve">Открыть </w:t>
            </w:r>
          </w:p>
        </w:tc>
        <w:tc>
          <w:tcPr>
            <w:tcW w:w="3333" w:type="pct"/>
          </w:tcPr>
          <w:p w14:paraId="0C65C2D5" w14:textId="77777777" w:rsidR="0067685A" w:rsidRPr="0011237B" w:rsidRDefault="0067685A" w:rsidP="00412C36">
            <w:pPr>
              <w:widowControl w:val="0"/>
              <w:spacing w:before="40" w:after="40"/>
              <w:ind w:firstLine="0"/>
              <w:jc w:val="left"/>
              <w:rPr>
                <w:bCs/>
                <w:color w:val="000000"/>
                <w:sz w:val="22"/>
                <w:szCs w:val="22"/>
              </w:rPr>
            </w:pPr>
            <w:r w:rsidRPr="0011237B">
              <w:rPr>
                <w:bCs/>
                <w:color w:val="000000"/>
                <w:sz w:val="22"/>
                <w:szCs w:val="22"/>
              </w:rPr>
              <w:t xml:space="preserve">Функция инициирует открытие </w:t>
            </w:r>
            <w:r w:rsidRPr="0011237B">
              <w:rPr>
                <w:b/>
                <w:bCs/>
                <w:color w:val="000000"/>
                <w:sz w:val="22"/>
                <w:szCs w:val="22"/>
              </w:rPr>
              <w:t xml:space="preserve">окна учетной карточки услуги </w:t>
            </w:r>
            <w:r>
              <w:rPr>
                <w:bCs/>
                <w:color w:val="000000"/>
                <w:sz w:val="22"/>
                <w:szCs w:val="22"/>
              </w:rPr>
              <w:t>(выделенной записи в перечне</w:t>
            </w:r>
            <w:r w:rsidRPr="0011237B">
              <w:rPr>
                <w:bCs/>
                <w:color w:val="000000"/>
                <w:sz w:val="22"/>
                <w:szCs w:val="22"/>
              </w:rPr>
              <w:t xml:space="preserve"> услуг) для просмотра</w:t>
            </w:r>
          </w:p>
        </w:tc>
      </w:tr>
      <w:tr w:rsidR="0067685A" w:rsidRPr="0011237B" w14:paraId="466EA199" w14:textId="77777777" w:rsidTr="00412C36">
        <w:trPr>
          <w:trHeight w:val="300"/>
        </w:trPr>
        <w:tc>
          <w:tcPr>
            <w:tcW w:w="5000" w:type="pct"/>
            <w:gridSpan w:val="2"/>
            <w:noWrap/>
          </w:tcPr>
          <w:p w14:paraId="328C2B87" w14:textId="77777777" w:rsidR="0067685A" w:rsidRPr="0011237B" w:rsidRDefault="0067685A" w:rsidP="00412C36">
            <w:pPr>
              <w:widowControl w:val="0"/>
              <w:spacing w:before="0" w:after="0"/>
              <w:ind w:firstLine="0"/>
              <w:jc w:val="center"/>
              <w:rPr>
                <w:b/>
                <w:bCs/>
                <w:i/>
                <w:color w:val="000000"/>
                <w:sz w:val="22"/>
                <w:szCs w:val="22"/>
              </w:rPr>
            </w:pPr>
            <w:r w:rsidRPr="0011237B">
              <w:rPr>
                <w:b/>
                <w:i/>
                <w:color w:val="000000"/>
                <w:sz w:val="22"/>
                <w:szCs w:val="22"/>
              </w:rPr>
              <w:t>в окне учетной карточки услуги</w:t>
            </w:r>
          </w:p>
        </w:tc>
      </w:tr>
      <w:tr w:rsidR="0067685A" w:rsidRPr="0011237B" w14:paraId="6968DD89" w14:textId="77777777" w:rsidTr="00412C36">
        <w:trPr>
          <w:trHeight w:val="300"/>
        </w:trPr>
        <w:tc>
          <w:tcPr>
            <w:tcW w:w="1667" w:type="pct"/>
            <w:noWrap/>
          </w:tcPr>
          <w:p w14:paraId="1D3A5655" w14:textId="77777777" w:rsidR="0067685A" w:rsidRPr="0011237B" w:rsidRDefault="0067685A" w:rsidP="00412C36">
            <w:pPr>
              <w:widowControl w:val="0"/>
              <w:spacing w:before="0" w:after="0"/>
              <w:ind w:firstLine="0"/>
              <w:jc w:val="left"/>
              <w:rPr>
                <w:color w:val="000000"/>
                <w:sz w:val="22"/>
                <w:szCs w:val="22"/>
              </w:rPr>
            </w:pPr>
            <w:r w:rsidRPr="0011237B">
              <w:rPr>
                <w:color w:val="000000"/>
                <w:sz w:val="22"/>
                <w:szCs w:val="22"/>
              </w:rPr>
              <w:t>Вернуться</w:t>
            </w:r>
          </w:p>
        </w:tc>
        <w:tc>
          <w:tcPr>
            <w:tcW w:w="3333" w:type="pct"/>
          </w:tcPr>
          <w:p w14:paraId="620EB5FF" w14:textId="46E7CCAF" w:rsidR="0067685A" w:rsidRPr="0011237B" w:rsidRDefault="0067685A" w:rsidP="00412C36">
            <w:pPr>
              <w:widowControl w:val="0"/>
              <w:spacing w:before="40" w:after="40"/>
              <w:ind w:firstLine="0"/>
              <w:jc w:val="left"/>
              <w:rPr>
                <w:bCs/>
                <w:color w:val="000000"/>
                <w:sz w:val="22"/>
                <w:szCs w:val="22"/>
              </w:rPr>
            </w:pPr>
            <w:r w:rsidRPr="0011237B">
              <w:rPr>
                <w:bCs/>
                <w:color w:val="000000"/>
                <w:sz w:val="22"/>
                <w:szCs w:val="22"/>
              </w:rPr>
              <w:t xml:space="preserve">Система закрывает текущее окно и возвращает в окно </w:t>
            </w:r>
            <w:r>
              <w:rPr>
                <w:bCs/>
                <w:color w:val="000000"/>
                <w:sz w:val="22"/>
                <w:szCs w:val="22"/>
              </w:rPr>
              <w:t>«Услуги»</w:t>
            </w:r>
          </w:p>
        </w:tc>
      </w:tr>
      <w:tr w:rsidR="0067685A" w:rsidRPr="0011237B" w14:paraId="1891974A" w14:textId="77777777" w:rsidTr="00412C36">
        <w:trPr>
          <w:trHeight w:val="300"/>
        </w:trPr>
        <w:tc>
          <w:tcPr>
            <w:tcW w:w="5000" w:type="pct"/>
            <w:gridSpan w:val="2"/>
            <w:noWrap/>
          </w:tcPr>
          <w:p w14:paraId="678DFFC2" w14:textId="462DF747" w:rsidR="0067685A" w:rsidRDefault="0067685A" w:rsidP="00412C36">
            <w:pPr>
              <w:widowControl w:val="0"/>
              <w:spacing w:before="40" w:after="40"/>
              <w:ind w:firstLine="0"/>
              <w:jc w:val="left"/>
              <w:rPr>
                <w:b/>
                <w:bCs/>
                <w:i/>
                <w:color w:val="000000"/>
                <w:sz w:val="22"/>
                <w:szCs w:val="22"/>
              </w:rPr>
            </w:pPr>
            <w:r w:rsidRPr="0011237B">
              <w:rPr>
                <w:b/>
                <w:bCs/>
                <w:i/>
                <w:color w:val="000000"/>
                <w:sz w:val="22"/>
                <w:szCs w:val="22"/>
              </w:rPr>
              <w:t xml:space="preserve">в окне </w:t>
            </w:r>
            <w:r>
              <w:rPr>
                <w:b/>
                <w:bCs/>
                <w:i/>
                <w:color w:val="000000"/>
                <w:sz w:val="22"/>
                <w:szCs w:val="22"/>
              </w:rPr>
              <w:t>«</w:t>
            </w:r>
            <w:r w:rsidR="00640D66">
              <w:rPr>
                <w:b/>
                <w:bCs/>
                <w:i/>
                <w:color w:val="000000"/>
                <w:sz w:val="22"/>
                <w:szCs w:val="22"/>
              </w:rPr>
              <w:t>Поставщики</w:t>
            </w:r>
            <w:r>
              <w:rPr>
                <w:b/>
                <w:bCs/>
                <w:i/>
                <w:color w:val="000000"/>
                <w:sz w:val="22"/>
                <w:szCs w:val="22"/>
              </w:rPr>
              <w:t>»</w:t>
            </w:r>
          </w:p>
          <w:p w14:paraId="4D99990E" w14:textId="386EA028" w:rsidR="0067685A" w:rsidRPr="0011237B" w:rsidRDefault="0067685A" w:rsidP="00412C36">
            <w:pPr>
              <w:widowControl w:val="0"/>
              <w:spacing w:before="40" w:after="40"/>
              <w:ind w:firstLine="0"/>
              <w:jc w:val="left"/>
              <w:rPr>
                <w:bCs/>
                <w:i/>
                <w:color w:val="000000"/>
                <w:sz w:val="22"/>
                <w:szCs w:val="22"/>
              </w:rPr>
            </w:pPr>
            <w:r w:rsidRPr="00AD12CA">
              <w:rPr>
                <w:bCs/>
                <w:color w:val="000000"/>
                <w:sz w:val="22"/>
                <w:szCs w:val="22"/>
              </w:rPr>
              <w:t xml:space="preserve">Перечень </w:t>
            </w:r>
            <w:r>
              <w:rPr>
                <w:bCs/>
                <w:color w:val="000000"/>
                <w:sz w:val="22"/>
                <w:szCs w:val="22"/>
              </w:rPr>
              <w:t>поставщиков ус</w:t>
            </w:r>
            <w:r w:rsidRPr="00AD12CA">
              <w:rPr>
                <w:bCs/>
                <w:color w:val="000000"/>
                <w:sz w:val="22"/>
                <w:szCs w:val="22"/>
              </w:rPr>
              <w:t>луг в рамках текущего предмета автоматизации представлен одной записью</w:t>
            </w:r>
            <w:r w:rsidR="00640D66">
              <w:rPr>
                <w:bCs/>
                <w:color w:val="000000"/>
                <w:sz w:val="22"/>
                <w:szCs w:val="22"/>
              </w:rPr>
              <w:t>:</w:t>
            </w:r>
            <w:r w:rsidRPr="00AD12CA">
              <w:rPr>
                <w:bCs/>
                <w:color w:val="000000"/>
                <w:sz w:val="22"/>
                <w:szCs w:val="22"/>
              </w:rPr>
              <w:t xml:space="preserve"> «Служба по контролю и надзору в сфере охраны окружающей среды, объектов животного мира и лесных отношений Ханты-Мансийского автономного </w:t>
            </w:r>
            <w:r w:rsidR="00C63F7F">
              <w:rPr>
                <w:bCs/>
                <w:color w:val="000000"/>
                <w:sz w:val="22"/>
                <w:szCs w:val="22"/>
              </w:rPr>
              <w:br/>
            </w:r>
            <w:r w:rsidRPr="00AD12CA">
              <w:rPr>
                <w:bCs/>
                <w:color w:val="000000"/>
                <w:sz w:val="22"/>
                <w:szCs w:val="22"/>
              </w:rPr>
              <w:t xml:space="preserve">округа </w:t>
            </w:r>
            <w:r w:rsidR="00C63F7F" w:rsidRPr="0011237B">
              <w:rPr>
                <w:bCs/>
                <w:color w:val="000000"/>
                <w:sz w:val="22"/>
                <w:szCs w:val="22"/>
              </w:rPr>
              <w:t>–</w:t>
            </w:r>
            <w:r w:rsidRPr="00AD12CA">
              <w:rPr>
                <w:bCs/>
                <w:color w:val="000000"/>
                <w:sz w:val="22"/>
                <w:szCs w:val="22"/>
              </w:rPr>
              <w:t xml:space="preserve"> Югры»</w:t>
            </w:r>
          </w:p>
        </w:tc>
      </w:tr>
      <w:tr w:rsidR="0067685A" w:rsidRPr="0011237B" w14:paraId="4BA944CC" w14:textId="77777777" w:rsidTr="00412C36">
        <w:trPr>
          <w:trHeight w:val="300"/>
        </w:trPr>
        <w:tc>
          <w:tcPr>
            <w:tcW w:w="1667" w:type="pct"/>
            <w:noWrap/>
          </w:tcPr>
          <w:p w14:paraId="2465A642" w14:textId="77777777" w:rsidR="0067685A" w:rsidRPr="0011237B" w:rsidRDefault="0067685A" w:rsidP="00412C36">
            <w:pPr>
              <w:widowControl w:val="0"/>
              <w:spacing w:before="0" w:after="0"/>
              <w:ind w:firstLine="0"/>
              <w:jc w:val="left"/>
              <w:rPr>
                <w:color w:val="000000"/>
                <w:sz w:val="22"/>
                <w:szCs w:val="22"/>
              </w:rPr>
            </w:pPr>
            <w:r w:rsidRPr="0011237B">
              <w:rPr>
                <w:color w:val="000000"/>
                <w:sz w:val="22"/>
                <w:szCs w:val="22"/>
              </w:rPr>
              <w:t>Выделить</w:t>
            </w:r>
          </w:p>
        </w:tc>
        <w:tc>
          <w:tcPr>
            <w:tcW w:w="3333" w:type="pct"/>
          </w:tcPr>
          <w:p w14:paraId="6AA80A8A" w14:textId="77777777" w:rsidR="0067685A" w:rsidRPr="0011237B" w:rsidRDefault="0067685A" w:rsidP="00412C36">
            <w:pPr>
              <w:widowControl w:val="0"/>
              <w:spacing w:before="40" w:after="40"/>
              <w:ind w:firstLine="0"/>
              <w:rPr>
                <w:bCs/>
                <w:color w:val="000000"/>
                <w:sz w:val="22"/>
                <w:szCs w:val="22"/>
              </w:rPr>
            </w:pPr>
            <w:r w:rsidRPr="0011237B">
              <w:rPr>
                <w:bCs/>
                <w:color w:val="000000"/>
                <w:sz w:val="22"/>
                <w:szCs w:val="22"/>
              </w:rPr>
              <w:t xml:space="preserve">Пользователь может выделить одну запись </w:t>
            </w:r>
            <w:r>
              <w:rPr>
                <w:bCs/>
                <w:color w:val="000000"/>
                <w:sz w:val="22"/>
                <w:szCs w:val="22"/>
              </w:rPr>
              <w:t>в перечне</w:t>
            </w:r>
            <w:r w:rsidRPr="0011237B">
              <w:rPr>
                <w:bCs/>
                <w:color w:val="000000"/>
                <w:sz w:val="22"/>
                <w:szCs w:val="22"/>
              </w:rPr>
              <w:t xml:space="preserve"> организаций – поставщиков услуг</w:t>
            </w:r>
          </w:p>
        </w:tc>
      </w:tr>
      <w:tr w:rsidR="0067685A" w:rsidRPr="0011237B" w14:paraId="5A38BE0D" w14:textId="77777777" w:rsidTr="00412C36">
        <w:trPr>
          <w:trHeight w:val="300"/>
        </w:trPr>
        <w:tc>
          <w:tcPr>
            <w:tcW w:w="1667" w:type="pct"/>
            <w:noWrap/>
          </w:tcPr>
          <w:p w14:paraId="37C118D5" w14:textId="77777777" w:rsidR="0067685A" w:rsidRPr="0011237B" w:rsidRDefault="0067685A" w:rsidP="00412C36">
            <w:pPr>
              <w:widowControl w:val="0"/>
              <w:spacing w:before="0" w:after="0"/>
              <w:ind w:firstLine="0"/>
              <w:jc w:val="left"/>
              <w:rPr>
                <w:color w:val="000000"/>
                <w:sz w:val="22"/>
                <w:szCs w:val="22"/>
              </w:rPr>
            </w:pPr>
            <w:r w:rsidRPr="0011237B">
              <w:rPr>
                <w:color w:val="000000"/>
                <w:sz w:val="22"/>
                <w:szCs w:val="22"/>
              </w:rPr>
              <w:t>Контекстный поиск</w:t>
            </w:r>
          </w:p>
        </w:tc>
        <w:tc>
          <w:tcPr>
            <w:tcW w:w="3333" w:type="pct"/>
          </w:tcPr>
          <w:p w14:paraId="05E26B3D" w14:textId="77777777" w:rsidR="0067685A" w:rsidRPr="0011237B" w:rsidRDefault="0067685A" w:rsidP="00412C36">
            <w:pPr>
              <w:widowControl w:val="0"/>
              <w:spacing w:before="40" w:after="40"/>
              <w:ind w:firstLine="0"/>
              <w:rPr>
                <w:bCs/>
                <w:color w:val="000000"/>
                <w:sz w:val="22"/>
                <w:szCs w:val="22"/>
              </w:rPr>
            </w:pPr>
            <w:r w:rsidRPr="0011237B">
              <w:rPr>
                <w:bCs/>
                <w:color w:val="000000"/>
                <w:sz w:val="22"/>
                <w:szCs w:val="22"/>
              </w:rPr>
              <w:t>Пользователь может задать в строке критерии поиска по данным, отображаемым в окне</w:t>
            </w:r>
          </w:p>
        </w:tc>
      </w:tr>
      <w:tr w:rsidR="0067685A" w:rsidRPr="0011237B" w14:paraId="5AD428DB" w14:textId="77777777" w:rsidTr="00412C36">
        <w:trPr>
          <w:trHeight w:val="300"/>
        </w:trPr>
        <w:tc>
          <w:tcPr>
            <w:tcW w:w="1667" w:type="pct"/>
            <w:noWrap/>
          </w:tcPr>
          <w:p w14:paraId="4DDFF015" w14:textId="77777777" w:rsidR="0067685A" w:rsidRPr="0011237B" w:rsidRDefault="0067685A" w:rsidP="00412C36">
            <w:pPr>
              <w:widowControl w:val="0"/>
              <w:spacing w:before="0" w:after="0"/>
              <w:ind w:firstLine="0"/>
              <w:jc w:val="left"/>
              <w:rPr>
                <w:color w:val="000000"/>
                <w:sz w:val="22"/>
                <w:szCs w:val="22"/>
              </w:rPr>
            </w:pPr>
            <w:r w:rsidRPr="0011237B">
              <w:rPr>
                <w:color w:val="000000"/>
                <w:sz w:val="22"/>
                <w:szCs w:val="22"/>
              </w:rPr>
              <w:t xml:space="preserve">Открыть </w:t>
            </w:r>
          </w:p>
        </w:tc>
        <w:tc>
          <w:tcPr>
            <w:tcW w:w="3333" w:type="pct"/>
          </w:tcPr>
          <w:p w14:paraId="230A3D08" w14:textId="6EE56893" w:rsidR="0067685A" w:rsidRPr="0011237B" w:rsidRDefault="0067685A" w:rsidP="00412C36">
            <w:pPr>
              <w:widowControl w:val="0"/>
              <w:spacing w:before="40" w:after="40"/>
              <w:ind w:firstLine="0"/>
              <w:rPr>
                <w:bCs/>
                <w:color w:val="000000"/>
                <w:sz w:val="22"/>
                <w:szCs w:val="22"/>
              </w:rPr>
            </w:pPr>
            <w:r w:rsidRPr="0011237B">
              <w:rPr>
                <w:bCs/>
                <w:color w:val="000000"/>
                <w:sz w:val="22"/>
                <w:szCs w:val="22"/>
              </w:rPr>
              <w:t xml:space="preserve">Функция инициирует открытие </w:t>
            </w:r>
            <w:r w:rsidRPr="00AD12CA">
              <w:rPr>
                <w:b/>
                <w:bCs/>
                <w:color w:val="000000"/>
                <w:sz w:val="22"/>
                <w:szCs w:val="22"/>
              </w:rPr>
              <w:t>окна у</w:t>
            </w:r>
            <w:r w:rsidR="00640D66">
              <w:rPr>
                <w:b/>
                <w:bCs/>
                <w:color w:val="000000"/>
                <w:sz w:val="22"/>
                <w:szCs w:val="22"/>
              </w:rPr>
              <w:t>четной карточки Поставщика</w:t>
            </w:r>
            <w:r>
              <w:rPr>
                <w:bCs/>
                <w:color w:val="000000"/>
                <w:sz w:val="22"/>
                <w:szCs w:val="22"/>
              </w:rPr>
              <w:t xml:space="preserve"> (выделенной записи в перечне</w:t>
            </w:r>
            <w:r w:rsidRPr="0011237B">
              <w:rPr>
                <w:bCs/>
                <w:color w:val="000000"/>
                <w:sz w:val="22"/>
                <w:szCs w:val="22"/>
              </w:rPr>
              <w:t xml:space="preserve"> поставщиков услуг) </w:t>
            </w:r>
          </w:p>
        </w:tc>
      </w:tr>
      <w:tr w:rsidR="0067685A" w:rsidRPr="0011237B" w14:paraId="0F529DA6" w14:textId="77777777" w:rsidTr="00412C36">
        <w:trPr>
          <w:trHeight w:val="300"/>
        </w:trPr>
        <w:tc>
          <w:tcPr>
            <w:tcW w:w="5000" w:type="pct"/>
            <w:gridSpan w:val="2"/>
            <w:noWrap/>
          </w:tcPr>
          <w:p w14:paraId="1830484E" w14:textId="3B7730CD" w:rsidR="0067685A" w:rsidRPr="00453120" w:rsidRDefault="0067685A" w:rsidP="00640D66">
            <w:pPr>
              <w:pageBreakBefore/>
              <w:widowControl w:val="0"/>
              <w:spacing w:before="40" w:after="40"/>
              <w:ind w:left="465" w:hanging="425"/>
              <w:jc w:val="center"/>
              <w:rPr>
                <w:b/>
                <w:i/>
                <w:color w:val="000000"/>
                <w:sz w:val="22"/>
                <w:szCs w:val="22"/>
              </w:rPr>
            </w:pPr>
            <w:r w:rsidRPr="0011237B">
              <w:rPr>
                <w:b/>
                <w:i/>
                <w:color w:val="000000"/>
                <w:sz w:val="22"/>
                <w:szCs w:val="22"/>
              </w:rPr>
              <w:t>в окне учетной карточки Поставщика</w:t>
            </w:r>
          </w:p>
        </w:tc>
      </w:tr>
      <w:tr w:rsidR="0067685A" w:rsidRPr="0011237B" w14:paraId="64843D33" w14:textId="77777777" w:rsidTr="00412C36">
        <w:trPr>
          <w:trHeight w:val="300"/>
        </w:trPr>
        <w:tc>
          <w:tcPr>
            <w:tcW w:w="5000" w:type="pct"/>
            <w:gridSpan w:val="2"/>
            <w:noWrap/>
          </w:tcPr>
          <w:p w14:paraId="6F769D74" w14:textId="51ECB2AE" w:rsidR="0067685A" w:rsidRPr="00453120" w:rsidRDefault="0067685A" w:rsidP="00412C36">
            <w:pPr>
              <w:widowControl w:val="0"/>
              <w:spacing w:before="40" w:after="40"/>
              <w:ind w:firstLine="0"/>
              <w:rPr>
                <w:bCs/>
                <w:color w:val="000000"/>
                <w:sz w:val="22"/>
                <w:szCs w:val="22"/>
              </w:rPr>
            </w:pPr>
            <w:r w:rsidRPr="00453120">
              <w:rPr>
                <w:bCs/>
                <w:color w:val="000000"/>
                <w:sz w:val="22"/>
                <w:szCs w:val="22"/>
              </w:rPr>
              <w:t xml:space="preserve">В окне две закладки: </w:t>
            </w:r>
            <w:r>
              <w:rPr>
                <w:bCs/>
                <w:color w:val="000000"/>
                <w:sz w:val="22"/>
                <w:szCs w:val="22"/>
              </w:rPr>
              <w:t>«</w:t>
            </w:r>
            <w:r w:rsidRPr="00453120">
              <w:rPr>
                <w:bCs/>
                <w:color w:val="000000"/>
                <w:sz w:val="22"/>
                <w:szCs w:val="22"/>
              </w:rPr>
              <w:t>Информация и контакты</w:t>
            </w:r>
            <w:r>
              <w:rPr>
                <w:bCs/>
                <w:color w:val="000000"/>
                <w:sz w:val="22"/>
                <w:szCs w:val="22"/>
              </w:rPr>
              <w:t>»</w:t>
            </w:r>
            <w:r w:rsidR="00640D66">
              <w:rPr>
                <w:bCs/>
                <w:color w:val="000000"/>
                <w:sz w:val="22"/>
                <w:szCs w:val="22"/>
              </w:rPr>
              <w:t>,</w:t>
            </w:r>
            <w:r w:rsidRPr="00453120">
              <w:rPr>
                <w:bCs/>
                <w:color w:val="000000"/>
                <w:sz w:val="22"/>
                <w:szCs w:val="22"/>
              </w:rPr>
              <w:t xml:space="preserve"> </w:t>
            </w:r>
            <w:r>
              <w:rPr>
                <w:bCs/>
                <w:color w:val="000000"/>
                <w:sz w:val="22"/>
                <w:szCs w:val="22"/>
              </w:rPr>
              <w:t>«</w:t>
            </w:r>
            <w:r w:rsidRPr="00453120">
              <w:rPr>
                <w:bCs/>
                <w:color w:val="000000"/>
                <w:sz w:val="22"/>
                <w:szCs w:val="22"/>
              </w:rPr>
              <w:t>Услуги</w:t>
            </w:r>
            <w:r>
              <w:rPr>
                <w:bCs/>
                <w:color w:val="000000"/>
                <w:sz w:val="22"/>
                <w:szCs w:val="22"/>
              </w:rPr>
              <w:t>»</w:t>
            </w:r>
            <w:r w:rsidRPr="00453120">
              <w:rPr>
                <w:bCs/>
                <w:color w:val="000000"/>
                <w:sz w:val="22"/>
                <w:szCs w:val="22"/>
              </w:rPr>
              <w:t>.</w:t>
            </w:r>
          </w:p>
          <w:p w14:paraId="3483552A" w14:textId="77777777" w:rsidR="0067685A" w:rsidRPr="00CF02F0" w:rsidRDefault="0067685A" w:rsidP="00E53698">
            <w:pPr>
              <w:pStyle w:val="aff3"/>
              <w:widowControl w:val="0"/>
              <w:numPr>
                <w:ilvl w:val="0"/>
                <w:numId w:val="52"/>
              </w:numPr>
              <w:spacing w:before="40" w:after="40"/>
              <w:ind w:left="462" w:hanging="283"/>
              <w:jc w:val="both"/>
              <w:rPr>
                <w:rFonts w:ascii="Arial" w:hAnsi="Arial" w:cs="Arial"/>
                <w:bCs/>
                <w:color w:val="000000"/>
                <w:sz w:val="22"/>
                <w:szCs w:val="22"/>
              </w:rPr>
            </w:pPr>
            <w:r w:rsidRPr="00CF02F0">
              <w:rPr>
                <w:rFonts w:ascii="Arial" w:hAnsi="Arial" w:cs="Arial"/>
                <w:bCs/>
                <w:color w:val="000000"/>
                <w:sz w:val="22"/>
                <w:szCs w:val="22"/>
              </w:rPr>
              <w:t>В окне «Информация и контакты» представлены сведения о выбранном поставщике.</w:t>
            </w:r>
          </w:p>
          <w:p w14:paraId="2D6706FF" w14:textId="77777777" w:rsidR="0067685A" w:rsidRPr="0011237B" w:rsidRDefault="0067685A" w:rsidP="00E53698">
            <w:pPr>
              <w:pStyle w:val="aff3"/>
              <w:widowControl w:val="0"/>
              <w:numPr>
                <w:ilvl w:val="0"/>
                <w:numId w:val="52"/>
              </w:numPr>
              <w:spacing w:before="40" w:after="40"/>
              <w:ind w:left="462" w:hanging="283"/>
              <w:jc w:val="both"/>
              <w:rPr>
                <w:bCs/>
                <w:color w:val="000000"/>
                <w:sz w:val="22"/>
                <w:szCs w:val="22"/>
              </w:rPr>
            </w:pPr>
            <w:r w:rsidRPr="00CF02F0">
              <w:rPr>
                <w:rFonts w:ascii="Arial" w:hAnsi="Arial" w:cs="Arial"/>
                <w:bCs/>
                <w:color w:val="000000"/>
                <w:sz w:val="22"/>
                <w:szCs w:val="22"/>
              </w:rPr>
              <w:t>В окне «Усл</w:t>
            </w:r>
            <w:r>
              <w:rPr>
                <w:rFonts w:ascii="Arial" w:hAnsi="Arial" w:cs="Arial"/>
                <w:bCs/>
                <w:color w:val="000000"/>
                <w:sz w:val="22"/>
                <w:szCs w:val="22"/>
              </w:rPr>
              <w:t>уги» представлен перечень услуг</w:t>
            </w:r>
            <w:r w:rsidRPr="00CF02F0">
              <w:rPr>
                <w:rFonts w:ascii="Arial" w:hAnsi="Arial" w:cs="Arial"/>
                <w:bCs/>
                <w:color w:val="000000"/>
                <w:sz w:val="22"/>
                <w:szCs w:val="22"/>
              </w:rPr>
              <w:t xml:space="preserve"> выбранного поставщика услуг с функциями, описанными выше для данного окна (см</w:t>
            </w:r>
            <w:r>
              <w:rPr>
                <w:rFonts w:ascii="Arial" w:hAnsi="Arial" w:cs="Arial"/>
                <w:bCs/>
                <w:color w:val="000000"/>
                <w:sz w:val="22"/>
                <w:szCs w:val="22"/>
              </w:rPr>
              <w:t>.</w:t>
            </w:r>
            <w:r w:rsidRPr="00CF02F0">
              <w:rPr>
                <w:rFonts w:ascii="Arial" w:hAnsi="Arial" w:cs="Arial"/>
                <w:bCs/>
                <w:color w:val="000000"/>
                <w:sz w:val="22"/>
                <w:szCs w:val="22"/>
              </w:rPr>
              <w:t xml:space="preserve"> строку данной таблицы </w:t>
            </w:r>
            <w:r w:rsidRPr="00CF02F0">
              <w:rPr>
                <w:rFonts w:ascii="Arial" w:hAnsi="Arial" w:cs="Arial"/>
                <w:b/>
                <w:bCs/>
                <w:color w:val="000000"/>
                <w:sz w:val="22"/>
                <w:szCs w:val="22"/>
              </w:rPr>
              <w:t>в окне «Услуги»)</w:t>
            </w:r>
          </w:p>
        </w:tc>
      </w:tr>
      <w:tr w:rsidR="0067685A" w:rsidRPr="0011237B" w14:paraId="1C0E708A" w14:textId="77777777" w:rsidTr="00412C36">
        <w:trPr>
          <w:trHeight w:val="300"/>
        </w:trPr>
        <w:tc>
          <w:tcPr>
            <w:tcW w:w="1667" w:type="pct"/>
            <w:noWrap/>
          </w:tcPr>
          <w:p w14:paraId="402CC231" w14:textId="77777777" w:rsidR="0067685A" w:rsidRPr="0011237B" w:rsidRDefault="0067685A" w:rsidP="00412C36">
            <w:pPr>
              <w:widowControl w:val="0"/>
              <w:spacing w:before="0" w:after="0"/>
              <w:ind w:firstLine="0"/>
              <w:jc w:val="left"/>
              <w:rPr>
                <w:color w:val="000000"/>
                <w:sz w:val="22"/>
                <w:szCs w:val="22"/>
              </w:rPr>
            </w:pPr>
            <w:r w:rsidRPr="0011237B">
              <w:rPr>
                <w:color w:val="000000"/>
                <w:sz w:val="22"/>
                <w:szCs w:val="22"/>
              </w:rPr>
              <w:t>Вернуться</w:t>
            </w:r>
          </w:p>
        </w:tc>
        <w:tc>
          <w:tcPr>
            <w:tcW w:w="3333" w:type="pct"/>
          </w:tcPr>
          <w:p w14:paraId="1022A486" w14:textId="2E17828E" w:rsidR="0067685A" w:rsidRPr="0011237B" w:rsidRDefault="0067685A" w:rsidP="00412C36">
            <w:pPr>
              <w:widowControl w:val="0"/>
              <w:spacing w:before="40" w:after="40"/>
              <w:ind w:firstLine="0"/>
              <w:jc w:val="left"/>
              <w:rPr>
                <w:bCs/>
                <w:color w:val="000000"/>
                <w:sz w:val="22"/>
                <w:szCs w:val="22"/>
              </w:rPr>
            </w:pPr>
            <w:r w:rsidRPr="0011237B">
              <w:rPr>
                <w:bCs/>
                <w:color w:val="000000"/>
                <w:sz w:val="22"/>
                <w:szCs w:val="22"/>
              </w:rPr>
              <w:t>Система закрывает текущее окно и воз</w:t>
            </w:r>
            <w:r w:rsidR="00640D66">
              <w:rPr>
                <w:bCs/>
                <w:color w:val="000000"/>
                <w:sz w:val="22"/>
                <w:szCs w:val="22"/>
              </w:rPr>
              <w:t>вращает в окно «Поставщики</w:t>
            </w:r>
            <w:r w:rsidRPr="0011237B">
              <w:rPr>
                <w:bCs/>
                <w:color w:val="000000"/>
                <w:sz w:val="22"/>
                <w:szCs w:val="22"/>
              </w:rPr>
              <w:t>»</w:t>
            </w:r>
          </w:p>
        </w:tc>
      </w:tr>
    </w:tbl>
    <w:p w14:paraId="3DBDD829" w14:textId="77777777" w:rsidR="0070425B" w:rsidRPr="00C47EC2" w:rsidRDefault="0070425B" w:rsidP="00640D66">
      <w:pPr>
        <w:pStyle w:val="40"/>
        <w:keepNext w:val="0"/>
        <w:widowControl w:val="0"/>
        <w:ind w:left="862" w:hanging="862"/>
        <w:rPr>
          <w:b/>
        </w:rPr>
      </w:pPr>
      <w:r w:rsidRPr="00C47EC2">
        <w:rPr>
          <w:b/>
        </w:rPr>
        <w:t>Описание раздела «Мой кабинет»</w:t>
      </w:r>
    </w:p>
    <w:p w14:paraId="371A6A4C" w14:textId="2A964E0A" w:rsidR="0070425B" w:rsidRPr="0070425B" w:rsidRDefault="0070425B" w:rsidP="00840628">
      <w:pPr>
        <w:widowControl w:val="0"/>
      </w:pPr>
      <w:r w:rsidRPr="0070425B">
        <w:t xml:space="preserve">При выборе в главном окне </w:t>
      </w:r>
      <w:r w:rsidR="00ED7C8D">
        <w:t>Под</w:t>
      </w:r>
      <w:r w:rsidR="00E02367">
        <w:t>систем</w:t>
      </w:r>
      <w:r w:rsidRPr="0070425B">
        <w:t xml:space="preserve">ы </w:t>
      </w:r>
      <w:r w:rsidR="00660756">
        <w:t>«Заявления»</w:t>
      </w:r>
      <w:r w:rsidRPr="0070425B">
        <w:t xml:space="preserve"> раздела «Мой кабинет» </w:t>
      </w:r>
      <w:r w:rsidR="00E02367">
        <w:t>Подсистем</w:t>
      </w:r>
      <w:r w:rsidRPr="0070425B">
        <w:t xml:space="preserve">а открывает </w:t>
      </w:r>
      <w:r w:rsidRPr="0070425B">
        <w:rPr>
          <w:b/>
        </w:rPr>
        <w:t xml:space="preserve">окно Раздела </w:t>
      </w:r>
      <w:r w:rsidRPr="0070425B">
        <w:t>со следующими пунктами меню:</w:t>
      </w:r>
    </w:p>
    <w:p w14:paraId="3BA39639" w14:textId="2A97620A" w:rsidR="00B05819" w:rsidRPr="00B05819" w:rsidRDefault="00B05819" w:rsidP="00E53698">
      <w:pPr>
        <w:widowControl w:val="0"/>
        <w:numPr>
          <w:ilvl w:val="0"/>
          <w:numId w:val="39"/>
        </w:numPr>
        <w:spacing w:before="60" w:after="60"/>
        <w:ind w:hanging="357"/>
        <w:jc w:val="left"/>
        <w:rPr>
          <w:szCs w:val="24"/>
        </w:rPr>
      </w:pPr>
      <w:r w:rsidRPr="00B05819">
        <w:rPr>
          <w:szCs w:val="24"/>
        </w:rPr>
        <w:t>Заявления</w:t>
      </w:r>
      <w:r w:rsidR="00640D66">
        <w:rPr>
          <w:szCs w:val="24"/>
        </w:rPr>
        <w:t>.</w:t>
      </w:r>
    </w:p>
    <w:p w14:paraId="2260E15C" w14:textId="550427D8" w:rsidR="00B05819" w:rsidRPr="00B05819" w:rsidRDefault="00B05819" w:rsidP="00E53698">
      <w:pPr>
        <w:widowControl w:val="0"/>
        <w:numPr>
          <w:ilvl w:val="0"/>
          <w:numId w:val="39"/>
        </w:numPr>
        <w:spacing w:before="60" w:after="60"/>
        <w:ind w:hanging="357"/>
        <w:jc w:val="left"/>
        <w:rPr>
          <w:szCs w:val="24"/>
        </w:rPr>
      </w:pPr>
      <w:r w:rsidRPr="00B05819">
        <w:rPr>
          <w:szCs w:val="24"/>
        </w:rPr>
        <w:t>Отчеты</w:t>
      </w:r>
      <w:r w:rsidR="00640D66">
        <w:rPr>
          <w:szCs w:val="24"/>
        </w:rPr>
        <w:t>.</w:t>
      </w:r>
    </w:p>
    <w:p w14:paraId="257B3DC2" w14:textId="6227432E" w:rsidR="00B05819" w:rsidRPr="00B05819" w:rsidRDefault="00B05819" w:rsidP="00E53698">
      <w:pPr>
        <w:widowControl w:val="0"/>
        <w:numPr>
          <w:ilvl w:val="0"/>
          <w:numId w:val="39"/>
        </w:numPr>
        <w:spacing w:before="60" w:after="60"/>
        <w:ind w:hanging="357"/>
        <w:jc w:val="left"/>
        <w:rPr>
          <w:szCs w:val="24"/>
        </w:rPr>
      </w:pPr>
      <w:r w:rsidRPr="00B05819">
        <w:rPr>
          <w:szCs w:val="24"/>
        </w:rPr>
        <w:t>Заявители</w:t>
      </w:r>
      <w:r w:rsidR="00640D66">
        <w:rPr>
          <w:szCs w:val="24"/>
        </w:rPr>
        <w:t>.</w:t>
      </w:r>
    </w:p>
    <w:p w14:paraId="03FCF4E0" w14:textId="1301ACD9" w:rsidR="00B05819" w:rsidRDefault="00B05819" w:rsidP="00E53698">
      <w:pPr>
        <w:widowControl w:val="0"/>
        <w:numPr>
          <w:ilvl w:val="0"/>
          <w:numId w:val="39"/>
        </w:numPr>
        <w:spacing w:before="60" w:after="60"/>
        <w:ind w:hanging="357"/>
        <w:jc w:val="left"/>
        <w:rPr>
          <w:szCs w:val="24"/>
        </w:rPr>
      </w:pPr>
      <w:r w:rsidRPr="00B05819">
        <w:rPr>
          <w:szCs w:val="24"/>
        </w:rPr>
        <w:t>Уведомления</w:t>
      </w:r>
      <w:r w:rsidR="00640D66">
        <w:rPr>
          <w:szCs w:val="24"/>
        </w:rPr>
        <w:t>.</w:t>
      </w:r>
    </w:p>
    <w:p w14:paraId="77950395" w14:textId="26777B87" w:rsidR="00FB49FF" w:rsidRPr="00B05819" w:rsidRDefault="00FB49FF" w:rsidP="00E53698">
      <w:pPr>
        <w:widowControl w:val="0"/>
        <w:numPr>
          <w:ilvl w:val="0"/>
          <w:numId w:val="39"/>
        </w:numPr>
        <w:spacing w:before="60" w:after="60"/>
        <w:ind w:hanging="357"/>
        <w:jc w:val="left"/>
        <w:rPr>
          <w:szCs w:val="24"/>
        </w:rPr>
      </w:pPr>
      <w:r w:rsidRPr="00B05819">
        <w:rPr>
          <w:szCs w:val="24"/>
        </w:rPr>
        <w:t>Карта</w:t>
      </w:r>
      <w:r w:rsidR="00640D66">
        <w:rPr>
          <w:szCs w:val="24"/>
        </w:rPr>
        <w:t>.</w:t>
      </w:r>
    </w:p>
    <w:p w14:paraId="4D868E95" w14:textId="4FFD8938" w:rsidR="0070425B" w:rsidRPr="00EF1FEB" w:rsidRDefault="0070425B" w:rsidP="00EF1FEB">
      <w:pPr>
        <w:pStyle w:val="50"/>
        <w:widowControl w:val="0"/>
        <w:spacing w:before="120" w:after="120"/>
        <w:ind w:left="1009" w:hanging="1009"/>
        <w:jc w:val="center"/>
        <w:rPr>
          <w:rFonts w:ascii="Arial" w:hAnsi="Arial" w:cs="Arial"/>
          <w:i w:val="0"/>
          <w:sz w:val="24"/>
          <w:szCs w:val="24"/>
        </w:rPr>
      </w:pPr>
      <w:r w:rsidRPr="00EF1FEB">
        <w:rPr>
          <w:rFonts w:ascii="Arial" w:hAnsi="Arial" w:cs="Arial"/>
          <w:i w:val="0"/>
          <w:sz w:val="24"/>
          <w:szCs w:val="24"/>
        </w:rPr>
        <w:t>Пункт меню «Заявлени</w:t>
      </w:r>
      <w:r w:rsidR="00B05819">
        <w:rPr>
          <w:rFonts w:ascii="Arial" w:hAnsi="Arial" w:cs="Arial"/>
          <w:i w:val="0"/>
          <w:sz w:val="24"/>
          <w:szCs w:val="24"/>
        </w:rPr>
        <w:t>я</w:t>
      </w:r>
      <w:r w:rsidRPr="00EF1FEB">
        <w:rPr>
          <w:rFonts w:ascii="Arial" w:hAnsi="Arial" w:cs="Arial"/>
          <w:i w:val="0"/>
          <w:sz w:val="24"/>
          <w:szCs w:val="24"/>
        </w:rPr>
        <w:t>»</w:t>
      </w:r>
    </w:p>
    <w:p w14:paraId="5DA80FE9" w14:textId="77777777" w:rsidR="00B05819" w:rsidRPr="0070425B" w:rsidRDefault="00B05819" w:rsidP="00B05819">
      <w:pPr>
        <w:widowControl w:val="0"/>
      </w:pPr>
      <w:r w:rsidRPr="0070425B">
        <w:t>При выборе пункта меню «Заявление» будет сформирован выпадающий список:</w:t>
      </w:r>
    </w:p>
    <w:tbl>
      <w:tblPr>
        <w:tblStyle w:val="54"/>
        <w:tblW w:w="9351" w:type="dxa"/>
        <w:tblLook w:val="04A0" w:firstRow="1" w:lastRow="0" w:firstColumn="1" w:lastColumn="0" w:noHBand="0" w:noVBand="1"/>
      </w:tblPr>
      <w:tblGrid>
        <w:gridCol w:w="2547"/>
        <w:gridCol w:w="6804"/>
      </w:tblGrid>
      <w:tr w:rsidR="0070425B" w:rsidRPr="0070425B" w14:paraId="0F17578F" w14:textId="77777777" w:rsidTr="00D97150">
        <w:trPr>
          <w:tblHeader/>
        </w:trPr>
        <w:tc>
          <w:tcPr>
            <w:tcW w:w="2547" w:type="dxa"/>
          </w:tcPr>
          <w:p w14:paraId="5795CD97" w14:textId="77777777" w:rsidR="0070425B" w:rsidRPr="0070425B" w:rsidRDefault="0070425B" w:rsidP="00840628">
            <w:pPr>
              <w:widowControl w:val="0"/>
              <w:spacing w:before="0" w:after="60"/>
              <w:ind w:firstLine="0"/>
              <w:jc w:val="center"/>
              <w:rPr>
                <w:b/>
                <w:sz w:val="20"/>
              </w:rPr>
            </w:pPr>
            <w:r w:rsidRPr="0070425B">
              <w:rPr>
                <w:b/>
                <w:sz w:val="20"/>
              </w:rPr>
              <w:t>Записи в выпадающем списке</w:t>
            </w:r>
          </w:p>
        </w:tc>
        <w:tc>
          <w:tcPr>
            <w:tcW w:w="6804" w:type="dxa"/>
          </w:tcPr>
          <w:p w14:paraId="28FD0E39" w14:textId="00579B12" w:rsidR="0070425B" w:rsidRPr="0070425B" w:rsidRDefault="0070425B" w:rsidP="00840628">
            <w:pPr>
              <w:widowControl w:val="0"/>
              <w:tabs>
                <w:tab w:val="left" w:pos="1860"/>
                <w:tab w:val="center" w:pos="2727"/>
              </w:tabs>
              <w:spacing w:before="0" w:after="60"/>
              <w:ind w:firstLine="0"/>
              <w:jc w:val="center"/>
              <w:rPr>
                <w:b/>
                <w:sz w:val="20"/>
              </w:rPr>
            </w:pPr>
            <w:r w:rsidRPr="0070425B">
              <w:rPr>
                <w:b/>
                <w:sz w:val="20"/>
              </w:rPr>
              <w:t xml:space="preserve">Действие </w:t>
            </w:r>
            <w:r w:rsidR="00E02367">
              <w:rPr>
                <w:b/>
                <w:sz w:val="20"/>
              </w:rPr>
              <w:t>Подсистем</w:t>
            </w:r>
            <w:r w:rsidRPr="0070425B">
              <w:rPr>
                <w:b/>
                <w:sz w:val="20"/>
              </w:rPr>
              <w:t>ы, которое будет инициировано при выборе пользователем соответствующей записи</w:t>
            </w:r>
          </w:p>
        </w:tc>
      </w:tr>
      <w:tr w:rsidR="0070425B" w:rsidRPr="0070425B" w14:paraId="068DB1A5" w14:textId="77777777" w:rsidTr="00D97150">
        <w:tc>
          <w:tcPr>
            <w:tcW w:w="2547" w:type="dxa"/>
          </w:tcPr>
          <w:p w14:paraId="0D86BAEE" w14:textId="77777777" w:rsidR="0070425B" w:rsidRPr="0070425B" w:rsidRDefault="0070425B" w:rsidP="00840628">
            <w:pPr>
              <w:widowControl w:val="0"/>
              <w:spacing w:before="0" w:after="60"/>
              <w:ind w:firstLine="0"/>
              <w:rPr>
                <w:sz w:val="22"/>
                <w:szCs w:val="22"/>
              </w:rPr>
            </w:pPr>
            <w:r w:rsidRPr="0070425B">
              <w:rPr>
                <w:sz w:val="22"/>
                <w:szCs w:val="22"/>
              </w:rPr>
              <w:t>Журнал заявлений</w:t>
            </w:r>
          </w:p>
        </w:tc>
        <w:tc>
          <w:tcPr>
            <w:tcW w:w="6804" w:type="dxa"/>
          </w:tcPr>
          <w:p w14:paraId="04BDF5DC" w14:textId="7013D088" w:rsidR="0070425B" w:rsidRPr="0070425B" w:rsidRDefault="0070425B" w:rsidP="00640D66">
            <w:pPr>
              <w:widowControl w:val="0"/>
              <w:spacing w:before="40" w:after="40"/>
              <w:ind w:firstLine="0"/>
              <w:jc w:val="left"/>
              <w:rPr>
                <w:sz w:val="22"/>
                <w:szCs w:val="22"/>
              </w:rPr>
            </w:pPr>
            <w:r w:rsidRPr="0070425B">
              <w:rPr>
                <w:sz w:val="22"/>
                <w:szCs w:val="22"/>
              </w:rPr>
              <w:t xml:space="preserve">Открытие окна </w:t>
            </w:r>
            <w:r w:rsidR="009F1CDB">
              <w:rPr>
                <w:sz w:val="22"/>
                <w:szCs w:val="22"/>
              </w:rPr>
              <w:t>Реестр</w:t>
            </w:r>
            <w:r w:rsidRPr="0070425B">
              <w:rPr>
                <w:sz w:val="22"/>
                <w:szCs w:val="22"/>
              </w:rPr>
              <w:t xml:space="preserve">а заявлений в части </w:t>
            </w:r>
            <w:r w:rsidR="0067685A">
              <w:rPr>
                <w:sz w:val="22"/>
                <w:szCs w:val="22"/>
              </w:rPr>
              <w:t xml:space="preserve">поданных, но </w:t>
            </w:r>
            <w:r w:rsidRPr="0070425B">
              <w:rPr>
                <w:sz w:val="22"/>
                <w:szCs w:val="22"/>
              </w:rPr>
              <w:t>незакрытых заявлений</w:t>
            </w:r>
            <w:r w:rsidRPr="0070425B">
              <w:rPr>
                <w:sz w:val="22"/>
                <w:szCs w:val="22"/>
                <w:lang w:eastAsia="en-US"/>
              </w:rPr>
              <w:t xml:space="preserve"> </w:t>
            </w:r>
          </w:p>
        </w:tc>
      </w:tr>
      <w:tr w:rsidR="0070425B" w:rsidRPr="0070425B" w14:paraId="6C9137C9" w14:textId="77777777" w:rsidTr="00D97150">
        <w:tc>
          <w:tcPr>
            <w:tcW w:w="2547" w:type="dxa"/>
          </w:tcPr>
          <w:p w14:paraId="04E4CDAD" w14:textId="77777777" w:rsidR="0070425B" w:rsidRPr="0070425B" w:rsidRDefault="0070425B" w:rsidP="00840628">
            <w:pPr>
              <w:widowControl w:val="0"/>
              <w:spacing w:before="0" w:after="60"/>
              <w:ind w:firstLine="0"/>
              <w:rPr>
                <w:sz w:val="22"/>
                <w:szCs w:val="22"/>
              </w:rPr>
            </w:pPr>
            <w:r w:rsidRPr="0070425B">
              <w:rPr>
                <w:sz w:val="22"/>
                <w:szCs w:val="22"/>
              </w:rPr>
              <w:t>Архив заявлений</w:t>
            </w:r>
          </w:p>
        </w:tc>
        <w:tc>
          <w:tcPr>
            <w:tcW w:w="6804" w:type="dxa"/>
          </w:tcPr>
          <w:p w14:paraId="58B32B4E" w14:textId="4D799D2E" w:rsidR="0070425B" w:rsidRPr="0070425B" w:rsidRDefault="0070425B" w:rsidP="00640D66">
            <w:pPr>
              <w:widowControl w:val="0"/>
              <w:spacing w:before="40" w:after="40"/>
              <w:ind w:firstLine="0"/>
              <w:jc w:val="left"/>
              <w:rPr>
                <w:sz w:val="22"/>
                <w:szCs w:val="22"/>
              </w:rPr>
            </w:pPr>
            <w:r w:rsidRPr="0070425B">
              <w:rPr>
                <w:sz w:val="22"/>
                <w:szCs w:val="22"/>
              </w:rPr>
              <w:t xml:space="preserve">Открытие окна </w:t>
            </w:r>
            <w:r w:rsidR="009F1CDB">
              <w:rPr>
                <w:sz w:val="22"/>
                <w:szCs w:val="22"/>
              </w:rPr>
              <w:t>Реестр</w:t>
            </w:r>
            <w:r w:rsidRPr="0070425B">
              <w:rPr>
                <w:sz w:val="22"/>
                <w:szCs w:val="22"/>
              </w:rPr>
              <w:t xml:space="preserve">а заявлений в части закрытых заявлений </w:t>
            </w:r>
          </w:p>
        </w:tc>
      </w:tr>
      <w:tr w:rsidR="0070425B" w:rsidRPr="0070425B" w14:paraId="6C6928E3" w14:textId="77777777" w:rsidTr="00D97150">
        <w:tc>
          <w:tcPr>
            <w:tcW w:w="2547" w:type="dxa"/>
          </w:tcPr>
          <w:p w14:paraId="1A15FBCE" w14:textId="77777777" w:rsidR="0070425B" w:rsidRPr="0070425B" w:rsidRDefault="0070425B" w:rsidP="00840628">
            <w:pPr>
              <w:widowControl w:val="0"/>
              <w:spacing w:before="0" w:after="60"/>
              <w:ind w:firstLine="0"/>
              <w:rPr>
                <w:sz w:val="22"/>
                <w:szCs w:val="22"/>
              </w:rPr>
            </w:pPr>
            <w:r w:rsidRPr="0070425B">
              <w:rPr>
                <w:sz w:val="22"/>
                <w:szCs w:val="22"/>
              </w:rPr>
              <w:t>Итоговые документы</w:t>
            </w:r>
          </w:p>
        </w:tc>
        <w:tc>
          <w:tcPr>
            <w:tcW w:w="6804" w:type="dxa"/>
          </w:tcPr>
          <w:p w14:paraId="5869C2F5" w14:textId="7C2A4B7E" w:rsidR="0070425B" w:rsidRPr="0070425B" w:rsidRDefault="0070425B" w:rsidP="00640D66">
            <w:pPr>
              <w:widowControl w:val="0"/>
              <w:spacing w:before="40" w:after="40"/>
              <w:ind w:firstLine="0"/>
              <w:jc w:val="left"/>
              <w:rPr>
                <w:sz w:val="22"/>
                <w:szCs w:val="22"/>
              </w:rPr>
            </w:pPr>
            <w:r w:rsidRPr="0070425B">
              <w:rPr>
                <w:sz w:val="22"/>
                <w:szCs w:val="22"/>
              </w:rPr>
              <w:t xml:space="preserve">Открытие окна </w:t>
            </w:r>
            <w:r w:rsidR="009F1CDB">
              <w:rPr>
                <w:sz w:val="22"/>
                <w:szCs w:val="22"/>
              </w:rPr>
              <w:t>Реестр</w:t>
            </w:r>
            <w:r w:rsidRPr="0070425B">
              <w:rPr>
                <w:sz w:val="22"/>
                <w:szCs w:val="22"/>
              </w:rPr>
              <w:t>а итоговых документов</w:t>
            </w:r>
          </w:p>
        </w:tc>
      </w:tr>
    </w:tbl>
    <w:p w14:paraId="38DED5A3" w14:textId="6575D37B" w:rsidR="00B05819" w:rsidRPr="00A72450" w:rsidRDefault="00B05819" w:rsidP="00EB4AB7">
      <w:pPr>
        <w:pStyle w:val="6"/>
        <w:widowControl w:val="0"/>
        <w:spacing w:before="120" w:after="120"/>
        <w:ind w:left="1276" w:hanging="1293"/>
        <w:jc w:val="left"/>
        <w:rPr>
          <w:rFonts w:ascii="Arial" w:hAnsi="Arial" w:cs="Arial"/>
          <w:sz w:val="24"/>
          <w:szCs w:val="24"/>
        </w:rPr>
      </w:pPr>
      <w:r w:rsidRPr="00A72450">
        <w:rPr>
          <w:rFonts w:ascii="Arial" w:hAnsi="Arial" w:cs="Arial"/>
          <w:sz w:val="24"/>
          <w:szCs w:val="24"/>
        </w:rPr>
        <w:t xml:space="preserve">Функции, доступные пользователю при работе с </w:t>
      </w:r>
      <w:r>
        <w:rPr>
          <w:rFonts w:ascii="Arial" w:hAnsi="Arial" w:cs="Arial"/>
          <w:sz w:val="24"/>
          <w:szCs w:val="24"/>
        </w:rPr>
        <w:t>реестр</w:t>
      </w:r>
      <w:r w:rsidRPr="00A72450">
        <w:rPr>
          <w:rFonts w:ascii="Arial" w:hAnsi="Arial" w:cs="Arial"/>
          <w:sz w:val="24"/>
          <w:szCs w:val="24"/>
        </w:rPr>
        <w:t>ом в окне «</w:t>
      </w:r>
      <w:r>
        <w:rPr>
          <w:rFonts w:ascii="Arial" w:hAnsi="Arial" w:cs="Arial"/>
          <w:sz w:val="24"/>
          <w:szCs w:val="24"/>
        </w:rPr>
        <w:t>Журнал</w:t>
      </w:r>
      <w:r w:rsidRPr="00A72450">
        <w:rPr>
          <w:rFonts w:ascii="Arial" w:hAnsi="Arial" w:cs="Arial"/>
          <w:sz w:val="24"/>
          <w:szCs w:val="24"/>
        </w:rPr>
        <w:t xml:space="preserve"> заявлени</w:t>
      </w:r>
      <w:r>
        <w:rPr>
          <w:rFonts w:ascii="Arial" w:hAnsi="Arial" w:cs="Arial"/>
          <w:sz w:val="24"/>
          <w:szCs w:val="24"/>
        </w:rPr>
        <w:t>й</w:t>
      </w:r>
      <w:r w:rsidRPr="00A72450">
        <w:rPr>
          <w:rFonts w:ascii="Arial" w:hAnsi="Arial" w:cs="Arial"/>
          <w:sz w:val="24"/>
          <w:szCs w:val="24"/>
        </w:rPr>
        <w:t>»</w:t>
      </w:r>
    </w:p>
    <w:p w14:paraId="57B6A847" w14:textId="0F8A4ACE" w:rsidR="00B05819" w:rsidRPr="0070425B" w:rsidRDefault="00B05819" w:rsidP="00B05819">
      <w:pPr>
        <w:widowControl w:val="0"/>
      </w:pPr>
      <w:r w:rsidRPr="0070425B">
        <w:t xml:space="preserve">В окне будет перечень заявлений, статус которых </w:t>
      </w:r>
      <w:r w:rsidR="00412C36">
        <w:t>«в работе».</w:t>
      </w:r>
    </w:p>
    <w:p w14:paraId="5596A639" w14:textId="77777777" w:rsidR="00B05819" w:rsidRPr="0070425B" w:rsidRDefault="00B05819" w:rsidP="00B05819">
      <w:pPr>
        <w:widowControl w:val="0"/>
      </w:pPr>
      <w:r w:rsidRPr="0070425B">
        <w:t>Перечень заявлений будет представлен в формате таблицы с полями:</w:t>
      </w:r>
    </w:p>
    <w:p w14:paraId="0F73BE2A" w14:textId="4C772EEE" w:rsidR="00B05819" w:rsidRPr="0070425B" w:rsidRDefault="00B05819" w:rsidP="00E53698">
      <w:pPr>
        <w:widowControl w:val="0"/>
        <w:numPr>
          <w:ilvl w:val="0"/>
          <w:numId w:val="39"/>
        </w:numPr>
        <w:spacing w:before="60" w:after="60"/>
        <w:ind w:left="1417" w:hanging="425"/>
        <w:jc w:val="left"/>
        <w:rPr>
          <w:szCs w:val="24"/>
        </w:rPr>
      </w:pPr>
      <w:r>
        <w:rPr>
          <w:szCs w:val="24"/>
        </w:rPr>
        <w:t>Услуга</w:t>
      </w:r>
    </w:p>
    <w:p w14:paraId="6653027C" w14:textId="0E0F4725" w:rsidR="00B05819" w:rsidRPr="0070425B" w:rsidRDefault="00B05819" w:rsidP="00E53698">
      <w:pPr>
        <w:widowControl w:val="0"/>
        <w:numPr>
          <w:ilvl w:val="0"/>
          <w:numId w:val="39"/>
        </w:numPr>
        <w:spacing w:before="60" w:after="60"/>
        <w:ind w:left="1417" w:hanging="425"/>
        <w:jc w:val="left"/>
        <w:rPr>
          <w:szCs w:val="24"/>
        </w:rPr>
      </w:pPr>
      <w:r w:rsidRPr="0070425B">
        <w:rPr>
          <w:szCs w:val="24"/>
        </w:rPr>
        <w:t>Поставщик</w:t>
      </w:r>
    </w:p>
    <w:p w14:paraId="199335DA" w14:textId="2C18381F" w:rsidR="00B05819" w:rsidRDefault="00B05819" w:rsidP="00E53698">
      <w:pPr>
        <w:widowControl w:val="0"/>
        <w:numPr>
          <w:ilvl w:val="0"/>
          <w:numId w:val="39"/>
        </w:numPr>
        <w:spacing w:before="60" w:after="60"/>
        <w:ind w:left="1417" w:hanging="425"/>
        <w:jc w:val="left"/>
        <w:rPr>
          <w:szCs w:val="24"/>
        </w:rPr>
      </w:pPr>
      <w:r>
        <w:rPr>
          <w:szCs w:val="24"/>
        </w:rPr>
        <w:t>Дата регистрации</w:t>
      </w:r>
    </w:p>
    <w:p w14:paraId="3F85A7C3" w14:textId="6D0DE2FE" w:rsidR="00B05819" w:rsidRPr="0070425B" w:rsidRDefault="00B05819" w:rsidP="00E53698">
      <w:pPr>
        <w:widowControl w:val="0"/>
        <w:numPr>
          <w:ilvl w:val="0"/>
          <w:numId w:val="39"/>
        </w:numPr>
        <w:spacing w:before="60" w:after="60"/>
        <w:ind w:left="1417" w:hanging="425"/>
        <w:jc w:val="left"/>
        <w:rPr>
          <w:szCs w:val="24"/>
        </w:rPr>
      </w:pPr>
      <w:r>
        <w:rPr>
          <w:szCs w:val="24"/>
        </w:rPr>
        <w:t>Регистрационный номер</w:t>
      </w:r>
    </w:p>
    <w:p w14:paraId="0581CD31" w14:textId="0A184691" w:rsidR="00B05819" w:rsidRPr="0070425B" w:rsidRDefault="00B05819" w:rsidP="00E53698">
      <w:pPr>
        <w:widowControl w:val="0"/>
        <w:numPr>
          <w:ilvl w:val="0"/>
          <w:numId w:val="39"/>
        </w:numPr>
        <w:spacing w:before="60" w:after="60"/>
        <w:ind w:left="1417" w:hanging="425"/>
        <w:jc w:val="left"/>
        <w:rPr>
          <w:szCs w:val="24"/>
        </w:rPr>
      </w:pPr>
      <w:r>
        <w:rPr>
          <w:szCs w:val="24"/>
        </w:rPr>
        <w:t>Заявитель</w:t>
      </w:r>
    </w:p>
    <w:p w14:paraId="5FA9931C" w14:textId="643138C2" w:rsidR="00B05819" w:rsidRDefault="00B05819" w:rsidP="00E53698">
      <w:pPr>
        <w:widowControl w:val="0"/>
        <w:numPr>
          <w:ilvl w:val="0"/>
          <w:numId w:val="39"/>
        </w:numPr>
        <w:spacing w:before="60" w:after="60"/>
        <w:ind w:left="1417" w:hanging="425"/>
        <w:jc w:val="left"/>
        <w:rPr>
          <w:szCs w:val="24"/>
        </w:rPr>
      </w:pPr>
      <w:r>
        <w:rPr>
          <w:szCs w:val="24"/>
        </w:rPr>
        <w:t>Представитель</w:t>
      </w:r>
    </w:p>
    <w:p w14:paraId="077D8FDD" w14:textId="66EBE21C" w:rsidR="00B05819" w:rsidRPr="0070425B" w:rsidRDefault="00B05819" w:rsidP="00E53698">
      <w:pPr>
        <w:widowControl w:val="0"/>
        <w:numPr>
          <w:ilvl w:val="0"/>
          <w:numId w:val="39"/>
        </w:numPr>
        <w:spacing w:before="60" w:after="60"/>
        <w:ind w:left="1417" w:hanging="425"/>
        <w:jc w:val="left"/>
        <w:rPr>
          <w:szCs w:val="24"/>
        </w:rPr>
      </w:pPr>
      <w:r>
        <w:rPr>
          <w:szCs w:val="24"/>
        </w:rPr>
        <w:t>Основание действия представителя</w:t>
      </w:r>
    </w:p>
    <w:p w14:paraId="7704B9F8" w14:textId="4D9FEA33" w:rsidR="00B05819" w:rsidRDefault="00B05819" w:rsidP="00E53698">
      <w:pPr>
        <w:widowControl w:val="0"/>
        <w:numPr>
          <w:ilvl w:val="0"/>
          <w:numId w:val="39"/>
        </w:numPr>
        <w:spacing w:before="60" w:after="60"/>
        <w:ind w:left="1417" w:hanging="425"/>
        <w:jc w:val="left"/>
        <w:rPr>
          <w:szCs w:val="24"/>
        </w:rPr>
      </w:pPr>
      <w:r w:rsidRPr="0070425B">
        <w:rPr>
          <w:szCs w:val="24"/>
        </w:rPr>
        <w:t>Статус</w:t>
      </w:r>
    </w:p>
    <w:p w14:paraId="0B5F5123" w14:textId="407E27A5" w:rsidR="00B05819" w:rsidRDefault="00B05819" w:rsidP="00E53698">
      <w:pPr>
        <w:widowControl w:val="0"/>
        <w:numPr>
          <w:ilvl w:val="0"/>
          <w:numId w:val="39"/>
        </w:numPr>
        <w:spacing w:before="60" w:after="60"/>
        <w:ind w:left="1417" w:hanging="425"/>
        <w:jc w:val="left"/>
        <w:rPr>
          <w:szCs w:val="24"/>
        </w:rPr>
      </w:pPr>
      <w:r>
        <w:rPr>
          <w:szCs w:val="24"/>
        </w:rPr>
        <w:t>Автор</w:t>
      </w:r>
    </w:p>
    <w:p w14:paraId="62B870DF" w14:textId="41A1F0FE" w:rsidR="00B05819" w:rsidRDefault="00B05819" w:rsidP="00E53698">
      <w:pPr>
        <w:widowControl w:val="0"/>
        <w:numPr>
          <w:ilvl w:val="0"/>
          <w:numId w:val="39"/>
        </w:numPr>
        <w:spacing w:before="60" w:after="60"/>
        <w:ind w:left="1417" w:hanging="425"/>
        <w:jc w:val="left"/>
        <w:rPr>
          <w:szCs w:val="24"/>
        </w:rPr>
      </w:pPr>
      <w:r>
        <w:rPr>
          <w:szCs w:val="24"/>
        </w:rPr>
        <w:t>Расчетная дата завершения</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5"/>
        <w:gridCol w:w="6229"/>
      </w:tblGrid>
      <w:tr w:rsidR="00B05819" w:rsidRPr="0070425B" w14:paraId="1A0D47CA" w14:textId="77777777" w:rsidTr="0000516F">
        <w:trPr>
          <w:trHeight w:val="300"/>
          <w:tblHeader/>
        </w:trPr>
        <w:tc>
          <w:tcPr>
            <w:tcW w:w="1667" w:type="pct"/>
            <w:noWrap/>
            <w:vAlign w:val="center"/>
            <w:hideMark/>
          </w:tcPr>
          <w:p w14:paraId="1A57158C" w14:textId="77777777" w:rsidR="00B05819" w:rsidRPr="0070425B" w:rsidRDefault="00B05819" w:rsidP="0000516F">
            <w:pPr>
              <w:widowControl w:val="0"/>
              <w:spacing w:before="40" w:after="40"/>
              <w:ind w:firstLine="0"/>
              <w:jc w:val="center"/>
              <w:rPr>
                <w:b/>
                <w:bCs/>
                <w:color w:val="000000"/>
                <w:sz w:val="18"/>
                <w:szCs w:val="18"/>
              </w:rPr>
            </w:pPr>
            <w:r w:rsidRPr="0070425B">
              <w:rPr>
                <w:b/>
                <w:bCs/>
                <w:color w:val="000000"/>
                <w:sz w:val="18"/>
                <w:szCs w:val="18"/>
              </w:rPr>
              <w:t>Функция</w:t>
            </w:r>
          </w:p>
        </w:tc>
        <w:tc>
          <w:tcPr>
            <w:tcW w:w="3333" w:type="pct"/>
            <w:vAlign w:val="center"/>
          </w:tcPr>
          <w:p w14:paraId="19E24F6A" w14:textId="77777777" w:rsidR="00B05819" w:rsidRPr="0070425B" w:rsidRDefault="00B05819" w:rsidP="0000516F">
            <w:pPr>
              <w:widowControl w:val="0"/>
              <w:spacing w:before="40" w:after="40"/>
              <w:ind w:firstLine="0"/>
              <w:jc w:val="center"/>
              <w:rPr>
                <w:b/>
                <w:bCs/>
                <w:color w:val="000000"/>
                <w:sz w:val="18"/>
                <w:szCs w:val="18"/>
              </w:rPr>
            </w:pPr>
            <w:r w:rsidRPr="0070425B">
              <w:rPr>
                <w:b/>
                <w:bCs/>
                <w:color w:val="000000"/>
                <w:sz w:val="18"/>
                <w:szCs w:val="18"/>
              </w:rPr>
              <w:t>Примечание</w:t>
            </w:r>
          </w:p>
        </w:tc>
      </w:tr>
      <w:tr w:rsidR="00B05819" w:rsidRPr="0070425B" w14:paraId="14C2487C" w14:textId="77777777" w:rsidTr="0000516F">
        <w:trPr>
          <w:trHeight w:val="300"/>
        </w:trPr>
        <w:tc>
          <w:tcPr>
            <w:tcW w:w="5000" w:type="pct"/>
            <w:gridSpan w:val="2"/>
            <w:noWrap/>
            <w:vAlign w:val="center"/>
          </w:tcPr>
          <w:p w14:paraId="0A87BF4B" w14:textId="1E3A14EF" w:rsidR="00B05819" w:rsidRPr="0070425B" w:rsidRDefault="00B05819" w:rsidP="00B05819">
            <w:pPr>
              <w:widowControl w:val="0"/>
              <w:spacing w:before="40" w:after="40"/>
              <w:ind w:firstLine="0"/>
              <w:jc w:val="left"/>
              <w:rPr>
                <w:b/>
                <w:bCs/>
                <w:i/>
                <w:color w:val="000000"/>
                <w:sz w:val="22"/>
                <w:szCs w:val="22"/>
              </w:rPr>
            </w:pPr>
            <w:r w:rsidRPr="0070425B">
              <w:rPr>
                <w:b/>
                <w:bCs/>
                <w:i/>
                <w:color w:val="000000"/>
                <w:sz w:val="22"/>
                <w:szCs w:val="22"/>
              </w:rPr>
              <w:t>в окне «</w:t>
            </w:r>
            <w:r>
              <w:rPr>
                <w:b/>
                <w:bCs/>
                <w:i/>
                <w:color w:val="000000"/>
                <w:sz w:val="22"/>
                <w:szCs w:val="22"/>
              </w:rPr>
              <w:t>Журнал</w:t>
            </w:r>
            <w:r w:rsidRPr="0070425B">
              <w:rPr>
                <w:b/>
                <w:bCs/>
                <w:i/>
                <w:color w:val="000000"/>
                <w:sz w:val="22"/>
                <w:szCs w:val="22"/>
              </w:rPr>
              <w:t xml:space="preserve"> заявлени</w:t>
            </w:r>
            <w:r>
              <w:rPr>
                <w:b/>
                <w:bCs/>
                <w:i/>
                <w:color w:val="000000"/>
                <w:sz w:val="22"/>
                <w:szCs w:val="22"/>
              </w:rPr>
              <w:t>й</w:t>
            </w:r>
            <w:r w:rsidRPr="0070425B">
              <w:rPr>
                <w:b/>
                <w:bCs/>
                <w:i/>
                <w:color w:val="000000"/>
                <w:sz w:val="22"/>
                <w:szCs w:val="22"/>
              </w:rPr>
              <w:t>»</w:t>
            </w:r>
          </w:p>
        </w:tc>
      </w:tr>
      <w:tr w:rsidR="00B05819" w:rsidRPr="0070425B" w14:paraId="4E2567DF" w14:textId="77777777" w:rsidTr="0000516F">
        <w:trPr>
          <w:trHeight w:val="300"/>
        </w:trPr>
        <w:tc>
          <w:tcPr>
            <w:tcW w:w="1667" w:type="pct"/>
            <w:noWrap/>
          </w:tcPr>
          <w:p w14:paraId="7C638546" w14:textId="77777777" w:rsidR="00B05819" w:rsidRPr="0070425B" w:rsidRDefault="00B05819" w:rsidP="0000516F">
            <w:pPr>
              <w:widowControl w:val="0"/>
              <w:spacing w:before="0" w:after="0"/>
              <w:ind w:firstLine="0"/>
              <w:jc w:val="left"/>
              <w:rPr>
                <w:color w:val="000000"/>
                <w:sz w:val="22"/>
                <w:szCs w:val="22"/>
              </w:rPr>
            </w:pPr>
            <w:r w:rsidRPr="0070425B">
              <w:rPr>
                <w:color w:val="000000"/>
                <w:sz w:val="22"/>
                <w:szCs w:val="22"/>
              </w:rPr>
              <w:t>Выделить</w:t>
            </w:r>
          </w:p>
        </w:tc>
        <w:tc>
          <w:tcPr>
            <w:tcW w:w="3333" w:type="pct"/>
          </w:tcPr>
          <w:p w14:paraId="10FCD288" w14:textId="77777777" w:rsidR="00B05819" w:rsidRPr="0070425B" w:rsidRDefault="00B05819" w:rsidP="00640D66">
            <w:pPr>
              <w:widowControl w:val="0"/>
              <w:spacing w:before="40" w:after="40"/>
              <w:ind w:firstLine="0"/>
              <w:jc w:val="left"/>
              <w:rPr>
                <w:bCs/>
                <w:color w:val="000000"/>
                <w:sz w:val="22"/>
                <w:szCs w:val="22"/>
              </w:rPr>
            </w:pPr>
            <w:r w:rsidRPr="0070425B">
              <w:rPr>
                <w:bCs/>
                <w:color w:val="000000"/>
                <w:sz w:val="22"/>
                <w:szCs w:val="22"/>
              </w:rPr>
              <w:t xml:space="preserve">Пользователь может выделить одну запись </w:t>
            </w:r>
          </w:p>
        </w:tc>
      </w:tr>
      <w:tr w:rsidR="00B05819" w:rsidRPr="0070425B" w14:paraId="67143E58" w14:textId="77777777" w:rsidTr="0000516F">
        <w:trPr>
          <w:trHeight w:val="300"/>
        </w:trPr>
        <w:tc>
          <w:tcPr>
            <w:tcW w:w="1667" w:type="pct"/>
            <w:noWrap/>
          </w:tcPr>
          <w:p w14:paraId="0C0EC642" w14:textId="77777777" w:rsidR="00B05819" w:rsidRPr="0070425B" w:rsidRDefault="00B05819" w:rsidP="0000516F">
            <w:pPr>
              <w:widowControl w:val="0"/>
              <w:spacing w:before="0" w:after="0"/>
              <w:ind w:firstLine="0"/>
              <w:jc w:val="left"/>
              <w:rPr>
                <w:color w:val="000000"/>
                <w:sz w:val="22"/>
                <w:szCs w:val="22"/>
              </w:rPr>
            </w:pPr>
            <w:r w:rsidRPr="0070425B">
              <w:rPr>
                <w:color w:val="000000"/>
                <w:sz w:val="22"/>
                <w:szCs w:val="22"/>
              </w:rPr>
              <w:t xml:space="preserve">Открыть </w:t>
            </w:r>
          </w:p>
        </w:tc>
        <w:tc>
          <w:tcPr>
            <w:tcW w:w="3333" w:type="pct"/>
          </w:tcPr>
          <w:p w14:paraId="2DD88933" w14:textId="77777777" w:rsidR="00B05819" w:rsidRPr="0070425B" w:rsidRDefault="00B05819" w:rsidP="00640D66">
            <w:pPr>
              <w:widowControl w:val="0"/>
              <w:spacing w:before="40" w:after="40"/>
              <w:ind w:firstLine="0"/>
              <w:jc w:val="left"/>
              <w:rPr>
                <w:bCs/>
                <w:color w:val="000000"/>
                <w:sz w:val="22"/>
                <w:szCs w:val="22"/>
              </w:rPr>
            </w:pPr>
            <w:r w:rsidRPr="0070425B">
              <w:rPr>
                <w:bCs/>
                <w:color w:val="000000"/>
                <w:sz w:val="22"/>
                <w:szCs w:val="22"/>
              </w:rPr>
              <w:t xml:space="preserve">Функция инициирует открытие </w:t>
            </w:r>
            <w:r w:rsidRPr="00107E6D">
              <w:rPr>
                <w:b/>
                <w:bCs/>
                <w:color w:val="000000"/>
                <w:sz w:val="22"/>
                <w:szCs w:val="22"/>
              </w:rPr>
              <w:t>окна учетной карточки заявления</w:t>
            </w:r>
            <w:r w:rsidRPr="0070425B">
              <w:rPr>
                <w:bCs/>
                <w:color w:val="000000"/>
                <w:sz w:val="22"/>
                <w:szCs w:val="22"/>
              </w:rPr>
              <w:t xml:space="preserve"> выделенной записи </w:t>
            </w:r>
          </w:p>
        </w:tc>
      </w:tr>
      <w:tr w:rsidR="00B05819" w:rsidRPr="0070425B" w14:paraId="4A6CC8A1" w14:textId="77777777" w:rsidTr="0000516F">
        <w:trPr>
          <w:trHeight w:val="300"/>
        </w:trPr>
        <w:tc>
          <w:tcPr>
            <w:tcW w:w="1667" w:type="pct"/>
            <w:noWrap/>
          </w:tcPr>
          <w:p w14:paraId="2A95C479" w14:textId="77777777" w:rsidR="00B05819" w:rsidRPr="0070425B" w:rsidRDefault="00B05819" w:rsidP="0000516F">
            <w:pPr>
              <w:widowControl w:val="0"/>
              <w:spacing w:before="0" w:after="0"/>
              <w:ind w:firstLine="0"/>
              <w:jc w:val="left"/>
              <w:rPr>
                <w:color w:val="000000"/>
                <w:sz w:val="22"/>
                <w:szCs w:val="22"/>
              </w:rPr>
            </w:pPr>
            <w:r w:rsidRPr="0070425B">
              <w:rPr>
                <w:color w:val="000000"/>
                <w:sz w:val="22"/>
                <w:szCs w:val="22"/>
              </w:rPr>
              <w:t xml:space="preserve">Задать в поле таблицы фильтр </w:t>
            </w:r>
          </w:p>
        </w:tc>
        <w:tc>
          <w:tcPr>
            <w:tcW w:w="3333" w:type="pct"/>
            <w:vMerge w:val="restart"/>
          </w:tcPr>
          <w:p w14:paraId="4E9F2575" w14:textId="77777777" w:rsidR="00B05819" w:rsidRPr="0070425B" w:rsidRDefault="00B05819" w:rsidP="0000516F">
            <w:pPr>
              <w:widowControl w:val="0"/>
              <w:spacing w:before="0" w:after="0"/>
              <w:ind w:firstLine="0"/>
              <w:jc w:val="left"/>
              <w:rPr>
                <w:bCs/>
                <w:color w:val="000000"/>
                <w:sz w:val="22"/>
                <w:szCs w:val="22"/>
              </w:rPr>
            </w:pPr>
            <w:r w:rsidRPr="0070425B">
              <w:rPr>
                <w:bCs/>
                <w:color w:val="000000"/>
                <w:sz w:val="22"/>
                <w:szCs w:val="22"/>
              </w:rPr>
              <w:t xml:space="preserve">Функция доступна в каждом поле </w:t>
            </w:r>
            <w:r>
              <w:rPr>
                <w:bCs/>
                <w:color w:val="000000"/>
                <w:sz w:val="22"/>
                <w:szCs w:val="22"/>
              </w:rPr>
              <w:t>реестр</w:t>
            </w:r>
            <w:r w:rsidRPr="0070425B">
              <w:rPr>
                <w:bCs/>
                <w:color w:val="000000"/>
                <w:sz w:val="22"/>
                <w:szCs w:val="22"/>
              </w:rPr>
              <w:t>а</w:t>
            </w:r>
          </w:p>
        </w:tc>
      </w:tr>
      <w:tr w:rsidR="00B05819" w:rsidRPr="0070425B" w14:paraId="49514F53" w14:textId="77777777" w:rsidTr="0000516F">
        <w:trPr>
          <w:trHeight w:val="300"/>
        </w:trPr>
        <w:tc>
          <w:tcPr>
            <w:tcW w:w="1667" w:type="pct"/>
            <w:noWrap/>
          </w:tcPr>
          <w:p w14:paraId="4A599B22" w14:textId="77777777" w:rsidR="00B05819" w:rsidRPr="0070425B" w:rsidRDefault="00B05819" w:rsidP="0000516F">
            <w:pPr>
              <w:widowControl w:val="0"/>
              <w:spacing w:before="0" w:after="0"/>
              <w:ind w:firstLine="0"/>
              <w:jc w:val="left"/>
              <w:rPr>
                <w:color w:val="000000"/>
                <w:sz w:val="22"/>
                <w:szCs w:val="22"/>
              </w:rPr>
            </w:pPr>
            <w:r w:rsidRPr="0070425B">
              <w:rPr>
                <w:color w:val="000000"/>
                <w:sz w:val="22"/>
                <w:szCs w:val="22"/>
              </w:rPr>
              <w:t xml:space="preserve">Задать в поле таблицы условия сортировки </w:t>
            </w:r>
          </w:p>
        </w:tc>
        <w:tc>
          <w:tcPr>
            <w:tcW w:w="3333" w:type="pct"/>
            <w:vMerge/>
          </w:tcPr>
          <w:p w14:paraId="6AA14E9A" w14:textId="77777777" w:rsidR="00B05819" w:rsidRPr="0070425B" w:rsidRDefault="00B05819" w:rsidP="0000516F">
            <w:pPr>
              <w:widowControl w:val="0"/>
              <w:spacing w:before="0" w:after="0"/>
              <w:ind w:firstLine="0"/>
              <w:jc w:val="left"/>
              <w:rPr>
                <w:bCs/>
                <w:color w:val="000000"/>
                <w:sz w:val="22"/>
                <w:szCs w:val="22"/>
              </w:rPr>
            </w:pPr>
          </w:p>
        </w:tc>
      </w:tr>
    </w:tbl>
    <w:p w14:paraId="4F5CF3C6" w14:textId="7D18531D" w:rsidR="00B05819" w:rsidRDefault="00B05819" w:rsidP="00B05819">
      <w:pPr>
        <w:widowControl w:val="0"/>
        <w:ind w:firstLine="0"/>
        <w:jc w:val="left"/>
        <w:rPr>
          <w:b/>
          <w:bCs/>
          <w:i/>
          <w:color w:val="000000"/>
          <w:szCs w:val="24"/>
        </w:rPr>
      </w:pPr>
      <w:r w:rsidRPr="00D03DAA">
        <w:rPr>
          <w:b/>
          <w:i/>
          <w:szCs w:val="24"/>
        </w:rPr>
        <w:t>Функции доступные</w:t>
      </w:r>
      <w:r w:rsidRPr="00216C1B">
        <w:rPr>
          <w:b/>
          <w:szCs w:val="24"/>
        </w:rPr>
        <w:t xml:space="preserve"> </w:t>
      </w:r>
      <w:r w:rsidRPr="006601BD">
        <w:rPr>
          <w:b/>
          <w:bCs/>
          <w:i/>
          <w:color w:val="000000"/>
          <w:szCs w:val="24"/>
        </w:rPr>
        <w:t>в окне учетной карточки заявления</w:t>
      </w:r>
    </w:p>
    <w:p w14:paraId="3BF2407B" w14:textId="77777777" w:rsidR="00B05819" w:rsidRPr="009247C6" w:rsidRDefault="00B05819" w:rsidP="009247C6">
      <w:pPr>
        <w:widowControl w:val="0"/>
      </w:pPr>
      <w:r w:rsidRPr="009247C6">
        <w:t>В окне учетной карточки информация по заявлению представлена по группам:</w:t>
      </w:r>
    </w:p>
    <w:p w14:paraId="57A093FC" w14:textId="77777777" w:rsidR="00B05819" w:rsidRPr="009247C6" w:rsidRDefault="00B05819" w:rsidP="00E53698">
      <w:pPr>
        <w:widowControl w:val="0"/>
        <w:numPr>
          <w:ilvl w:val="0"/>
          <w:numId w:val="46"/>
        </w:numPr>
        <w:spacing w:before="40" w:after="40"/>
        <w:ind w:left="891" w:hanging="284"/>
        <w:jc w:val="left"/>
        <w:rPr>
          <w:bCs/>
          <w:color w:val="000000"/>
          <w:szCs w:val="24"/>
        </w:rPr>
      </w:pPr>
      <w:r w:rsidRPr="009247C6">
        <w:rPr>
          <w:bCs/>
          <w:color w:val="000000"/>
          <w:szCs w:val="24"/>
        </w:rPr>
        <w:t>Сведения о заявителе</w:t>
      </w:r>
    </w:p>
    <w:p w14:paraId="465A1A91" w14:textId="0E30193F" w:rsidR="00B05819" w:rsidRDefault="00B05819" w:rsidP="00E53698">
      <w:pPr>
        <w:widowControl w:val="0"/>
        <w:numPr>
          <w:ilvl w:val="0"/>
          <w:numId w:val="46"/>
        </w:numPr>
        <w:spacing w:before="40" w:after="40"/>
        <w:ind w:left="891" w:hanging="284"/>
        <w:jc w:val="left"/>
        <w:rPr>
          <w:bCs/>
          <w:color w:val="000000"/>
          <w:szCs w:val="24"/>
        </w:rPr>
      </w:pPr>
      <w:r w:rsidRPr="009247C6">
        <w:rPr>
          <w:bCs/>
          <w:color w:val="000000"/>
          <w:szCs w:val="24"/>
        </w:rPr>
        <w:t>Дополнительные данные</w:t>
      </w:r>
    </w:p>
    <w:p w14:paraId="11C0F6B1" w14:textId="4F956504" w:rsidR="009D3D3F" w:rsidRDefault="009D3D3F" w:rsidP="009D3D3F">
      <w:pPr>
        <w:widowControl w:val="0"/>
        <w:numPr>
          <w:ilvl w:val="0"/>
          <w:numId w:val="46"/>
        </w:numPr>
        <w:spacing w:before="40" w:after="40"/>
        <w:ind w:left="891" w:hanging="284"/>
        <w:jc w:val="left"/>
      </w:pPr>
      <w:r>
        <w:t>Комплект документов</w:t>
      </w:r>
    </w:p>
    <w:p w14:paraId="591AA46C" w14:textId="14773010" w:rsidR="009D3D3F" w:rsidRDefault="009D3D3F" w:rsidP="009D3D3F">
      <w:pPr>
        <w:widowControl w:val="0"/>
        <w:numPr>
          <w:ilvl w:val="0"/>
          <w:numId w:val="46"/>
        </w:numPr>
        <w:spacing w:before="40" w:after="40"/>
        <w:ind w:left="891" w:hanging="284"/>
        <w:jc w:val="left"/>
      </w:pPr>
      <w:r>
        <w:t>Регистрационные данные</w:t>
      </w:r>
    </w:p>
    <w:p w14:paraId="3B7B8924" w14:textId="200A6169" w:rsidR="009D3D3F" w:rsidRPr="009D3D3F" w:rsidRDefault="009D3D3F" w:rsidP="009D3D3F">
      <w:pPr>
        <w:widowControl w:val="0"/>
        <w:numPr>
          <w:ilvl w:val="0"/>
          <w:numId w:val="46"/>
        </w:numPr>
        <w:spacing w:before="40" w:after="40"/>
        <w:ind w:left="891" w:hanging="284"/>
        <w:jc w:val="left"/>
      </w:pPr>
      <w:r>
        <w:t>Результат рассмотрения</w:t>
      </w:r>
    </w:p>
    <w:p w14:paraId="3E06853E" w14:textId="77777777" w:rsidR="00B05819" w:rsidRPr="009247C6" w:rsidRDefault="00B05819" w:rsidP="00E53698">
      <w:pPr>
        <w:widowControl w:val="0"/>
        <w:numPr>
          <w:ilvl w:val="0"/>
          <w:numId w:val="46"/>
        </w:numPr>
        <w:spacing w:before="40" w:after="40"/>
        <w:ind w:left="891" w:hanging="284"/>
        <w:jc w:val="left"/>
        <w:rPr>
          <w:bCs/>
          <w:color w:val="000000"/>
          <w:szCs w:val="24"/>
        </w:rPr>
      </w:pPr>
      <w:r w:rsidRPr="009247C6">
        <w:rPr>
          <w:bCs/>
          <w:color w:val="000000"/>
          <w:szCs w:val="24"/>
        </w:rPr>
        <w:t>Свойства</w:t>
      </w:r>
    </w:p>
    <w:p w14:paraId="1B32658E" w14:textId="77777777" w:rsidR="00B05819" w:rsidRPr="009247C6" w:rsidRDefault="00B05819" w:rsidP="00E53698">
      <w:pPr>
        <w:widowControl w:val="0"/>
        <w:numPr>
          <w:ilvl w:val="0"/>
          <w:numId w:val="46"/>
        </w:numPr>
        <w:spacing w:before="40" w:after="40"/>
        <w:ind w:left="891" w:hanging="284"/>
        <w:jc w:val="left"/>
        <w:rPr>
          <w:bCs/>
          <w:color w:val="000000"/>
          <w:szCs w:val="24"/>
        </w:rPr>
      </w:pPr>
      <w:r w:rsidRPr="009247C6">
        <w:rPr>
          <w:bCs/>
          <w:color w:val="000000"/>
          <w:szCs w:val="24"/>
        </w:rPr>
        <w:t>История</w:t>
      </w:r>
    </w:p>
    <w:p w14:paraId="776EBDBE" w14:textId="77777777" w:rsidR="00B05819" w:rsidRPr="009247C6" w:rsidRDefault="00B05819" w:rsidP="009247C6">
      <w:pPr>
        <w:widowControl w:val="0"/>
      </w:pPr>
      <w:r w:rsidRPr="009247C6">
        <w:t>По умолчанию будет открыто окно интерфейса группы «Сведения о заявителе».</w:t>
      </w:r>
    </w:p>
    <w:p w14:paraId="293989DB" w14:textId="6C29059F" w:rsidR="00B05819" w:rsidRDefault="009247C6" w:rsidP="009247C6">
      <w:pPr>
        <w:widowControl w:val="0"/>
      </w:pPr>
      <w:r w:rsidRPr="009247C6">
        <w:t>Информация по всем разделам учетной карточки заявления доступна только для чтения.</w:t>
      </w:r>
    </w:p>
    <w:p w14:paraId="7A338323" w14:textId="77777777" w:rsidR="00B05819" w:rsidRPr="00A72450" w:rsidRDefault="00B05819" w:rsidP="00EB4AB7">
      <w:pPr>
        <w:pStyle w:val="6"/>
        <w:widowControl w:val="0"/>
        <w:spacing w:before="120" w:after="120"/>
        <w:ind w:left="1276" w:hanging="1293"/>
        <w:jc w:val="left"/>
        <w:rPr>
          <w:rFonts w:ascii="Arial" w:hAnsi="Arial" w:cs="Arial"/>
          <w:sz w:val="24"/>
          <w:szCs w:val="24"/>
        </w:rPr>
      </w:pPr>
      <w:r w:rsidRPr="00A72450">
        <w:rPr>
          <w:rFonts w:ascii="Arial" w:hAnsi="Arial" w:cs="Arial"/>
          <w:sz w:val="24"/>
          <w:szCs w:val="24"/>
        </w:rPr>
        <w:t xml:space="preserve">Функции, доступные пользователю при работе с </w:t>
      </w:r>
      <w:r>
        <w:rPr>
          <w:rFonts w:ascii="Arial" w:hAnsi="Arial" w:cs="Arial"/>
          <w:sz w:val="24"/>
          <w:szCs w:val="24"/>
        </w:rPr>
        <w:t>реестр</w:t>
      </w:r>
      <w:r w:rsidRPr="00A72450">
        <w:rPr>
          <w:rFonts w:ascii="Arial" w:hAnsi="Arial" w:cs="Arial"/>
          <w:sz w:val="24"/>
          <w:szCs w:val="24"/>
        </w:rPr>
        <w:t>ом в окне «Архив заявлений»</w:t>
      </w:r>
    </w:p>
    <w:p w14:paraId="253ADBFD" w14:textId="70C59232" w:rsidR="00B05819" w:rsidRPr="0070425B" w:rsidRDefault="00B05819" w:rsidP="00B05819">
      <w:pPr>
        <w:widowControl w:val="0"/>
      </w:pPr>
      <w:r w:rsidRPr="0070425B">
        <w:t xml:space="preserve">В окне будет </w:t>
      </w:r>
      <w:r w:rsidR="00640D66">
        <w:t xml:space="preserve">представлен </w:t>
      </w:r>
      <w:r w:rsidRPr="0070425B">
        <w:t>перечень заявлений</w:t>
      </w:r>
      <w:r>
        <w:t xml:space="preserve"> </w:t>
      </w:r>
      <w:r w:rsidR="009247C6">
        <w:t>в статусе</w:t>
      </w:r>
      <w:r w:rsidRPr="0070425B">
        <w:t xml:space="preserve"> «Закрыто».</w:t>
      </w:r>
    </w:p>
    <w:p w14:paraId="5E163F91" w14:textId="6157971D" w:rsidR="00B05819" w:rsidRDefault="009247C6" w:rsidP="00B05819">
      <w:pPr>
        <w:widowControl w:val="0"/>
      </w:pPr>
      <w:r>
        <w:t>Форма представления п</w:t>
      </w:r>
      <w:r w:rsidR="00B05819" w:rsidRPr="0070425B">
        <w:t>еречн</w:t>
      </w:r>
      <w:r>
        <w:t>я</w:t>
      </w:r>
      <w:r w:rsidR="00B05819" w:rsidRPr="0070425B">
        <w:t xml:space="preserve"> заявлений</w:t>
      </w:r>
      <w:r>
        <w:t xml:space="preserve"> и функционал, доступный поль</w:t>
      </w:r>
      <w:r w:rsidR="00640D66">
        <w:t>зователю</w:t>
      </w:r>
      <w:r>
        <w:t xml:space="preserve">, аналогичны описанию, представленному в разделе </w:t>
      </w:r>
      <w:r>
        <w:fldChar w:fldCharType="begin"/>
      </w:r>
      <w:r>
        <w:instrText xml:space="preserve"> REF _Ref69907592 \r \h </w:instrText>
      </w:r>
      <w:r>
        <w:fldChar w:fldCharType="separate"/>
      </w:r>
      <w:r w:rsidR="00962E7B">
        <w:t>0</w:t>
      </w:r>
      <w:r>
        <w:fldChar w:fldCharType="end"/>
      </w:r>
      <w:r>
        <w:t xml:space="preserve"> настоящего документа.</w:t>
      </w:r>
    </w:p>
    <w:p w14:paraId="5B322F08" w14:textId="77777777" w:rsidR="00EB4AB7" w:rsidRPr="00EB4AB7" w:rsidRDefault="00EB4AB7" w:rsidP="00EB4AB7">
      <w:pPr>
        <w:pStyle w:val="6"/>
        <w:widowControl w:val="0"/>
        <w:spacing w:before="120" w:after="120"/>
        <w:ind w:left="1276" w:hanging="1293"/>
        <w:jc w:val="left"/>
        <w:rPr>
          <w:rFonts w:ascii="Arial" w:hAnsi="Arial" w:cs="Arial"/>
          <w:sz w:val="24"/>
          <w:szCs w:val="24"/>
        </w:rPr>
      </w:pPr>
      <w:r w:rsidRPr="00EB4AB7">
        <w:rPr>
          <w:rFonts w:ascii="Arial" w:hAnsi="Arial" w:cs="Arial"/>
          <w:sz w:val="24"/>
          <w:szCs w:val="24"/>
        </w:rPr>
        <w:t>Функции, доступные пользователю при работе с реестром в окне «Итоговые документы»</w:t>
      </w:r>
    </w:p>
    <w:p w14:paraId="2F4335B3" w14:textId="4DD12730" w:rsidR="00EB4AB7" w:rsidRPr="0011237B" w:rsidRDefault="00EB4AB7" w:rsidP="00EB4AB7">
      <w:pPr>
        <w:widowControl w:val="0"/>
      </w:pPr>
      <w:r w:rsidRPr="0011237B">
        <w:t xml:space="preserve">Перечень </w:t>
      </w:r>
      <w:r>
        <w:t>итоговых документов</w:t>
      </w:r>
      <w:r w:rsidRPr="0011237B">
        <w:t xml:space="preserve"> будет представлен в формате таблицы с полями:</w:t>
      </w:r>
    </w:p>
    <w:p w14:paraId="406FEE2B" w14:textId="5D1A6C49" w:rsidR="00EB4AB7" w:rsidRPr="0011237B" w:rsidRDefault="00EB4AB7" w:rsidP="00E53698">
      <w:pPr>
        <w:pStyle w:val="aff3"/>
        <w:numPr>
          <w:ilvl w:val="0"/>
          <w:numId w:val="39"/>
        </w:numPr>
        <w:spacing w:before="60" w:after="60"/>
        <w:ind w:left="1417" w:hanging="425"/>
        <w:rPr>
          <w:rFonts w:ascii="Arial" w:hAnsi="Arial" w:cs="Arial"/>
        </w:rPr>
      </w:pPr>
      <w:r w:rsidRPr="0011237B">
        <w:rPr>
          <w:rFonts w:ascii="Arial" w:hAnsi="Arial" w:cs="Arial"/>
        </w:rPr>
        <w:t>Вид документа</w:t>
      </w:r>
    </w:p>
    <w:p w14:paraId="2110AECE" w14:textId="0EF07B35" w:rsidR="00EB4AB7" w:rsidRPr="0011237B" w:rsidRDefault="00EB4AB7" w:rsidP="00E53698">
      <w:pPr>
        <w:pStyle w:val="aff3"/>
        <w:numPr>
          <w:ilvl w:val="0"/>
          <w:numId w:val="39"/>
        </w:numPr>
        <w:spacing w:before="60" w:after="60"/>
        <w:ind w:left="1417" w:hanging="425"/>
        <w:rPr>
          <w:rFonts w:ascii="Arial" w:hAnsi="Arial" w:cs="Arial"/>
        </w:rPr>
      </w:pPr>
      <w:r w:rsidRPr="0011237B">
        <w:rPr>
          <w:rFonts w:ascii="Arial" w:hAnsi="Arial" w:cs="Arial"/>
        </w:rPr>
        <w:t>Номер документа</w:t>
      </w:r>
    </w:p>
    <w:p w14:paraId="180EDDBE" w14:textId="436B16FD" w:rsidR="00EB4AB7" w:rsidRPr="0011237B" w:rsidRDefault="00EB4AB7" w:rsidP="00E53698">
      <w:pPr>
        <w:pStyle w:val="aff3"/>
        <w:numPr>
          <w:ilvl w:val="0"/>
          <w:numId w:val="39"/>
        </w:numPr>
        <w:spacing w:before="60" w:after="60"/>
        <w:ind w:left="1417" w:hanging="425"/>
        <w:rPr>
          <w:rFonts w:ascii="Arial" w:hAnsi="Arial" w:cs="Arial"/>
        </w:rPr>
      </w:pPr>
      <w:r>
        <w:rPr>
          <w:rFonts w:ascii="Arial" w:hAnsi="Arial" w:cs="Arial"/>
        </w:rPr>
        <w:t>Наименование</w:t>
      </w:r>
    </w:p>
    <w:p w14:paraId="0D5D91C0" w14:textId="1A97340F" w:rsidR="00EB4AB7" w:rsidRDefault="00EB4AB7" w:rsidP="00E53698">
      <w:pPr>
        <w:pStyle w:val="aff3"/>
        <w:numPr>
          <w:ilvl w:val="0"/>
          <w:numId w:val="39"/>
        </w:numPr>
        <w:spacing w:before="60" w:after="60"/>
        <w:ind w:left="1417" w:hanging="425"/>
        <w:rPr>
          <w:rFonts w:ascii="Arial" w:hAnsi="Arial" w:cs="Arial"/>
        </w:rPr>
      </w:pPr>
      <w:r w:rsidRPr="0011237B">
        <w:rPr>
          <w:rFonts w:ascii="Arial" w:hAnsi="Arial" w:cs="Arial"/>
        </w:rPr>
        <w:t>Дата регистрации</w:t>
      </w:r>
    </w:p>
    <w:p w14:paraId="35B4E636" w14:textId="7AA55FF1" w:rsidR="00EB4AB7" w:rsidRPr="0011237B" w:rsidRDefault="00EB4AB7" w:rsidP="00E53698">
      <w:pPr>
        <w:pStyle w:val="aff3"/>
        <w:numPr>
          <w:ilvl w:val="0"/>
          <w:numId w:val="39"/>
        </w:numPr>
        <w:spacing w:before="60" w:after="60"/>
        <w:ind w:left="1417" w:hanging="425"/>
        <w:rPr>
          <w:rFonts w:ascii="Arial" w:hAnsi="Arial" w:cs="Arial"/>
        </w:rPr>
      </w:pPr>
      <w:r>
        <w:rPr>
          <w:rFonts w:ascii="Arial" w:hAnsi="Arial" w:cs="Arial"/>
        </w:rPr>
        <w:t>Дата выдачи</w:t>
      </w:r>
    </w:p>
    <w:p w14:paraId="64273F27" w14:textId="42D2E1CC" w:rsidR="00EB4AB7" w:rsidRPr="0011237B" w:rsidRDefault="00EB4AB7" w:rsidP="00E53698">
      <w:pPr>
        <w:pStyle w:val="aff3"/>
        <w:numPr>
          <w:ilvl w:val="0"/>
          <w:numId w:val="39"/>
        </w:numPr>
        <w:spacing w:before="60" w:after="60"/>
        <w:ind w:left="1417" w:hanging="425"/>
        <w:rPr>
          <w:rFonts w:ascii="Arial" w:hAnsi="Arial" w:cs="Arial"/>
        </w:rPr>
      </w:pPr>
      <w:r w:rsidRPr="0011237B">
        <w:rPr>
          <w:rFonts w:ascii="Arial" w:hAnsi="Arial" w:cs="Arial"/>
        </w:rPr>
        <w:t>Кем выдан</w:t>
      </w:r>
    </w:p>
    <w:p w14:paraId="50AEA38B" w14:textId="3F59BE15" w:rsidR="00EB4AB7" w:rsidRPr="0011237B" w:rsidRDefault="00EB4AB7" w:rsidP="00E53698">
      <w:pPr>
        <w:pStyle w:val="aff3"/>
        <w:numPr>
          <w:ilvl w:val="0"/>
          <w:numId w:val="39"/>
        </w:numPr>
        <w:spacing w:before="60" w:after="60"/>
        <w:ind w:left="1417" w:hanging="425"/>
        <w:rPr>
          <w:rFonts w:ascii="Arial" w:hAnsi="Arial" w:cs="Arial"/>
        </w:rPr>
      </w:pPr>
      <w:r w:rsidRPr="0011237B">
        <w:rPr>
          <w:rFonts w:ascii="Arial" w:hAnsi="Arial" w:cs="Arial"/>
        </w:rPr>
        <w:t>Услуга</w:t>
      </w:r>
    </w:p>
    <w:p w14:paraId="56C4E64F" w14:textId="4863B9EB" w:rsidR="00EB4AB7" w:rsidRPr="0011237B" w:rsidRDefault="00EB4AB7" w:rsidP="00E53698">
      <w:pPr>
        <w:pStyle w:val="aff3"/>
        <w:numPr>
          <w:ilvl w:val="0"/>
          <w:numId w:val="39"/>
        </w:numPr>
        <w:spacing w:before="60" w:after="60"/>
        <w:ind w:left="1417" w:hanging="425"/>
        <w:rPr>
          <w:rFonts w:ascii="Arial" w:hAnsi="Arial" w:cs="Arial"/>
        </w:rPr>
      </w:pPr>
      <w:r>
        <w:rPr>
          <w:rFonts w:ascii="Arial" w:hAnsi="Arial" w:cs="Arial"/>
        </w:rPr>
        <w:t>Регистрационный номер заявления</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5"/>
        <w:gridCol w:w="6229"/>
      </w:tblGrid>
      <w:tr w:rsidR="00EB4AB7" w:rsidRPr="0011237B" w14:paraId="13F2F8EB" w14:textId="77777777" w:rsidTr="0000516F">
        <w:trPr>
          <w:trHeight w:val="300"/>
          <w:tblHeader/>
        </w:trPr>
        <w:tc>
          <w:tcPr>
            <w:tcW w:w="1667" w:type="pct"/>
            <w:noWrap/>
            <w:vAlign w:val="center"/>
            <w:hideMark/>
          </w:tcPr>
          <w:p w14:paraId="5AC4443B" w14:textId="77777777" w:rsidR="00EB4AB7" w:rsidRPr="0011237B" w:rsidRDefault="00EB4AB7" w:rsidP="0000516F">
            <w:pPr>
              <w:widowControl w:val="0"/>
              <w:spacing w:before="40" w:after="40"/>
              <w:ind w:firstLine="0"/>
              <w:jc w:val="center"/>
              <w:rPr>
                <w:b/>
                <w:bCs/>
                <w:color w:val="000000"/>
                <w:sz w:val="18"/>
                <w:szCs w:val="18"/>
              </w:rPr>
            </w:pPr>
            <w:r w:rsidRPr="0011237B">
              <w:rPr>
                <w:b/>
                <w:bCs/>
                <w:color w:val="000000"/>
                <w:sz w:val="18"/>
                <w:szCs w:val="18"/>
              </w:rPr>
              <w:t>Функция</w:t>
            </w:r>
          </w:p>
        </w:tc>
        <w:tc>
          <w:tcPr>
            <w:tcW w:w="3333" w:type="pct"/>
            <w:vAlign w:val="center"/>
          </w:tcPr>
          <w:p w14:paraId="367A7BFA" w14:textId="77777777" w:rsidR="00EB4AB7" w:rsidRPr="0011237B" w:rsidRDefault="00EB4AB7" w:rsidP="0000516F">
            <w:pPr>
              <w:widowControl w:val="0"/>
              <w:spacing w:before="40" w:after="40"/>
              <w:ind w:firstLine="0"/>
              <w:jc w:val="center"/>
              <w:rPr>
                <w:b/>
                <w:bCs/>
                <w:color w:val="000000"/>
                <w:sz w:val="18"/>
                <w:szCs w:val="18"/>
              </w:rPr>
            </w:pPr>
            <w:r w:rsidRPr="0011237B">
              <w:rPr>
                <w:b/>
                <w:bCs/>
                <w:color w:val="000000"/>
                <w:sz w:val="18"/>
                <w:szCs w:val="18"/>
              </w:rPr>
              <w:t>Примечание</w:t>
            </w:r>
          </w:p>
        </w:tc>
      </w:tr>
      <w:tr w:rsidR="00EB4AB7" w:rsidRPr="0011237B" w14:paraId="2DB4D368" w14:textId="77777777" w:rsidTr="0000516F">
        <w:trPr>
          <w:trHeight w:val="300"/>
        </w:trPr>
        <w:tc>
          <w:tcPr>
            <w:tcW w:w="5000" w:type="pct"/>
            <w:gridSpan w:val="2"/>
            <w:noWrap/>
            <w:vAlign w:val="center"/>
          </w:tcPr>
          <w:p w14:paraId="6B4413B4" w14:textId="77777777" w:rsidR="00EB4AB7" w:rsidRPr="00EB4AB7" w:rsidRDefault="00EB4AB7" w:rsidP="0000516F">
            <w:pPr>
              <w:widowControl w:val="0"/>
              <w:spacing w:before="40" w:after="40"/>
              <w:ind w:firstLine="0"/>
              <w:jc w:val="left"/>
              <w:rPr>
                <w:b/>
                <w:bCs/>
                <w:i/>
                <w:color w:val="000000"/>
                <w:sz w:val="22"/>
                <w:szCs w:val="22"/>
              </w:rPr>
            </w:pPr>
            <w:r w:rsidRPr="00EB4AB7">
              <w:rPr>
                <w:b/>
                <w:bCs/>
                <w:i/>
                <w:color w:val="000000"/>
                <w:sz w:val="22"/>
                <w:szCs w:val="22"/>
              </w:rPr>
              <w:t>в окне «Итоговые документы»</w:t>
            </w:r>
          </w:p>
        </w:tc>
      </w:tr>
      <w:tr w:rsidR="00EB4AB7" w:rsidRPr="0011237B" w14:paraId="7143A4C5" w14:textId="77777777" w:rsidTr="0000516F">
        <w:trPr>
          <w:trHeight w:val="300"/>
        </w:trPr>
        <w:tc>
          <w:tcPr>
            <w:tcW w:w="1667" w:type="pct"/>
            <w:noWrap/>
          </w:tcPr>
          <w:p w14:paraId="0D1F0FBB" w14:textId="77777777" w:rsidR="00EB4AB7" w:rsidRPr="0011237B" w:rsidRDefault="00EB4AB7" w:rsidP="0000516F">
            <w:pPr>
              <w:widowControl w:val="0"/>
              <w:spacing w:before="0" w:after="0"/>
              <w:ind w:firstLine="0"/>
              <w:jc w:val="left"/>
              <w:rPr>
                <w:color w:val="000000"/>
                <w:sz w:val="22"/>
                <w:szCs w:val="22"/>
              </w:rPr>
            </w:pPr>
            <w:r w:rsidRPr="0011237B">
              <w:rPr>
                <w:color w:val="000000"/>
                <w:sz w:val="22"/>
                <w:szCs w:val="22"/>
              </w:rPr>
              <w:t>Выделить</w:t>
            </w:r>
          </w:p>
        </w:tc>
        <w:tc>
          <w:tcPr>
            <w:tcW w:w="3333" w:type="pct"/>
          </w:tcPr>
          <w:p w14:paraId="7BAB2F54" w14:textId="77777777" w:rsidR="00EB4AB7" w:rsidRPr="0011237B" w:rsidRDefault="00EB4AB7" w:rsidP="0000516F">
            <w:pPr>
              <w:widowControl w:val="0"/>
              <w:spacing w:before="0" w:after="0"/>
              <w:ind w:firstLine="0"/>
              <w:jc w:val="left"/>
              <w:rPr>
                <w:bCs/>
                <w:color w:val="000000"/>
                <w:sz w:val="22"/>
                <w:szCs w:val="22"/>
              </w:rPr>
            </w:pPr>
            <w:r w:rsidRPr="0011237B">
              <w:rPr>
                <w:bCs/>
                <w:color w:val="000000"/>
                <w:sz w:val="22"/>
                <w:szCs w:val="22"/>
              </w:rPr>
              <w:t xml:space="preserve">Пользователь может выделить одну запись </w:t>
            </w:r>
          </w:p>
        </w:tc>
      </w:tr>
      <w:tr w:rsidR="00EB4AB7" w:rsidRPr="0011237B" w14:paraId="005BE894" w14:textId="77777777" w:rsidTr="0000516F">
        <w:trPr>
          <w:trHeight w:val="300"/>
        </w:trPr>
        <w:tc>
          <w:tcPr>
            <w:tcW w:w="1667" w:type="pct"/>
            <w:noWrap/>
          </w:tcPr>
          <w:p w14:paraId="4B151220" w14:textId="77777777" w:rsidR="00EB4AB7" w:rsidRPr="0011237B" w:rsidRDefault="00EB4AB7" w:rsidP="0000516F">
            <w:pPr>
              <w:widowControl w:val="0"/>
              <w:spacing w:before="0" w:after="0"/>
              <w:ind w:firstLine="0"/>
              <w:jc w:val="left"/>
              <w:rPr>
                <w:color w:val="000000"/>
                <w:sz w:val="22"/>
                <w:szCs w:val="22"/>
              </w:rPr>
            </w:pPr>
            <w:r w:rsidRPr="0011237B">
              <w:rPr>
                <w:color w:val="000000"/>
                <w:sz w:val="22"/>
                <w:szCs w:val="22"/>
              </w:rPr>
              <w:t xml:space="preserve">Открыть </w:t>
            </w:r>
          </w:p>
        </w:tc>
        <w:tc>
          <w:tcPr>
            <w:tcW w:w="3333" w:type="pct"/>
          </w:tcPr>
          <w:p w14:paraId="02653982" w14:textId="77777777" w:rsidR="00EB4AB7" w:rsidRPr="0011237B" w:rsidRDefault="00EB4AB7" w:rsidP="00640D66">
            <w:pPr>
              <w:widowControl w:val="0"/>
              <w:spacing w:before="40" w:after="40"/>
              <w:ind w:firstLine="0"/>
              <w:jc w:val="left"/>
              <w:rPr>
                <w:bCs/>
                <w:color w:val="000000"/>
                <w:sz w:val="22"/>
                <w:szCs w:val="22"/>
              </w:rPr>
            </w:pPr>
            <w:r w:rsidRPr="0011237B">
              <w:rPr>
                <w:bCs/>
                <w:color w:val="000000"/>
                <w:sz w:val="22"/>
                <w:szCs w:val="22"/>
              </w:rPr>
              <w:t xml:space="preserve">Функция инициирует открытие </w:t>
            </w:r>
            <w:r w:rsidRPr="00EB4AB7">
              <w:rPr>
                <w:b/>
                <w:bCs/>
                <w:color w:val="000000"/>
                <w:sz w:val="22"/>
                <w:szCs w:val="22"/>
              </w:rPr>
              <w:t>окна учетной карточки документа</w:t>
            </w:r>
            <w:r w:rsidRPr="0011237B">
              <w:rPr>
                <w:bCs/>
                <w:color w:val="000000"/>
                <w:sz w:val="22"/>
                <w:szCs w:val="22"/>
              </w:rPr>
              <w:t xml:space="preserve"> для просмотра</w:t>
            </w:r>
          </w:p>
        </w:tc>
      </w:tr>
      <w:tr w:rsidR="00EB4AB7" w:rsidRPr="0011237B" w14:paraId="190BECF9" w14:textId="77777777" w:rsidTr="0000516F">
        <w:trPr>
          <w:trHeight w:val="300"/>
        </w:trPr>
        <w:tc>
          <w:tcPr>
            <w:tcW w:w="1667" w:type="pct"/>
            <w:noWrap/>
          </w:tcPr>
          <w:p w14:paraId="60F619A8" w14:textId="77777777" w:rsidR="00EB4AB7" w:rsidRPr="0011237B" w:rsidRDefault="00EB4AB7" w:rsidP="00640D66">
            <w:pPr>
              <w:widowControl w:val="0"/>
              <w:spacing w:before="40" w:after="40"/>
              <w:ind w:firstLine="0"/>
              <w:jc w:val="left"/>
              <w:rPr>
                <w:color w:val="000000"/>
                <w:sz w:val="22"/>
                <w:szCs w:val="22"/>
              </w:rPr>
            </w:pPr>
            <w:r w:rsidRPr="0011237B">
              <w:rPr>
                <w:color w:val="000000"/>
                <w:sz w:val="22"/>
                <w:szCs w:val="22"/>
              </w:rPr>
              <w:t xml:space="preserve">Задать в поле таблицы фильтр </w:t>
            </w:r>
          </w:p>
        </w:tc>
        <w:tc>
          <w:tcPr>
            <w:tcW w:w="3333" w:type="pct"/>
            <w:vMerge w:val="restart"/>
          </w:tcPr>
          <w:p w14:paraId="5C433317" w14:textId="77777777" w:rsidR="00EB4AB7" w:rsidRPr="0011237B" w:rsidRDefault="00EB4AB7" w:rsidP="00640D66">
            <w:pPr>
              <w:widowControl w:val="0"/>
              <w:spacing w:before="40" w:after="40"/>
              <w:ind w:firstLine="0"/>
              <w:jc w:val="left"/>
              <w:rPr>
                <w:bCs/>
                <w:color w:val="000000"/>
                <w:sz w:val="22"/>
                <w:szCs w:val="22"/>
              </w:rPr>
            </w:pPr>
            <w:r w:rsidRPr="0011237B">
              <w:rPr>
                <w:bCs/>
                <w:color w:val="000000"/>
                <w:sz w:val="22"/>
                <w:szCs w:val="22"/>
              </w:rPr>
              <w:t>Функция доступна в каждом поле реестра</w:t>
            </w:r>
          </w:p>
        </w:tc>
      </w:tr>
      <w:tr w:rsidR="00EB4AB7" w:rsidRPr="0011237B" w14:paraId="69293167" w14:textId="77777777" w:rsidTr="0000516F">
        <w:trPr>
          <w:trHeight w:val="300"/>
        </w:trPr>
        <w:tc>
          <w:tcPr>
            <w:tcW w:w="1667" w:type="pct"/>
            <w:noWrap/>
          </w:tcPr>
          <w:p w14:paraId="798ECA58" w14:textId="77777777" w:rsidR="00EB4AB7" w:rsidRPr="0011237B" w:rsidRDefault="00EB4AB7" w:rsidP="00640D66">
            <w:pPr>
              <w:widowControl w:val="0"/>
              <w:spacing w:before="40" w:after="40"/>
              <w:ind w:firstLine="0"/>
              <w:jc w:val="left"/>
              <w:rPr>
                <w:color w:val="000000"/>
                <w:sz w:val="22"/>
                <w:szCs w:val="22"/>
              </w:rPr>
            </w:pPr>
            <w:r w:rsidRPr="0011237B">
              <w:rPr>
                <w:color w:val="000000"/>
                <w:sz w:val="22"/>
                <w:szCs w:val="22"/>
              </w:rPr>
              <w:t xml:space="preserve">Задать в поле таблицы условия сортировки </w:t>
            </w:r>
          </w:p>
        </w:tc>
        <w:tc>
          <w:tcPr>
            <w:tcW w:w="3333" w:type="pct"/>
            <w:vMerge/>
          </w:tcPr>
          <w:p w14:paraId="75F59384" w14:textId="77777777" w:rsidR="00EB4AB7" w:rsidRPr="0011237B" w:rsidRDefault="00EB4AB7" w:rsidP="0000516F">
            <w:pPr>
              <w:widowControl w:val="0"/>
              <w:spacing w:before="0" w:after="0"/>
              <w:ind w:firstLine="0"/>
              <w:jc w:val="left"/>
              <w:rPr>
                <w:bCs/>
                <w:color w:val="000000"/>
                <w:sz w:val="22"/>
                <w:szCs w:val="22"/>
              </w:rPr>
            </w:pPr>
          </w:p>
        </w:tc>
      </w:tr>
      <w:tr w:rsidR="00EB4AB7" w:rsidRPr="0011237B" w14:paraId="321663DF" w14:textId="77777777" w:rsidTr="0000516F">
        <w:trPr>
          <w:trHeight w:val="300"/>
        </w:trPr>
        <w:tc>
          <w:tcPr>
            <w:tcW w:w="5000" w:type="pct"/>
            <w:gridSpan w:val="2"/>
            <w:noWrap/>
          </w:tcPr>
          <w:p w14:paraId="6C591F65" w14:textId="77777777" w:rsidR="00EB4AB7" w:rsidRPr="00EB4AB7" w:rsidRDefault="00EB4AB7" w:rsidP="0000516F">
            <w:pPr>
              <w:widowControl w:val="0"/>
              <w:spacing w:before="0" w:after="0"/>
              <w:ind w:firstLine="0"/>
              <w:jc w:val="left"/>
              <w:rPr>
                <w:b/>
                <w:bCs/>
                <w:i/>
                <w:color w:val="000000"/>
                <w:sz w:val="22"/>
                <w:szCs w:val="22"/>
              </w:rPr>
            </w:pPr>
            <w:r w:rsidRPr="00EB4AB7">
              <w:rPr>
                <w:b/>
                <w:bCs/>
                <w:i/>
                <w:color w:val="000000"/>
                <w:sz w:val="22"/>
                <w:szCs w:val="22"/>
              </w:rPr>
              <w:t>в окне учетной карточки документа</w:t>
            </w:r>
          </w:p>
        </w:tc>
      </w:tr>
      <w:tr w:rsidR="00EB4AB7" w:rsidRPr="0011237B" w14:paraId="2EEAAB99" w14:textId="77777777" w:rsidTr="0000516F">
        <w:trPr>
          <w:trHeight w:val="300"/>
        </w:trPr>
        <w:tc>
          <w:tcPr>
            <w:tcW w:w="1667" w:type="pct"/>
            <w:noWrap/>
          </w:tcPr>
          <w:p w14:paraId="2002375B" w14:textId="77777777" w:rsidR="00EB4AB7" w:rsidRPr="0011237B" w:rsidRDefault="00EB4AB7" w:rsidP="0000516F">
            <w:pPr>
              <w:widowControl w:val="0"/>
              <w:spacing w:before="0" w:after="0"/>
              <w:ind w:firstLine="0"/>
              <w:jc w:val="left"/>
              <w:rPr>
                <w:color w:val="000000"/>
                <w:sz w:val="22"/>
                <w:szCs w:val="22"/>
              </w:rPr>
            </w:pPr>
            <w:r w:rsidRPr="0011237B">
              <w:rPr>
                <w:color w:val="000000"/>
                <w:sz w:val="22"/>
                <w:szCs w:val="22"/>
              </w:rPr>
              <w:t>Закрыть</w:t>
            </w:r>
          </w:p>
        </w:tc>
        <w:tc>
          <w:tcPr>
            <w:tcW w:w="3333" w:type="pct"/>
          </w:tcPr>
          <w:p w14:paraId="101273A1" w14:textId="77777777" w:rsidR="00EB4AB7" w:rsidRPr="0011237B" w:rsidRDefault="00EB4AB7" w:rsidP="00640D66">
            <w:pPr>
              <w:widowControl w:val="0"/>
              <w:spacing w:before="40" w:after="40"/>
              <w:ind w:firstLine="0"/>
              <w:jc w:val="left"/>
              <w:rPr>
                <w:bCs/>
                <w:color w:val="000000"/>
                <w:sz w:val="22"/>
                <w:szCs w:val="22"/>
              </w:rPr>
            </w:pPr>
            <w:r w:rsidRPr="0011237B">
              <w:rPr>
                <w:bCs/>
                <w:color w:val="000000"/>
                <w:sz w:val="22"/>
                <w:szCs w:val="22"/>
              </w:rPr>
              <w:t>Система закрывает открытое окно учетной карточки документа</w:t>
            </w:r>
          </w:p>
        </w:tc>
      </w:tr>
    </w:tbl>
    <w:p w14:paraId="626E8998" w14:textId="19F52FC5" w:rsidR="00A54004" w:rsidRDefault="00A54004" w:rsidP="00640D66">
      <w:pPr>
        <w:pStyle w:val="50"/>
        <w:widowControl w:val="0"/>
        <w:spacing w:after="120"/>
        <w:ind w:left="1009" w:hanging="1009"/>
        <w:jc w:val="center"/>
        <w:rPr>
          <w:rFonts w:ascii="Arial" w:hAnsi="Arial" w:cs="Arial"/>
          <w:i w:val="0"/>
          <w:sz w:val="24"/>
          <w:szCs w:val="24"/>
        </w:rPr>
      </w:pPr>
      <w:r>
        <w:rPr>
          <w:rFonts w:ascii="Arial" w:hAnsi="Arial" w:cs="Arial"/>
          <w:i w:val="0"/>
          <w:sz w:val="24"/>
          <w:szCs w:val="24"/>
        </w:rPr>
        <w:t>Пункт меню «Отчеты»</w:t>
      </w:r>
    </w:p>
    <w:p w14:paraId="5FE54EBF" w14:textId="212ED4C1" w:rsidR="00A54004" w:rsidRDefault="00412C36" w:rsidP="00A54004">
      <w:r w:rsidRPr="0070425B">
        <w:t>При выборе пункта меню «</w:t>
      </w:r>
      <w:r>
        <w:t>Отчеты</w:t>
      </w:r>
      <w:r w:rsidRPr="0070425B">
        <w:t>»</w:t>
      </w:r>
      <w:r>
        <w:t xml:space="preserve"> будет открыто окно «Отчеты» с двумя зонами, в правой из которых содержатся поля для задания отчетного периода, за который следует сформировать отчет: начальная дата, конечная</w:t>
      </w:r>
      <w:r w:rsidR="00640D66">
        <w:t xml:space="preserve"> дата</w:t>
      </w:r>
      <w:r>
        <w:t>, а в левой – список форм отчетов</w:t>
      </w:r>
      <w:r w:rsidR="00937616">
        <w:t>.</w:t>
      </w:r>
    </w:p>
    <w:p w14:paraId="16FDFBBD" w14:textId="106C3E28" w:rsidR="00937616" w:rsidRDefault="00937616" w:rsidP="00937616">
      <w:pPr>
        <w:rPr>
          <w:b/>
          <w:i/>
          <w:szCs w:val="24"/>
        </w:rPr>
      </w:pPr>
      <w:r w:rsidRPr="0070425B">
        <w:rPr>
          <w:b/>
          <w:i/>
          <w:szCs w:val="24"/>
        </w:rPr>
        <w:t>Функции, доступные пользователю в окне</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5"/>
        <w:gridCol w:w="6229"/>
      </w:tblGrid>
      <w:tr w:rsidR="00937616" w:rsidRPr="0070425B" w14:paraId="3727D0C8" w14:textId="77777777" w:rsidTr="00AB6ACF">
        <w:trPr>
          <w:trHeight w:val="300"/>
          <w:tblHeader/>
        </w:trPr>
        <w:tc>
          <w:tcPr>
            <w:tcW w:w="1667" w:type="pct"/>
            <w:noWrap/>
            <w:vAlign w:val="center"/>
            <w:hideMark/>
          </w:tcPr>
          <w:p w14:paraId="2A3E36B2" w14:textId="77777777" w:rsidR="00937616" w:rsidRPr="0070425B" w:rsidRDefault="00937616" w:rsidP="00AB6ACF">
            <w:pPr>
              <w:widowControl w:val="0"/>
              <w:spacing w:before="40" w:after="40"/>
              <w:ind w:firstLine="0"/>
              <w:jc w:val="center"/>
              <w:rPr>
                <w:b/>
                <w:bCs/>
                <w:color w:val="000000"/>
                <w:sz w:val="18"/>
                <w:szCs w:val="18"/>
              </w:rPr>
            </w:pPr>
            <w:r w:rsidRPr="0070425B">
              <w:rPr>
                <w:b/>
                <w:bCs/>
                <w:color w:val="000000"/>
                <w:sz w:val="18"/>
                <w:szCs w:val="18"/>
              </w:rPr>
              <w:t>Функция</w:t>
            </w:r>
          </w:p>
        </w:tc>
        <w:tc>
          <w:tcPr>
            <w:tcW w:w="3333" w:type="pct"/>
            <w:vAlign w:val="center"/>
          </w:tcPr>
          <w:p w14:paraId="2FC5179E" w14:textId="77777777" w:rsidR="00937616" w:rsidRPr="0070425B" w:rsidRDefault="00937616" w:rsidP="00AB6ACF">
            <w:pPr>
              <w:widowControl w:val="0"/>
              <w:spacing w:before="40" w:after="40"/>
              <w:ind w:firstLine="0"/>
              <w:jc w:val="center"/>
              <w:rPr>
                <w:b/>
                <w:bCs/>
                <w:color w:val="000000"/>
                <w:sz w:val="18"/>
                <w:szCs w:val="18"/>
              </w:rPr>
            </w:pPr>
            <w:r w:rsidRPr="0070425B">
              <w:rPr>
                <w:b/>
                <w:bCs/>
                <w:color w:val="000000"/>
                <w:sz w:val="18"/>
                <w:szCs w:val="18"/>
              </w:rPr>
              <w:t>Примечание</w:t>
            </w:r>
          </w:p>
        </w:tc>
      </w:tr>
      <w:tr w:rsidR="00937616" w:rsidRPr="0070425B" w14:paraId="14D04E48" w14:textId="77777777" w:rsidTr="00AB6ACF">
        <w:trPr>
          <w:trHeight w:val="300"/>
        </w:trPr>
        <w:tc>
          <w:tcPr>
            <w:tcW w:w="1667" w:type="pct"/>
            <w:noWrap/>
          </w:tcPr>
          <w:p w14:paraId="66864F8C" w14:textId="7C3E128C" w:rsidR="00937616" w:rsidRPr="0070425B" w:rsidRDefault="00937616" w:rsidP="00AB6ACF">
            <w:pPr>
              <w:widowControl w:val="0"/>
              <w:spacing w:before="0" w:after="0"/>
              <w:ind w:firstLine="0"/>
              <w:jc w:val="left"/>
              <w:rPr>
                <w:color w:val="000000"/>
                <w:sz w:val="22"/>
                <w:szCs w:val="22"/>
              </w:rPr>
            </w:pPr>
            <w:r>
              <w:rPr>
                <w:color w:val="000000"/>
                <w:sz w:val="22"/>
                <w:szCs w:val="22"/>
              </w:rPr>
              <w:t>Сформировать</w:t>
            </w:r>
          </w:p>
        </w:tc>
        <w:tc>
          <w:tcPr>
            <w:tcW w:w="3333" w:type="pct"/>
          </w:tcPr>
          <w:p w14:paraId="601470CE" w14:textId="6371F274" w:rsidR="00937616" w:rsidRDefault="00937616" w:rsidP="00640D66">
            <w:pPr>
              <w:widowControl w:val="0"/>
              <w:spacing w:before="40" w:after="40"/>
              <w:ind w:firstLine="0"/>
              <w:jc w:val="left"/>
              <w:rPr>
                <w:bCs/>
                <w:color w:val="000000"/>
                <w:sz w:val="22"/>
                <w:szCs w:val="22"/>
              </w:rPr>
            </w:pPr>
            <w:r w:rsidRPr="0070425B">
              <w:rPr>
                <w:bCs/>
                <w:color w:val="000000"/>
                <w:sz w:val="22"/>
                <w:szCs w:val="22"/>
              </w:rPr>
              <w:t xml:space="preserve">Функция инициирует </w:t>
            </w:r>
            <w:r>
              <w:rPr>
                <w:bCs/>
                <w:color w:val="000000"/>
                <w:sz w:val="22"/>
                <w:szCs w:val="22"/>
              </w:rPr>
              <w:t xml:space="preserve">выгрузку данных в таблицу </w:t>
            </w:r>
            <w:r>
              <w:rPr>
                <w:bCs/>
                <w:color w:val="000000"/>
                <w:sz w:val="22"/>
                <w:szCs w:val="22"/>
                <w:lang w:val="en-US"/>
              </w:rPr>
              <w:t>Excel</w:t>
            </w:r>
            <w:r w:rsidRPr="00937616">
              <w:rPr>
                <w:bCs/>
                <w:color w:val="000000"/>
                <w:sz w:val="22"/>
                <w:szCs w:val="22"/>
              </w:rPr>
              <w:t xml:space="preserve"> </w:t>
            </w:r>
            <w:r>
              <w:rPr>
                <w:bCs/>
                <w:color w:val="000000"/>
                <w:sz w:val="22"/>
                <w:szCs w:val="22"/>
              </w:rPr>
              <w:t>в составе информации</w:t>
            </w:r>
            <w:r w:rsidR="00640D66">
              <w:rPr>
                <w:bCs/>
                <w:color w:val="000000"/>
                <w:sz w:val="22"/>
                <w:szCs w:val="22"/>
              </w:rPr>
              <w:t>,</w:t>
            </w:r>
            <w:r>
              <w:rPr>
                <w:bCs/>
                <w:color w:val="000000"/>
                <w:sz w:val="22"/>
                <w:szCs w:val="22"/>
              </w:rPr>
              <w:t xml:space="preserve"> соответствующей выбранной форме отчета и заданному отчетному периоду.</w:t>
            </w:r>
          </w:p>
          <w:p w14:paraId="49A68886" w14:textId="6C33C653" w:rsidR="00937616" w:rsidRPr="00937616" w:rsidRDefault="00937616" w:rsidP="00FE3230">
            <w:pPr>
              <w:widowControl w:val="0"/>
              <w:spacing w:before="0" w:after="0"/>
              <w:ind w:firstLine="0"/>
              <w:rPr>
                <w:bCs/>
                <w:color w:val="000000"/>
                <w:sz w:val="22"/>
                <w:szCs w:val="22"/>
              </w:rPr>
            </w:pPr>
            <w:r w:rsidRPr="00937616">
              <w:rPr>
                <w:b/>
                <w:bCs/>
                <w:color w:val="000000"/>
                <w:sz w:val="22"/>
                <w:szCs w:val="22"/>
              </w:rPr>
              <w:t>Примечание:</w:t>
            </w:r>
            <w:r>
              <w:rPr>
                <w:bCs/>
                <w:color w:val="000000"/>
                <w:sz w:val="22"/>
                <w:szCs w:val="22"/>
              </w:rPr>
              <w:t xml:space="preserve"> Структура таблицы соответствует структуре выбранной формы</w:t>
            </w:r>
            <w:r w:rsidR="00D23175">
              <w:rPr>
                <w:bCs/>
                <w:color w:val="000000"/>
                <w:sz w:val="22"/>
                <w:szCs w:val="22"/>
              </w:rPr>
              <w:t xml:space="preserve"> (</w:t>
            </w:r>
            <w:r w:rsidR="00FE3230">
              <w:rPr>
                <w:bCs/>
                <w:color w:val="000000"/>
                <w:sz w:val="22"/>
                <w:szCs w:val="22"/>
              </w:rPr>
              <w:fldChar w:fldCharType="begin"/>
            </w:r>
            <w:r w:rsidR="00FE3230">
              <w:rPr>
                <w:bCs/>
                <w:color w:val="000000"/>
                <w:sz w:val="22"/>
                <w:szCs w:val="22"/>
              </w:rPr>
              <w:instrText xml:space="preserve"> REF _Ref74813827 \r \h </w:instrText>
            </w:r>
            <w:r w:rsidR="00FE3230">
              <w:rPr>
                <w:bCs/>
                <w:color w:val="000000"/>
                <w:sz w:val="22"/>
                <w:szCs w:val="22"/>
              </w:rPr>
            </w:r>
            <w:r w:rsidR="00FE3230">
              <w:rPr>
                <w:bCs/>
                <w:color w:val="000000"/>
                <w:sz w:val="22"/>
                <w:szCs w:val="22"/>
              </w:rPr>
              <w:fldChar w:fldCharType="separate"/>
            </w:r>
            <w:r w:rsidR="00962E7B">
              <w:rPr>
                <w:bCs/>
                <w:color w:val="000000"/>
                <w:sz w:val="22"/>
                <w:szCs w:val="22"/>
              </w:rPr>
              <w:t>ПРИЛОЖЕНИЕ 3</w:t>
            </w:r>
            <w:r w:rsidR="00FE3230">
              <w:rPr>
                <w:bCs/>
                <w:color w:val="000000"/>
                <w:sz w:val="22"/>
                <w:szCs w:val="22"/>
              </w:rPr>
              <w:fldChar w:fldCharType="end"/>
            </w:r>
            <w:r w:rsidR="00640D66">
              <w:rPr>
                <w:bCs/>
                <w:color w:val="000000"/>
                <w:sz w:val="22"/>
                <w:szCs w:val="22"/>
              </w:rPr>
              <w:t>-</w:t>
            </w:r>
            <w:r w:rsidR="00D1100B">
              <w:rPr>
                <w:bCs/>
                <w:color w:val="000000"/>
                <w:sz w:val="22"/>
                <w:szCs w:val="22"/>
              </w:rPr>
              <w:fldChar w:fldCharType="begin"/>
            </w:r>
            <w:r w:rsidR="00D1100B">
              <w:rPr>
                <w:bCs/>
                <w:color w:val="000000"/>
                <w:sz w:val="22"/>
                <w:szCs w:val="22"/>
              </w:rPr>
              <w:instrText xml:space="preserve"> REF _Ref76022112 \r \h </w:instrText>
            </w:r>
            <w:r w:rsidR="00D1100B">
              <w:rPr>
                <w:bCs/>
                <w:color w:val="000000"/>
                <w:sz w:val="22"/>
                <w:szCs w:val="22"/>
              </w:rPr>
            </w:r>
            <w:r w:rsidR="00D1100B">
              <w:rPr>
                <w:bCs/>
                <w:color w:val="000000"/>
                <w:sz w:val="22"/>
                <w:szCs w:val="22"/>
              </w:rPr>
              <w:fldChar w:fldCharType="separate"/>
            </w:r>
            <w:r w:rsidR="00962E7B">
              <w:rPr>
                <w:bCs/>
                <w:color w:val="000000"/>
                <w:sz w:val="22"/>
                <w:szCs w:val="22"/>
              </w:rPr>
              <w:t>ПРИЛОЖЕНИЕ 4</w:t>
            </w:r>
            <w:r w:rsidR="00D1100B">
              <w:rPr>
                <w:bCs/>
                <w:color w:val="000000"/>
                <w:sz w:val="22"/>
                <w:szCs w:val="22"/>
              </w:rPr>
              <w:fldChar w:fldCharType="end"/>
            </w:r>
            <w:r w:rsidR="00D23175">
              <w:rPr>
                <w:bCs/>
                <w:color w:val="000000"/>
                <w:sz w:val="22"/>
                <w:szCs w:val="22"/>
              </w:rPr>
              <w:t>)</w:t>
            </w:r>
          </w:p>
        </w:tc>
      </w:tr>
    </w:tbl>
    <w:p w14:paraId="7621B3AE" w14:textId="10492DCB" w:rsidR="00E27C4F" w:rsidRPr="00EF1FEB" w:rsidRDefault="00E27C4F" w:rsidP="00640D66">
      <w:pPr>
        <w:pStyle w:val="50"/>
        <w:widowControl w:val="0"/>
        <w:spacing w:after="120"/>
        <w:ind w:left="1009" w:hanging="1009"/>
        <w:jc w:val="center"/>
        <w:rPr>
          <w:rFonts w:ascii="Arial" w:hAnsi="Arial" w:cs="Arial"/>
          <w:i w:val="0"/>
          <w:sz w:val="24"/>
          <w:szCs w:val="24"/>
        </w:rPr>
      </w:pPr>
      <w:r w:rsidRPr="00EF1FEB">
        <w:rPr>
          <w:rFonts w:ascii="Arial" w:hAnsi="Arial" w:cs="Arial"/>
          <w:i w:val="0"/>
          <w:sz w:val="24"/>
          <w:szCs w:val="24"/>
        </w:rPr>
        <w:t>Пункт меню «Заявители»</w:t>
      </w:r>
    </w:p>
    <w:p w14:paraId="05F6FEEB" w14:textId="0B5588DB" w:rsidR="00E27C4F" w:rsidRPr="00A72450" w:rsidRDefault="00E27C4F" w:rsidP="00840628">
      <w:pPr>
        <w:widowControl w:val="0"/>
        <w:rPr>
          <w:bCs/>
          <w:color w:val="000000"/>
          <w:szCs w:val="24"/>
        </w:rPr>
      </w:pPr>
      <w:r w:rsidRPr="00A72450">
        <w:rPr>
          <w:bCs/>
          <w:color w:val="000000"/>
          <w:szCs w:val="24"/>
        </w:rPr>
        <w:t xml:space="preserve">При выборе пункта меню «Заявители» в соответствующем поле </w:t>
      </w:r>
      <w:r w:rsidR="00937616" w:rsidRPr="00A72450">
        <w:rPr>
          <w:bCs/>
          <w:color w:val="000000"/>
          <w:szCs w:val="24"/>
        </w:rPr>
        <w:t xml:space="preserve">будет </w:t>
      </w:r>
      <w:r w:rsidRPr="00A72450">
        <w:rPr>
          <w:bCs/>
          <w:color w:val="000000"/>
          <w:szCs w:val="24"/>
        </w:rPr>
        <w:t>установлено значение по умолчанию «Юридические лица»</w:t>
      </w:r>
      <w:r w:rsidR="00412C36">
        <w:rPr>
          <w:bCs/>
          <w:color w:val="000000"/>
          <w:szCs w:val="24"/>
        </w:rPr>
        <w:t xml:space="preserve"> </w:t>
      </w:r>
      <w:r w:rsidR="00937616">
        <w:rPr>
          <w:bCs/>
          <w:color w:val="000000"/>
          <w:szCs w:val="24"/>
        </w:rPr>
        <w:t xml:space="preserve">и </w:t>
      </w:r>
      <w:r w:rsidR="00937616" w:rsidRPr="00A72450">
        <w:rPr>
          <w:bCs/>
          <w:color w:val="000000"/>
          <w:szCs w:val="24"/>
        </w:rPr>
        <w:t>инициировано</w:t>
      </w:r>
      <w:r w:rsidRPr="00A72450">
        <w:rPr>
          <w:bCs/>
          <w:color w:val="000000"/>
          <w:szCs w:val="24"/>
        </w:rPr>
        <w:t xml:space="preserve"> открытие окна </w:t>
      </w:r>
      <w:r w:rsidR="009F1CDB">
        <w:rPr>
          <w:bCs/>
          <w:color w:val="000000"/>
          <w:szCs w:val="24"/>
        </w:rPr>
        <w:t>Реестр</w:t>
      </w:r>
      <w:r w:rsidRPr="00A72450">
        <w:rPr>
          <w:bCs/>
          <w:color w:val="000000"/>
          <w:szCs w:val="24"/>
        </w:rPr>
        <w:t>а юридических лиц.</w:t>
      </w:r>
    </w:p>
    <w:p w14:paraId="6F9E35A4" w14:textId="257E7501" w:rsidR="00E27C4F" w:rsidRDefault="00E27C4F" w:rsidP="00840628">
      <w:pPr>
        <w:widowControl w:val="0"/>
        <w:rPr>
          <w:bCs/>
          <w:color w:val="000000"/>
          <w:szCs w:val="24"/>
        </w:rPr>
      </w:pPr>
      <w:r w:rsidRPr="00A72450">
        <w:rPr>
          <w:bCs/>
          <w:color w:val="000000"/>
          <w:szCs w:val="24"/>
        </w:rPr>
        <w:t xml:space="preserve">В окне </w:t>
      </w:r>
      <w:r w:rsidR="009F1CDB">
        <w:rPr>
          <w:bCs/>
          <w:color w:val="000000"/>
          <w:szCs w:val="24"/>
        </w:rPr>
        <w:t>реестр</w:t>
      </w:r>
      <w:r w:rsidRPr="00A72450">
        <w:rPr>
          <w:bCs/>
          <w:color w:val="000000"/>
          <w:szCs w:val="24"/>
        </w:rPr>
        <w:t xml:space="preserve"> будет представлен в формате таблиц</w:t>
      </w:r>
      <w:r w:rsidR="00937616">
        <w:rPr>
          <w:bCs/>
          <w:color w:val="000000"/>
          <w:szCs w:val="24"/>
        </w:rPr>
        <w:t>ы</w:t>
      </w:r>
      <w:r w:rsidRPr="00A72450">
        <w:rPr>
          <w:bCs/>
          <w:color w:val="000000"/>
          <w:szCs w:val="24"/>
        </w:rPr>
        <w:t xml:space="preserve"> в составе следующих полей:</w:t>
      </w:r>
    </w:p>
    <w:p w14:paraId="5120A934" w14:textId="77777777" w:rsidR="00412C36" w:rsidRPr="00412C36" w:rsidRDefault="00412C36" w:rsidP="00E53698">
      <w:pPr>
        <w:pStyle w:val="aff3"/>
        <w:numPr>
          <w:ilvl w:val="0"/>
          <w:numId w:val="39"/>
        </w:numPr>
        <w:spacing w:before="60" w:after="60"/>
        <w:ind w:left="1417" w:hanging="425"/>
        <w:rPr>
          <w:rFonts w:ascii="Arial" w:hAnsi="Arial" w:cs="Arial"/>
        </w:rPr>
      </w:pPr>
      <w:r w:rsidRPr="00412C36">
        <w:rPr>
          <w:rFonts w:ascii="Arial" w:hAnsi="Arial" w:cs="Arial"/>
        </w:rPr>
        <w:t>Название организации</w:t>
      </w:r>
    </w:p>
    <w:p w14:paraId="6D08060F" w14:textId="77777777" w:rsidR="00412C36" w:rsidRPr="00412C36" w:rsidRDefault="00412C36" w:rsidP="00E53698">
      <w:pPr>
        <w:pStyle w:val="aff3"/>
        <w:numPr>
          <w:ilvl w:val="0"/>
          <w:numId w:val="39"/>
        </w:numPr>
        <w:spacing w:before="60" w:after="60"/>
        <w:ind w:left="1417" w:hanging="425"/>
        <w:rPr>
          <w:rFonts w:ascii="Arial" w:hAnsi="Arial" w:cs="Arial"/>
        </w:rPr>
      </w:pPr>
      <w:r w:rsidRPr="00412C36">
        <w:rPr>
          <w:rFonts w:ascii="Arial" w:hAnsi="Arial" w:cs="Arial"/>
        </w:rPr>
        <w:t>ИНН</w:t>
      </w:r>
    </w:p>
    <w:p w14:paraId="67DD4E68" w14:textId="77777777" w:rsidR="00412C36" w:rsidRPr="00412C36" w:rsidRDefault="00412C36" w:rsidP="00E53698">
      <w:pPr>
        <w:pStyle w:val="aff3"/>
        <w:numPr>
          <w:ilvl w:val="0"/>
          <w:numId w:val="39"/>
        </w:numPr>
        <w:spacing w:before="60" w:after="60"/>
        <w:ind w:left="1417" w:hanging="425"/>
        <w:rPr>
          <w:rFonts w:ascii="Arial" w:hAnsi="Arial" w:cs="Arial"/>
        </w:rPr>
      </w:pPr>
      <w:r w:rsidRPr="00412C36">
        <w:rPr>
          <w:rFonts w:ascii="Arial" w:hAnsi="Arial" w:cs="Arial"/>
        </w:rPr>
        <w:t>КПП</w:t>
      </w:r>
    </w:p>
    <w:p w14:paraId="3015C76B" w14:textId="77777777" w:rsidR="00412C36" w:rsidRPr="00412C36" w:rsidRDefault="00412C36" w:rsidP="00E53698">
      <w:pPr>
        <w:pStyle w:val="aff3"/>
        <w:numPr>
          <w:ilvl w:val="0"/>
          <w:numId w:val="39"/>
        </w:numPr>
        <w:spacing w:before="60" w:after="60"/>
        <w:ind w:left="1417" w:hanging="425"/>
        <w:rPr>
          <w:rFonts w:ascii="Arial" w:hAnsi="Arial" w:cs="Arial"/>
        </w:rPr>
      </w:pPr>
      <w:r w:rsidRPr="00412C36">
        <w:rPr>
          <w:rFonts w:ascii="Arial" w:hAnsi="Arial" w:cs="Arial"/>
        </w:rPr>
        <w:t>Адрес регистрации</w:t>
      </w:r>
    </w:p>
    <w:p w14:paraId="4E903354" w14:textId="77777777" w:rsidR="00412C36" w:rsidRPr="00412C36" w:rsidRDefault="00412C36" w:rsidP="00E53698">
      <w:pPr>
        <w:pStyle w:val="aff3"/>
        <w:numPr>
          <w:ilvl w:val="0"/>
          <w:numId w:val="39"/>
        </w:numPr>
        <w:spacing w:before="60" w:after="60"/>
        <w:ind w:left="1417" w:hanging="425"/>
        <w:rPr>
          <w:rFonts w:ascii="Arial" w:hAnsi="Arial" w:cs="Arial"/>
        </w:rPr>
      </w:pPr>
      <w:r w:rsidRPr="00412C36">
        <w:rPr>
          <w:rFonts w:ascii="Arial" w:hAnsi="Arial" w:cs="Arial"/>
        </w:rPr>
        <w:t>Контактный телефон</w:t>
      </w:r>
    </w:p>
    <w:p w14:paraId="24574B63" w14:textId="54C362C8" w:rsidR="00412C36" w:rsidRPr="000E5C61" w:rsidRDefault="00412C36" w:rsidP="00E53698">
      <w:pPr>
        <w:pStyle w:val="aff3"/>
        <w:numPr>
          <w:ilvl w:val="0"/>
          <w:numId w:val="39"/>
        </w:numPr>
        <w:spacing w:before="60" w:after="60"/>
        <w:ind w:left="1417" w:hanging="425"/>
        <w:rPr>
          <w:rFonts w:ascii="Arial" w:hAnsi="Arial" w:cs="Arial"/>
        </w:rPr>
      </w:pPr>
      <w:r w:rsidRPr="00412C36">
        <w:rPr>
          <w:rFonts w:ascii="Arial" w:hAnsi="Arial" w:cs="Arial"/>
        </w:rPr>
        <w:t>Электронная почта</w:t>
      </w:r>
    </w:p>
    <w:p w14:paraId="30748F10" w14:textId="7BA8CC6C" w:rsidR="00E27C4F" w:rsidRPr="0070425B" w:rsidRDefault="00E27C4F" w:rsidP="00840628">
      <w:pPr>
        <w:widowControl w:val="0"/>
        <w:rPr>
          <w:b/>
          <w:i/>
          <w:szCs w:val="24"/>
        </w:rPr>
      </w:pPr>
      <w:r w:rsidRPr="0070425B">
        <w:rPr>
          <w:b/>
          <w:i/>
          <w:szCs w:val="24"/>
        </w:rPr>
        <w:t xml:space="preserve">Функции, доступные пользователю в окне </w:t>
      </w:r>
      <w:r w:rsidR="009F1CDB">
        <w:rPr>
          <w:b/>
          <w:i/>
          <w:szCs w:val="24"/>
        </w:rPr>
        <w:t>реестр</w:t>
      </w:r>
      <w:r w:rsidRPr="0070425B">
        <w:rPr>
          <w:b/>
          <w:i/>
          <w:szCs w:val="24"/>
        </w:rPr>
        <w:t>а</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5"/>
        <w:gridCol w:w="6229"/>
      </w:tblGrid>
      <w:tr w:rsidR="00E27C4F" w:rsidRPr="0070425B" w14:paraId="6896EC1F" w14:textId="77777777" w:rsidTr="00DF68BB">
        <w:trPr>
          <w:trHeight w:val="300"/>
          <w:tblHeader/>
        </w:trPr>
        <w:tc>
          <w:tcPr>
            <w:tcW w:w="1667" w:type="pct"/>
            <w:noWrap/>
            <w:vAlign w:val="center"/>
            <w:hideMark/>
          </w:tcPr>
          <w:p w14:paraId="02A13341" w14:textId="77777777" w:rsidR="00E27C4F" w:rsidRPr="0070425B" w:rsidRDefault="00E27C4F" w:rsidP="00840628">
            <w:pPr>
              <w:widowControl w:val="0"/>
              <w:spacing w:before="40" w:after="40"/>
              <w:ind w:firstLine="0"/>
              <w:jc w:val="center"/>
              <w:rPr>
                <w:b/>
                <w:bCs/>
                <w:color w:val="000000"/>
                <w:sz w:val="18"/>
                <w:szCs w:val="18"/>
              </w:rPr>
            </w:pPr>
            <w:r w:rsidRPr="0070425B">
              <w:rPr>
                <w:b/>
                <w:bCs/>
                <w:color w:val="000000"/>
                <w:sz w:val="18"/>
                <w:szCs w:val="18"/>
              </w:rPr>
              <w:t>Функция</w:t>
            </w:r>
          </w:p>
        </w:tc>
        <w:tc>
          <w:tcPr>
            <w:tcW w:w="3333" w:type="pct"/>
            <w:vAlign w:val="center"/>
          </w:tcPr>
          <w:p w14:paraId="7D38014D" w14:textId="77777777" w:rsidR="00E27C4F" w:rsidRPr="0070425B" w:rsidRDefault="00E27C4F" w:rsidP="00840628">
            <w:pPr>
              <w:widowControl w:val="0"/>
              <w:spacing w:before="40" w:after="40"/>
              <w:ind w:firstLine="0"/>
              <w:jc w:val="center"/>
              <w:rPr>
                <w:b/>
                <w:bCs/>
                <w:color w:val="000000"/>
                <w:sz w:val="18"/>
                <w:szCs w:val="18"/>
              </w:rPr>
            </w:pPr>
            <w:r w:rsidRPr="0070425B">
              <w:rPr>
                <w:b/>
                <w:bCs/>
                <w:color w:val="000000"/>
                <w:sz w:val="18"/>
                <w:szCs w:val="18"/>
              </w:rPr>
              <w:t>Примечание</w:t>
            </w:r>
          </w:p>
        </w:tc>
      </w:tr>
      <w:tr w:rsidR="00E27C4F" w:rsidRPr="0070425B" w14:paraId="2A290D4A" w14:textId="77777777" w:rsidTr="00DF68BB">
        <w:trPr>
          <w:trHeight w:val="300"/>
        </w:trPr>
        <w:tc>
          <w:tcPr>
            <w:tcW w:w="5000" w:type="pct"/>
            <w:gridSpan w:val="2"/>
            <w:noWrap/>
            <w:vAlign w:val="center"/>
          </w:tcPr>
          <w:p w14:paraId="00ED497E" w14:textId="35B02406" w:rsidR="00E27C4F" w:rsidRPr="00937616" w:rsidRDefault="00E27C4F" w:rsidP="00840628">
            <w:pPr>
              <w:widowControl w:val="0"/>
              <w:spacing w:before="40" w:after="40"/>
              <w:ind w:firstLine="0"/>
              <w:jc w:val="left"/>
              <w:rPr>
                <w:b/>
                <w:bCs/>
                <w:i/>
                <w:color w:val="000000"/>
                <w:sz w:val="22"/>
                <w:szCs w:val="22"/>
              </w:rPr>
            </w:pPr>
            <w:r w:rsidRPr="00937616">
              <w:rPr>
                <w:b/>
                <w:bCs/>
                <w:i/>
                <w:color w:val="000000"/>
                <w:sz w:val="22"/>
                <w:szCs w:val="22"/>
              </w:rPr>
              <w:t xml:space="preserve">в окне </w:t>
            </w:r>
            <w:r w:rsidR="009F1CDB" w:rsidRPr="00937616">
              <w:rPr>
                <w:b/>
                <w:bCs/>
                <w:i/>
                <w:color w:val="000000"/>
                <w:sz w:val="22"/>
                <w:szCs w:val="22"/>
              </w:rPr>
              <w:t>Реестр</w:t>
            </w:r>
            <w:r w:rsidRPr="00937616">
              <w:rPr>
                <w:b/>
                <w:bCs/>
                <w:i/>
                <w:color w:val="000000"/>
                <w:sz w:val="22"/>
                <w:szCs w:val="22"/>
              </w:rPr>
              <w:t>а</w:t>
            </w:r>
          </w:p>
        </w:tc>
      </w:tr>
      <w:tr w:rsidR="00E27C4F" w:rsidRPr="0070425B" w14:paraId="2F63C7EC" w14:textId="77777777" w:rsidTr="00DF68BB">
        <w:trPr>
          <w:trHeight w:val="300"/>
        </w:trPr>
        <w:tc>
          <w:tcPr>
            <w:tcW w:w="1667" w:type="pct"/>
            <w:noWrap/>
          </w:tcPr>
          <w:p w14:paraId="03EF914D" w14:textId="1BF21771" w:rsidR="00E27C4F" w:rsidRPr="0070425B" w:rsidRDefault="00665176" w:rsidP="00840628">
            <w:pPr>
              <w:widowControl w:val="0"/>
              <w:spacing w:before="0" w:after="0"/>
              <w:ind w:firstLine="0"/>
              <w:jc w:val="left"/>
              <w:rPr>
                <w:color w:val="000000"/>
                <w:sz w:val="22"/>
                <w:szCs w:val="22"/>
              </w:rPr>
            </w:pPr>
            <w:r>
              <w:rPr>
                <w:color w:val="000000"/>
                <w:sz w:val="22"/>
                <w:szCs w:val="22"/>
              </w:rPr>
              <w:t>Добавить</w:t>
            </w:r>
          </w:p>
        </w:tc>
        <w:tc>
          <w:tcPr>
            <w:tcW w:w="3333" w:type="pct"/>
          </w:tcPr>
          <w:p w14:paraId="18A5E58B" w14:textId="5C4FBE8D" w:rsidR="00E27C4F" w:rsidRPr="0070425B" w:rsidRDefault="00665176" w:rsidP="00640D66">
            <w:pPr>
              <w:widowControl w:val="0"/>
              <w:spacing w:before="40" w:after="40"/>
              <w:ind w:firstLine="0"/>
              <w:jc w:val="left"/>
              <w:rPr>
                <w:bCs/>
                <w:color w:val="000000"/>
                <w:sz w:val="22"/>
                <w:szCs w:val="22"/>
              </w:rPr>
            </w:pPr>
            <w:r w:rsidRPr="006601BD">
              <w:rPr>
                <w:bCs/>
                <w:color w:val="000000"/>
                <w:sz w:val="22"/>
                <w:szCs w:val="22"/>
              </w:rPr>
              <w:t xml:space="preserve">Функция инициирует открытие </w:t>
            </w:r>
            <w:r w:rsidRPr="006601BD">
              <w:rPr>
                <w:b/>
                <w:bCs/>
                <w:color w:val="000000"/>
                <w:sz w:val="22"/>
                <w:szCs w:val="22"/>
              </w:rPr>
              <w:t xml:space="preserve">окна новой учетной карточки </w:t>
            </w:r>
            <w:r>
              <w:rPr>
                <w:b/>
                <w:bCs/>
                <w:color w:val="000000"/>
                <w:sz w:val="22"/>
                <w:szCs w:val="22"/>
              </w:rPr>
              <w:t>заявителя</w:t>
            </w:r>
          </w:p>
        </w:tc>
      </w:tr>
      <w:tr w:rsidR="00665176" w:rsidRPr="0070425B" w14:paraId="018C4C18" w14:textId="77777777" w:rsidTr="00DF68BB">
        <w:trPr>
          <w:trHeight w:val="300"/>
        </w:trPr>
        <w:tc>
          <w:tcPr>
            <w:tcW w:w="1667" w:type="pct"/>
            <w:noWrap/>
          </w:tcPr>
          <w:p w14:paraId="1D6E85BD" w14:textId="683AEDB8" w:rsidR="00665176" w:rsidRPr="0070425B" w:rsidRDefault="00665176" w:rsidP="00665176">
            <w:pPr>
              <w:widowControl w:val="0"/>
              <w:spacing w:before="0" w:after="0"/>
              <w:ind w:firstLine="0"/>
              <w:jc w:val="left"/>
              <w:rPr>
                <w:color w:val="000000"/>
                <w:sz w:val="22"/>
                <w:szCs w:val="22"/>
              </w:rPr>
            </w:pPr>
            <w:r w:rsidRPr="0070425B">
              <w:rPr>
                <w:color w:val="000000"/>
                <w:sz w:val="22"/>
                <w:szCs w:val="22"/>
              </w:rPr>
              <w:t>Выделить</w:t>
            </w:r>
          </w:p>
        </w:tc>
        <w:tc>
          <w:tcPr>
            <w:tcW w:w="3333" w:type="pct"/>
          </w:tcPr>
          <w:p w14:paraId="340D6945" w14:textId="37BE8CCD" w:rsidR="00665176" w:rsidRPr="0070425B" w:rsidRDefault="00665176" w:rsidP="00640D66">
            <w:pPr>
              <w:widowControl w:val="0"/>
              <w:spacing w:before="40" w:after="40"/>
              <w:ind w:firstLine="0"/>
              <w:jc w:val="left"/>
              <w:rPr>
                <w:bCs/>
                <w:color w:val="000000"/>
                <w:sz w:val="22"/>
                <w:szCs w:val="22"/>
              </w:rPr>
            </w:pPr>
            <w:r w:rsidRPr="0070425B">
              <w:rPr>
                <w:bCs/>
                <w:color w:val="000000"/>
                <w:sz w:val="22"/>
                <w:szCs w:val="22"/>
              </w:rPr>
              <w:t xml:space="preserve">Пользователь может выделить одну запись </w:t>
            </w:r>
          </w:p>
        </w:tc>
      </w:tr>
      <w:tr w:rsidR="00665176" w:rsidRPr="0070425B" w14:paraId="1ED5E0EB" w14:textId="77777777" w:rsidTr="00DF68BB">
        <w:trPr>
          <w:trHeight w:val="300"/>
        </w:trPr>
        <w:tc>
          <w:tcPr>
            <w:tcW w:w="1667" w:type="pct"/>
            <w:noWrap/>
          </w:tcPr>
          <w:p w14:paraId="21F97055" w14:textId="77777777" w:rsidR="00665176" w:rsidRPr="0070425B" w:rsidRDefault="00665176" w:rsidP="00665176">
            <w:pPr>
              <w:widowControl w:val="0"/>
              <w:spacing w:before="0" w:after="0"/>
              <w:ind w:firstLine="0"/>
              <w:jc w:val="left"/>
              <w:rPr>
                <w:color w:val="000000"/>
                <w:sz w:val="22"/>
                <w:szCs w:val="22"/>
              </w:rPr>
            </w:pPr>
            <w:r w:rsidRPr="0070425B">
              <w:rPr>
                <w:color w:val="000000"/>
                <w:sz w:val="22"/>
                <w:szCs w:val="22"/>
              </w:rPr>
              <w:t xml:space="preserve">Открыть </w:t>
            </w:r>
          </w:p>
        </w:tc>
        <w:tc>
          <w:tcPr>
            <w:tcW w:w="3333" w:type="pct"/>
          </w:tcPr>
          <w:p w14:paraId="79572290" w14:textId="35FC496E" w:rsidR="00665176" w:rsidRPr="0070425B" w:rsidRDefault="00A734A0" w:rsidP="00640D66">
            <w:pPr>
              <w:widowControl w:val="0"/>
              <w:spacing w:before="40" w:after="40"/>
              <w:ind w:firstLine="0"/>
              <w:jc w:val="left"/>
              <w:rPr>
                <w:bCs/>
                <w:color w:val="000000"/>
                <w:sz w:val="22"/>
                <w:szCs w:val="22"/>
              </w:rPr>
            </w:pPr>
            <w:r w:rsidRPr="0070425B">
              <w:rPr>
                <w:bCs/>
                <w:color w:val="000000"/>
                <w:sz w:val="22"/>
                <w:szCs w:val="22"/>
              </w:rPr>
              <w:t xml:space="preserve">Функция инициирует открытие </w:t>
            </w:r>
            <w:r w:rsidRPr="00665176">
              <w:rPr>
                <w:b/>
                <w:bCs/>
                <w:color w:val="000000"/>
                <w:sz w:val="22"/>
                <w:szCs w:val="22"/>
              </w:rPr>
              <w:t xml:space="preserve">окна учетной карточки </w:t>
            </w:r>
            <w:r>
              <w:rPr>
                <w:b/>
                <w:bCs/>
                <w:color w:val="000000"/>
                <w:sz w:val="22"/>
                <w:szCs w:val="22"/>
              </w:rPr>
              <w:t xml:space="preserve">заявителя </w:t>
            </w:r>
            <w:r w:rsidRPr="0070425B">
              <w:rPr>
                <w:bCs/>
                <w:color w:val="000000"/>
                <w:sz w:val="22"/>
                <w:szCs w:val="22"/>
              </w:rPr>
              <w:t xml:space="preserve">выделенной записи </w:t>
            </w:r>
            <w:r>
              <w:rPr>
                <w:bCs/>
                <w:color w:val="000000"/>
                <w:sz w:val="22"/>
                <w:szCs w:val="22"/>
              </w:rPr>
              <w:t>реестр</w:t>
            </w:r>
            <w:r w:rsidRPr="0070425B">
              <w:rPr>
                <w:bCs/>
                <w:color w:val="000000"/>
                <w:sz w:val="22"/>
                <w:szCs w:val="22"/>
              </w:rPr>
              <w:t>а</w:t>
            </w:r>
          </w:p>
        </w:tc>
      </w:tr>
      <w:tr w:rsidR="00665176" w:rsidRPr="0070425B" w14:paraId="6D38FA67" w14:textId="77777777" w:rsidTr="00DF68BB">
        <w:trPr>
          <w:trHeight w:val="300"/>
        </w:trPr>
        <w:tc>
          <w:tcPr>
            <w:tcW w:w="1667" w:type="pct"/>
            <w:noWrap/>
          </w:tcPr>
          <w:p w14:paraId="31417767" w14:textId="344D1990" w:rsidR="00665176" w:rsidRPr="0070425B" w:rsidRDefault="00665176" w:rsidP="00665176">
            <w:pPr>
              <w:widowControl w:val="0"/>
              <w:spacing w:before="0" w:after="0"/>
              <w:ind w:firstLine="0"/>
              <w:jc w:val="left"/>
              <w:rPr>
                <w:color w:val="000000"/>
                <w:sz w:val="22"/>
                <w:szCs w:val="22"/>
              </w:rPr>
            </w:pPr>
            <w:r>
              <w:rPr>
                <w:color w:val="000000"/>
                <w:sz w:val="22"/>
                <w:szCs w:val="22"/>
              </w:rPr>
              <w:t>Удалить</w:t>
            </w:r>
          </w:p>
        </w:tc>
        <w:tc>
          <w:tcPr>
            <w:tcW w:w="3333" w:type="pct"/>
          </w:tcPr>
          <w:p w14:paraId="378E6803" w14:textId="085478CE" w:rsidR="00665176" w:rsidRPr="0070425B" w:rsidRDefault="00665176" w:rsidP="00640D66">
            <w:pPr>
              <w:widowControl w:val="0"/>
              <w:spacing w:before="40" w:after="40"/>
              <w:ind w:firstLine="0"/>
              <w:jc w:val="left"/>
              <w:rPr>
                <w:bCs/>
                <w:color w:val="000000"/>
                <w:sz w:val="22"/>
                <w:szCs w:val="22"/>
              </w:rPr>
            </w:pPr>
            <w:r w:rsidRPr="0070425B">
              <w:rPr>
                <w:bCs/>
                <w:color w:val="000000"/>
                <w:sz w:val="22"/>
                <w:szCs w:val="22"/>
              </w:rPr>
              <w:t>Функция инициирует</w:t>
            </w:r>
            <w:r>
              <w:rPr>
                <w:bCs/>
                <w:color w:val="000000"/>
                <w:sz w:val="22"/>
                <w:szCs w:val="22"/>
              </w:rPr>
              <w:t xml:space="preserve"> удаление выделенной записи реестра с проверкой наличия пользователей и заявлений, зарегистрированных в Подсистеме, с данным заявителем</w:t>
            </w:r>
          </w:p>
        </w:tc>
      </w:tr>
      <w:tr w:rsidR="00665176" w:rsidRPr="0070425B" w14:paraId="2C43539E" w14:textId="77777777" w:rsidTr="00DF68BB">
        <w:trPr>
          <w:trHeight w:val="300"/>
        </w:trPr>
        <w:tc>
          <w:tcPr>
            <w:tcW w:w="1667" w:type="pct"/>
            <w:noWrap/>
          </w:tcPr>
          <w:p w14:paraId="65FBF0FD" w14:textId="40E4CC52" w:rsidR="00665176" w:rsidRDefault="00665176" w:rsidP="00665176">
            <w:pPr>
              <w:widowControl w:val="0"/>
              <w:spacing w:before="0" w:after="0"/>
              <w:ind w:firstLine="0"/>
              <w:jc w:val="left"/>
              <w:rPr>
                <w:color w:val="000000"/>
                <w:sz w:val="22"/>
                <w:szCs w:val="22"/>
              </w:rPr>
            </w:pPr>
            <w:r>
              <w:rPr>
                <w:color w:val="000000"/>
                <w:sz w:val="22"/>
                <w:szCs w:val="22"/>
              </w:rPr>
              <w:t>Импорт из ЕГРЮЛ</w:t>
            </w:r>
          </w:p>
        </w:tc>
        <w:tc>
          <w:tcPr>
            <w:tcW w:w="3333" w:type="pct"/>
          </w:tcPr>
          <w:p w14:paraId="0D590C8E" w14:textId="78994434" w:rsidR="00665176" w:rsidRPr="0070425B" w:rsidRDefault="00665176" w:rsidP="00640D66">
            <w:pPr>
              <w:widowControl w:val="0"/>
              <w:spacing w:before="40" w:after="40"/>
              <w:ind w:firstLine="0"/>
              <w:jc w:val="left"/>
              <w:rPr>
                <w:bCs/>
                <w:color w:val="000000"/>
                <w:sz w:val="22"/>
                <w:szCs w:val="22"/>
              </w:rPr>
            </w:pPr>
            <w:r>
              <w:rPr>
                <w:bCs/>
                <w:color w:val="000000"/>
                <w:sz w:val="22"/>
                <w:szCs w:val="22"/>
              </w:rPr>
              <w:t xml:space="preserve">Функция инициирует открытие </w:t>
            </w:r>
            <w:r w:rsidRPr="00665176">
              <w:rPr>
                <w:b/>
                <w:bCs/>
                <w:color w:val="000000"/>
                <w:sz w:val="22"/>
                <w:szCs w:val="22"/>
              </w:rPr>
              <w:t xml:space="preserve">окна для выбора юридического лица из ЕГРЮЛ </w:t>
            </w:r>
            <w:r>
              <w:rPr>
                <w:bCs/>
                <w:color w:val="000000"/>
                <w:sz w:val="22"/>
                <w:szCs w:val="22"/>
              </w:rPr>
              <w:t>для его</w:t>
            </w:r>
            <w:r w:rsidR="00640D66">
              <w:rPr>
                <w:bCs/>
                <w:color w:val="000000"/>
                <w:sz w:val="22"/>
                <w:szCs w:val="22"/>
              </w:rPr>
              <w:t xml:space="preserve"> добавления в реестр заявителей</w:t>
            </w:r>
          </w:p>
        </w:tc>
      </w:tr>
      <w:tr w:rsidR="00665176" w:rsidRPr="0070425B" w14:paraId="7A065C51" w14:textId="77777777" w:rsidTr="00DF68BB">
        <w:trPr>
          <w:trHeight w:val="300"/>
        </w:trPr>
        <w:tc>
          <w:tcPr>
            <w:tcW w:w="1667" w:type="pct"/>
            <w:noWrap/>
          </w:tcPr>
          <w:p w14:paraId="0E225723" w14:textId="77777777" w:rsidR="00665176" w:rsidRPr="0070425B" w:rsidRDefault="00665176" w:rsidP="00640D66">
            <w:pPr>
              <w:widowControl w:val="0"/>
              <w:spacing w:before="40" w:after="40"/>
              <w:ind w:firstLine="0"/>
              <w:jc w:val="left"/>
              <w:rPr>
                <w:color w:val="000000"/>
                <w:sz w:val="22"/>
                <w:szCs w:val="22"/>
              </w:rPr>
            </w:pPr>
            <w:r w:rsidRPr="0070425B">
              <w:rPr>
                <w:color w:val="000000"/>
                <w:sz w:val="22"/>
                <w:szCs w:val="22"/>
              </w:rPr>
              <w:t xml:space="preserve">Задать в поле таблицы фильтр </w:t>
            </w:r>
          </w:p>
        </w:tc>
        <w:tc>
          <w:tcPr>
            <w:tcW w:w="3333" w:type="pct"/>
            <w:vMerge w:val="restart"/>
          </w:tcPr>
          <w:p w14:paraId="5675A34B" w14:textId="737C2B41" w:rsidR="00665176" w:rsidRPr="0070425B" w:rsidRDefault="00665176" w:rsidP="00665176">
            <w:pPr>
              <w:widowControl w:val="0"/>
              <w:spacing w:before="0" w:after="0"/>
              <w:ind w:firstLine="0"/>
              <w:jc w:val="left"/>
              <w:rPr>
                <w:bCs/>
                <w:color w:val="000000"/>
                <w:sz w:val="22"/>
                <w:szCs w:val="22"/>
              </w:rPr>
            </w:pPr>
            <w:r w:rsidRPr="0070425B">
              <w:rPr>
                <w:bCs/>
                <w:color w:val="000000"/>
                <w:sz w:val="22"/>
                <w:szCs w:val="22"/>
              </w:rPr>
              <w:t xml:space="preserve">Функция доступна в каждом поле </w:t>
            </w:r>
            <w:r>
              <w:rPr>
                <w:bCs/>
                <w:color w:val="000000"/>
                <w:sz w:val="22"/>
                <w:szCs w:val="22"/>
              </w:rPr>
              <w:t>реестр</w:t>
            </w:r>
            <w:r w:rsidRPr="0070425B">
              <w:rPr>
                <w:bCs/>
                <w:color w:val="000000"/>
                <w:sz w:val="22"/>
                <w:szCs w:val="22"/>
              </w:rPr>
              <w:t>а</w:t>
            </w:r>
          </w:p>
        </w:tc>
      </w:tr>
      <w:tr w:rsidR="00665176" w:rsidRPr="0070425B" w14:paraId="7C13788D" w14:textId="77777777" w:rsidTr="00DF68BB">
        <w:trPr>
          <w:trHeight w:val="300"/>
        </w:trPr>
        <w:tc>
          <w:tcPr>
            <w:tcW w:w="1667" w:type="pct"/>
            <w:noWrap/>
          </w:tcPr>
          <w:p w14:paraId="61109B17" w14:textId="77777777" w:rsidR="00665176" w:rsidRPr="0070425B" w:rsidRDefault="00665176" w:rsidP="00640D66">
            <w:pPr>
              <w:widowControl w:val="0"/>
              <w:spacing w:before="40" w:after="40"/>
              <w:ind w:firstLine="0"/>
              <w:jc w:val="left"/>
              <w:rPr>
                <w:color w:val="000000"/>
                <w:sz w:val="22"/>
                <w:szCs w:val="22"/>
              </w:rPr>
            </w:pPr>
            <w:r w:rsidRPr="0070425B">
              <w:rPr>
                <w:color w:val="000000"/>
                <w:sz w:val="22"/>
                <w:szCs w:val="22"/>
              </w:rPr>
              <w:t xml:space="preserve">Задать в поле таблицы условия сортировки </w:t>
            </w:r>
          </w:p>
        </w:tc>
        <w:tc>
          <w:tcPr>
            <w:tcW w:w="3333" w:type="pct"/>
            <w:vMerge/>
          </w:tcPr>
          <w:p w14:paraId="551AB15F" w14:textId="77777777" w:rsidR="00665176" w:rsidRPr="0070425B" w:rsidRDefault="00665176" w:rsidP="00665176">
            <w:pPr>
              <w:widowControl w:val="0"/>
              <w:spacing w:before="0" w:after="0"/>
              <w:ind w:firstLine="0"/>
              <w:jc w:val="left"/>
              <w:rPr>
                <w:bCs/>
                <w:color w:val="000000"/>
                <w:sz w:val="22"/>
                <w:szCs w:val="22"/>
              </w:rPr>
            </w:pPr>
          </w:p>
        </w:tc>
      </w:tr>
      <w:tr w:rsidR="00665176" w:rsidRPr="0070425B" w14:paraId="5B640FAB" w14:textId="77777777" w:rsidTr="00DF68BB">
        <w:trPr>
          <w:trHeight w:val="300"/>
        </w:trPr>
        <w:tc>
          <w:tcPr>
            <w:tcW w:w="5000" w:type="pct"/>
            <w:gridSpan w:val="2"/>
            <w:noWrap/>
          </w:tcPr>
          <w:p w14:paraId="1204C0C5" w14:textId="4C472980" w:rsidR="00665176" w:rsidRPr="00681F6F" w:rsidRDefault="00665176" w:rsidP="00665176">
            <w:pPr>
              <w:widowControl w:val="0"/>
              <w:spacing w:before="0" w:after="0"/>
              <w:ind w:firstLine="0"/>
              <w:jc w:val="left"/>
              <w:rPr>
                <w:b/>
                <w:bCs/>
                <w:i/>
                <w:color w:val="000000"/>
                <w:sz w:val="22"/>
                <w:szCs w:val="22"/>
              </w:rPr>
            </w:pPr>
            <w:r w:rsidRPr="00681F6F">
              <w:rPr>
                <w:b/>
                <w:bCs/>
                <w:i/>
                <w:color w:val="000000"/>
                <w:sz w:val="22"/>
                <w:szCs w:val="22"/>
              </w:rPr>
              <w:t xml:space="preserve">в окне учетной карточки </w:t>
            </w:r>
            <w:r w:rsidR="00681F6F" w:rsidRPr="00681F6F">
              <w:rPr>
                <w:b/>
                <w:bCs/>
                <w:i/>
                <w:color w:val="000000"/>
                <w:sz w:val="22"/>
                <w:szCs w:val="22"/>
              </w:rPr>
              <w:t>заявителя</w:t>
            </w:r>
          </w:p>
        </w:tc>
      </w:tr>
      <w:tr w:rsidR="00D83C57" w:rsidRPr="0070425B" w14:paraId="65C94E0C" w14:textId="77777777" w:rsidTr="00DF68BB">
        <w:trPr>
          <w:trHeight w:val="300"/>
        </w:trPr>
        <w:tc>
          <w:tcPr>
            <w:tcW w:w="1667" w:type="pct"/>
            <w:noWrap/>
          </w:tcPr>
          <w:p w14:paraId="28BA059D" w14:textId="587CC4CD" w:rsidR="00D83C57" w:rsidRPr="0070425B" w:rsidRDefault="00D83C57" w:rsidP="00D83C57">
            <w:pPr>
              <w:widowControl w:val="0"/>
              <w:spacing w:before="0" w:after="0"/>
              <w:ind w:firstLine="0"/>
              <w:jc w:val="left"/>
              <w:rPr>
                <w:color w:val="000000"/>
                <w:sz w:val="22"/>
                <w:szCs w:val="22"/>
              </w:rPr>
            </w:pPr>
            <w:r w:rsidRPr="006601BD">
              <w:rPr>
                <w:color w:val="000000"/>
                <w:sz w:val="22"/>
                <w:szCs w:val="22"/>
              </w:rPr>
              <w:t xml:space="preserve">Сохранить </w:t>
            </w:r>
            <w:r>
              <w:rPr>
                <w:color w:val="000000"/>
                <w:sz w:val="22"/>
                <w:szCs w:val="22"/>
              </w:rPr>
              <w:t>и закрыть</w:t>
            </w:r>
          </w:p>
        </w:tc>
        <w:tc>
          <w:tcPr>
            <w:tcW w:w="3333" w:type="pct"/>
          </w:tcPr>
          <w:p w14:paraId="0376207F" w14:textId="0A8BB9EF" w:rsidR="00D83C57" w:rsidRPr="0070425B" w:rsidRDefault="00D83C57" w:rsidP="00640D66">
            <w:pPr>
              <w:widowControl w:val="0"/>
              <w:spacing w:before="40" w:after="40"/>
              <w:ind w:firstLine="0"/>
              <w:jc w:val="left"/>
              <w:rPr>
                <w:bCs/>
                <w:color w:val="000000"/>
                <w:sz w:val="22"/>
                <w:szCs w:val="22"/>
              </w:rPr>
            </w:pPr>
            <w:r w:rsidRPr="006601BD">
              <w:rPr>
                <w:bCs/>
                <w:color w:val="000000"/>
                <w:sz w:val="22"/>
                <w:szCs w:val="22"/>
              </w:rPr>
              <w:t>Функция инициирует процедуру сохранения изменений</w:t>
            </w:r>
            <w:r w:rsidR="00640D66">
              <w:rPr>
                <w:bCs/>
                <w:color w:val="000000"/>
                <w:sz w:val="22"/>
                <w:szCs w:val="22"/>
              </w:rPr>
              <w:t xml:space="preserve"> с последующи</w:t>
            </w:r>
            <w:r>
              <w:rPr>
                <w:bCs/>
                <w:color w:val="000000"/>
                <w:sz w:val="22"/>
                <w:szCs w:val="22"/>
              </w:rPr>
              <w:t>м закрытием окна</w:t>
            </w:r>
          </w:p>
        </w:tc>
      </w:tr>
      <w:tr w:rsidR="00D83C57" w:rsidRPr="0070425B" w14:paraId="18705C2D" w14:textId="77777777" w:rsidTr="00DF68BB">
        <w:trPr>
          <w:trHeight w:val="300"/>
        </w:trPr>
        <w:tc>
          <w:tcPr>
            <w:tcW w:w="1667" w:type="pct"/>
            <w:noWrap/>
          </w:tcPr>
          <w:p w14:paraId="72053073" w14:textId="2A1B19E5" w:rsidR="00D83C57" w:rsidRPr="0070425B" w:rsidRDefault="00D83C57" w:rsidP="00D83C57">
            <w:pPr>
              <w:widowControl w:val="0"/>
              <w:spacing w:before="0" w:after="0"/>
              <w:ind w:firstLine="0"/>
              <w:jc w:val="left"/>
              <w:rPr>
                <w:color w:val="000000"/>
                <w:sz w:val="22"/>
                <w:szCs w:val="22"/>
              </w:rPr>
            </w:pPr>
            <w:r w:rsidRPr="006601BD">
              <w:rPr>
                <w:color w:val="000000"/>
                <w:sz w:val="22"/>
                <w:szCs w:val="22"/>
              </w:rPr>
              <w:t>Сохранить</w:t>
            </w:r>
          </w:p>
        </w:tc>
        <w:tc>
          <w:tcPr>
            <w:tcW w:w="3333" w:type="pct"/>
          </w:tcPr>
          <w:p w14:paraId="4C20913B" w14:textId="23C7F9D2" w:rsidR="00D83C57" w:rsidRDefault="00D83C57" w:rsidP="00640D66">
            <w:pPr>
              <w:widowControl w:val="0"/>
              <w:spacing w:before="40" w:after="40"/>
              <w:ind w:firstLine="0"/>
              <w:jc w:val="left"/>
              <w:rPr>
                <w:bCs/>
                <w:color w:val="000000"/>
                <w:sz w:val="22"/>
                <w:szCs w:val="22"/>
              </w:rPr>
            </w:pPr>
            <w:r w:rsidRPr="006601BD">
              <w:rPr>
                <w:bCs/>
                <w:color w:val="000000"/>
                <w:sz w:val="22"/>
                <w:szCs w:val="22"/>
              </w:rPr>
              <w:t>Функция инициирует процедуру сохранения изменений</w:t>
            </w:r>
          </w:p>
        </w:tc>
      </w:tr>
      <w:tr w:rsidR="00D83C57" w:rsidRPr="0070425B" w14:paraId="3DA0B7E1" w14:textId="77777777" w:rsidTr="00DF68BB">
        <w:trPr>
          <w:trHeight w:val="300"/>
        </w:trPr>
        <w:tc>
          <w:tcPr>
            <w:tcW w:w="1667" w:type="pct"/>
            <w:noWrap/>
          </w:tcPr>
          <w:p w14:paraId="4FA21B02" w14:textId="42D9C5DB" w:rsidR="00D83C57" w:rsidRPr="0070425B" w:rsidRDefault="00D83C57" w:rsidP="00D83C57">
            <w:pPr>
              <w:widowControl w:val="0"/>
              <w:spacing w:before="0" w:after="0"/>
              <w:ind w:firstLine="0"/>
              <w:jc w:val="left"/>
              <w:rPr>
                <w:color w:val="000000"/>
                <w:sz w:val="22"/>
                <w:szCs w:val="22"/>
              </w:rPr>
            </w:pPr>
            <w:r w:rsidRPr="0070425B">
              <w:rPr>
                <w:color w:val="000000"/>
                <w:sz w:val="22"/>
                <w:szCs w:val="22"/>
              </w:rPr>
              <w:t>Закрыть</w:t>
            </w:r>
          </w:p>
        </w:tc>
        <w:tc>
          <w:tcPr>
            <w:tcW w:w="3333" w:type="pct"/>
          </w:tcPr>
          <w:p w14:paraId="18F30202" w14:textId="3788453D" w:rsidR="00D83C57" w:rsidRDefault="00D83C57" w:rsidP="00640D66">
            <w:pPr>
              <w:widowControl w:val="0"/>
              <w:spacing w:before="40" w:after="40"/>
              <w:ind w:firstLine="0"/>
              <w:jc w:val="left"/>
              <w:rPr>
                <w:bCs/>
                <w:color w:val="000000"/>
                <w:sz w:val="22"/>
                <w:szCs w:val="22"/>
              </w:rPr>
            </w:pPr>
            <w:r>
              <w:rPr>
                <w:bCs/>
                <w:color w:val="000000"/>
                <w:sz w:val="22"/>
                <w:szCs w:val="22"/>
              </w:rPr>
              <w:t>Подсистем</w:t>
            </w:r>
            <w:r w:rsidRPr="0070425B">
              <w:rPr>
                <w:bCs/>
                <w:color w:val="000000"/>
                <w:sz w:val="22"/>
                <w:szCs w:val="22"/>
              </w:rPr>
              <w:t xml:space="preserve">а закрывает открытое окно учетной карточки </w:t>
            </w:r>
          </w:p>
        </w:tc>
      </w:tr>
      <w:tr w:rsidR="00D83C57" w:rsidRPr="0070425B" w14:paraId="29824A2C" w14:textId="77777777" w:rsidTr="00D83C57">
        <w:trPr>
          <w:trHeight w:val="300"/>
        </w:trPr>
        <w:tc>
          <w:tcPr>
            <w:tcW w:w="5000" w:type="pct"/>
            <w:gridSpan w:val="2"/>
            <w:noWrap/>
          </w:tcPr>
          <w:p w14:paraId="3605A1A3" w14:textId="77777777" w:rsidR="00D83C57" w:rsidRDefault="00D83C57" w:rsidP="00D83C57">
            <w:pPr>
              <w:widowControl w:val="0"/>
              <w:spacing w:before="0" w:after="0"/>
              <w:ind w:firstLine="0"/>
              <w:jc w:val="left"/>
              <w:rPr>
                <w:b/>
                <w:bCs/>
                <w:i/>
                <w:color w:val="000000"/>
                <w:sz w:val="22"/>
                <w:szCs w:val="22"/>
              </w:rPr>
            </w:pPr>
            <w:r w:rsidRPr="00D83C57">
              <w:rPr>
                <w:b/>
                <w:bCs/>
                <w:i/>
                <w:color w:val="000000"/>
                <w:sz w:val="22"/>
                <w:szCs w:val="22"/>
              </w:rPr>
              <w:t>в окне для выбора юридического лица из ЕГРЮЛ</w:t>
            </w:r>
          </w:p>
          <w:p w14:paraId="0908967F" w14:textId="497054D1" w:rsidR="00D83C57" w:rsidRPr="00D83C57" w:rsidRDefault="00D83C57" w:rsidP="00640D66">
            <w:pPr>
              <w:widowControl w:val="0"/>
              <w:spacing w:before="40" w:after="40"/>
              <w:ind w:firstLine="0"/>
              <w:rPr>
                <w:bCs/>
                <w:i/>
                <w:color w:val="000000"/>
                <w:sz w:val="22"/>
                <w:szCs w:val="22"/>
              </w:rPr>
            </w:pPr>
            <w:r w:rsidRPr="00A734A0">
              <w:rPr>
                <w:bCs/>
                <w:color w:val="000000"/>
                <w:sz w:val="22"/>
                <w:szCs w:val="22"/>
              </w:rPr>
              <w:t>Для поиска юридического лица в ЕГРЮЛ следует обязательно</w:t>
            </w:r>
            <w:r w:rsidR="00A734A0">
              <w:rPr>
                <w:bCs/>
                <w:color w:val="000000"/>
                <w:sz w:val="22"/>
                <w:szCs w:val="22"/>
              </w:rPr>
              <w:t xml:space="preserve"> задать</w:t>
            </w:r>
            <w:r w:rsidRPr="00A734A0">
              <w:rPr>
                <w:bCs/>
                <w:color w:val="000000"/>
                <w:sz w:val="22"/>
                <w:szCs w:val="22"/>
              </w:rPr>
              <w:t xml:space="preserve"> ИНН или ОГРН</w:t>
            </w:r>
            <w:r w:rsidR="00A734A0">
              <w:rPr>
                <w:bCs/>
                <w:color w:val="000000"/>
                <w:sz w:val="22"/>
                <w:szCs w:val="22"/>
              </w:rPr>
              <w:t xml:space="preserve"> юридического лица и д</w:t>
            </w:r>
            <w:r w:rsidR="00A734A0" w:rsidRPr="00A734A0">
              <w:rPr>
                <w:bCs/>
                <w:color w:val="000000"/>
                <w:sz w:val="22"/>
                <w:szCs w:val="22"/>
              </w:rPr>
              <w:t>ополнительно можно заполнить поле «КПП»</w:t>
            </w:r>
          </w:p>
        </w:tc>
      </w:tr>
      <w:tr w:rsidR="00D83C57" w:rsidRPr="0070425B" w14:paraId="583934E0" w14:textId="77777777" w:rsidTr="00DF68BB">
        <w:trPr>
          <w:trHeight w:val="300"/>
        </w:trPr>
        <w:tc>
          <w:tcPr>
            <w:tcW w:w="1667" w:type="pct"/>
            <w:noWrap/>
          </w:tcPr>
          <w:p w14:paraId="7B90679C" w14:textId="00D71C91" w:rsidR="00D83C57" w:rsidRPr="0070425B" w:rsidRDefault="00A734A0" w:rsidP="00D83C57">
            <w:pPr>
              <w:widowControl w:val="0"/>
              <w:spacing w:before="0" w:after="0"/>
              <w:ind w:firstLine="0"/>
              <w:jc w:val="left"/>
              <w:rPr>
                <w:color w:val="000000"/>
                <w:sz w:val="22"/>
                <w:szCs w:val="22"/>
              </w:rPr>
            </w:pPr>
            <w:r>
              <w:rPr>
                <w:color w:val="000000"/>
                <w:sz w:val="22"/>
                <w:szCs w:val="22"/>
              </w:rPr>
              <w:t>Открыть</w:t>
            </w:r>
          </w:p>
        </w:tc>
        <w:tc>
          <w:tcPr>
            <w:tcW w:w="3333" w:type="pct"/>
          </w:tcPr>
          <w:p w14:paraId="6DE3D397" w14:textId="31650008" w:rsidR="00D83C57" w:rsidRPr="00A734A0" w:rsidRDefault="00A734A0" w:rsidP="00640D66">
            <w:pPr>
              <w:widowControl w:val="0"/>
              <w:spacing w:before="40" w:after="40"/>
              <w:ind w:firstLine="0"/>
              <w:jc w:val="left"/>
              <w:rPr>
                <w:bCs/>
                <w:color w:val="000000"/>
                <w:sz w:val="22"/>
                <w:szCs w:val="22"/>
              </w:rPr>
            </w:pPr>
            <w:r w:rsidRPr="00A734A0">
              <w:rPr>
                <w:bCs/>
                <w:color w:val="000000"/>
                <w:sz w:val="22"/>
                <w:szCs w:val="22"/>
              </w:rPr>
              <w:t xml:space="preserve">Функция инициирует открытие для чтения окна учетной карточки юридического лица выделенной записи из </w:t>
            </w:r>
            <w:r>
              <w:rPr>
                <w:bCs/>
                <w:color w:val="000000"/>
                <w:sz w:val="22"/>
                <w:szCs w:val="22"/>
              </w:rPr>
              <w:t xml:space="preserve">сформированного </w:t>
            </w:r>
            <w:r w:rsidRPr="00A734A0">
              <w:rPr>
                <w:bCs/>
                <w:color w:val="000000"/>
                <w:sz w:val="22"/>
                <w:szCs w:val="22"/>
              </w:rPr>
              <w:t>списка</w:t>
            </w:r>
            <w:r>
              <w:rPr>
                <w:bCs/>
                <w:color w:val="000000"/>
                <w:sz w:val="22"/>
                <w:szCs w:val="22"/>
              </w:rPr>
              <w:t xml:space="preserve"> из ЕГРЮЛ</w:t>
            </w:r>
            <w:r w:rsidRPr="00A734A0">
              <w:rPr>
                <w:bCs/>
                <w:color w:val="000000"/>
                <w:sz w:val="22"/>
                <w:szCs w:val="22"/>
              </w:rPr>
              <w:t>, параметры записей которого удовлетворяют условиям установленных фильтров</w:t>
            </w:r>
          </w:p>
        </w:tc>
      </w:tr>
      <w:tr w:rsidR="00D83C57" w:rsidRPr="0070425B" w14:paraId="6AA460E9" w14:textId="77777777" w:rsidTr="00DF68BB">
        <w:trPr>
          <w:trHeight w:val="300"/>
        </w:trPr>
        <w:tc>
          <w:tcPr>
            <w:tcW w:w="1667" w:type="pct"/>
            <w:noWrap/>
          </w:tcPr>
          <w:p w14:paraId="5A2A9AAF" w14:textId="1F57FF2C" w:rsidR="00D83C57" w:rsidRPr="0070425B" w:rsidRDefault="00A734A0" w:rsidP="00D83C57">
            <w:pPr>
              <w:widowControl w:val="0"/>
              <w:spacing w:before="0" w:after="0"/>
              <w:ind w:firstLine="0"/>
              <w:jc w:val="left"/>
              <w:rPr>
                <w:color w:val="000000"/>
                <w:sz w:val="22"/>
                <w:szCs w:val="22"/>
              </w:rPr>
            </w:pPr>
            <w:r>
              <w:rPr>
                <w:color w:val="000000"/>
                <w:sz w:val="22"/>
                <w:szCs w:val="22"/>
              </w:rPr>
              <w:t>Выбрать</w:t>
            </w:r>
          </w:p>
        </w:tc>
        <w:tc>
          <w:tcPr>
            <w:tcW w:w="3333" w:type="pct"/>
          </w:tcPr>
          <w:p w14:paraId="2F7D07E3" w14:textId="337A1B71" w:rsidR="00D83C57" w:rsidRDefault="00A734A0" w:rsidP="00640D66">
            <w:pPr>
              <w:widowControl w:val="0"/>
              <w:spacing w:before="40" w:after="40"/>
              <w:ind w:firstLine="0"/>
              <w:jc w:val="left"/>
              <w:rPr>
                <w:bCs/>
                <w:color w:val="000000"/>
                <w:sz w:val="22"/>
                <w:szCs w:val="22"/>
              </w:rPr>
            </w:pPr>
            <w:r>
              <w:rPr>
                <w:bCs/>
                <w:color w:val="000000"/>
                <w:sz w:val="22"/>
                <w:szCs w:val="22"/>
              </w:rPr>
              <w:t>Окно закрывается с добавлением выделенной записи из сформированного списка из ЕГРЮЛ</w:t>
            </w:r>
          </w:p>
        </w:tc>
      </w:tr>
      <w:tr w:rsidR="00A734A0" w:rsidRPr="0070425B" w14:paraId="051704D6" w14:textId="77777777" w:rsidTr="00DF68BB">
        <w:trPr>
          <w:trHeight w:val="300"/>
        </w:trPr>
        <w:tc>
          <w:tcPr>
            <w:tcW w:w="1667" w:type="pct"/>
            <w:noWrap/>
          </w:tcPr>
          <w:p w14:paraId="71A8EA1C" w14:textId="3543C4DE" w:rsidR="00A734A0" w:rsidRDefault="00A734A0" w:rsidP="00D83C57">
            <w:pPr>
              <w:widowControl w:val="0"/>
              <w:spacing w:before="0" w:after="0"/>
              <w:ind w:firstLine="0"/>
              <w:jc w:val="left"/>
              <w:rPr>
                <w:color w:val="000000"/>
                <w:sz w:val="22"/>
                <w:szCs w:val="22"/>
              </w:rPr>
            </w:pPr>
            <w:r>
              <w:rPr>
                <w:color w:val="000000"/>
                <w:sz w:val="22"/>
                <w:szCs w:val="22"/>
              </w:rPr>
              <w:t>Отмена</w:t>
            </w:r>
          </w:p>
        </w:tc>
        <w:tc>
          <w:tcPr>
            <w:tcW w:w="3333" w:type="pct"/>
          </w:tcPr>
          <w:p w14:paraId="782A2D41" w14:textId="4BADB9D3" w:rsidR="00A734A0" w:rsidRDefault="00A734A0" w:rsidP="00640D66">
            <w:pPr>
              <w:widowControl w:val="0"/>
              <w:spacing w:before="40" w:after="40"/>
              <w:ind w:firstLine="0"/>
              <w:jc w:val="left"/>
              <w:rPr>
                <w:bCs/>
                <w:color w:val="000000"/>
                <w:sz w:val="22"/>
                <w:szCs w:val="22"/>
              </w:rPr>
            </w:pPr>
            <w:r>
              <w:rPr>
                <w:bCs/>
                <w:color w:val="000000"/>
                <w:sz w:val="22"/>
                <w:szCs w:val="22"/>
              </w:rPr>
              <w:t>Окно закрывается без добавления выделенной записи из сформированного списка из ЕГРЮЛ</w:t>
            </w:r>
          </w:p>
        </w:tc>
      </w:tr>
    </w:tbl>
    <w:p w14:paraId="3CAAD5E6" w14:textId="3A29C047" w:rsidR="0070425B" w:rsidRDefault="0070425B" w:rsidP="00640D66">
      <w:pPr>
        <w:pStyle w:val="50"/>
        <w:widowControl w:val="0"/>
        <w:spacing w:after="120"/>
        <w:ind w:left="1009" w:hanging="1009"/>
        <w:jc w:val="center"/>
        <w:rPr>
          <w:rFonts w:ascii="Arial" w:hAnsi="Arial" w:cs="Arial"/>
          <w:i w:val="0"/>
          <w:sz w:val="24"/>
          <w:szCs w:val="24"/>
        </w:rPr>
      </w:pPr>
      <w:r w:rsidRPr="00EF1FEB">
        <w:rPr>
          <w:rFonts w:ascii="Arial" w:hAnsi="Arial" w:cs="Arial"/>
          <w:i w:val="0"/>
          <w:sz w:val="24"/>
          <w:szCs w:val="24"/>
        </w:rPr>
        <w:t>Пункт меню «Уведомления»</w:t>
      </w:r>
    </w:p>
    <w:p w14:paraId="6EC23FA7" w14:textId="0A3E924D" w:rsidR="002A6B51" w:rsidRPr="002A6B51" w:rsidRDefault="002A6B51" w:rsidP="002A6B51">
      <w:r>
        <w:t>При возникновении технических с</w:t>
      </w:r>
      <w:r w:rsidR="00640D66">
        <w:t>боев во время обработки запроса</w:t>
      </w:r>
      <w:r>
        <w:t xml:space="preserve"> запрос примет статус «Заявка не обработана», о чем будет направлено уведомление Ответственному специалисту.</w:t>
      </w:r>
    </w:p>
    <w:p w14:paraId="6A060042" w14:textId="07322DAC" w:rsidR="00A34EC7" w:rsidRPr="0070425B" w:rsidRDefault="00A34EC7" w:rsidP="00840628">
      <w:pPr>
        <w:widowControl w:val="0"/>
      </w:pPr>
      <w:r w:rsidRPr="0070425B">
        <w:t xml:space="preserve">При выборе пункта меню «Уведомления» будет открыто </w:t>
      </w:r>
      <w:r w:rsidR="00BD37BB">
        <w:t>окно реестр</w:t>
      </w:r>
      <w:r w:rsidRPr="0070425B">
        <w:t>а уведомлений в формате таблицы с полями:</w:t>
      </w:r>
    </w:p>
    <w:p w14:paraId="35C8D0FD" w14:textId="0CF030C4" w:rsidR="00A34EC7" w:rsidRPr="0070425B" w:rsidRDefault="00A34EC7" w:rsidP="00E53698">
      <w:pPr>
        <w:widowControl w:val="0"/>
        <w:numPr>
          <w:ilvl w:val="0"/>
          <w:numId w:val="39"/>
        </w:numPr>
        <w:spacing w:before="60" w:after="60"/>
        <w:ind w:left="1417" w:hanging="425"/>
        <w:jc w:val="left"/>
        <w:rPr>
          <w:szCs w:val="24"/>
        </w:rPr>
      </w:pPr>
      <w:r w:rsidRPr="0070425B">
        <w:rPr>
          <w:szCs w:val="24"/>
        </w:rPr>
        <w:t>Дата и</w:t>
      </w:r>
      <w:r w:rsidR="00640D66">
        <w:rPr>
          <w:szCs w:val="24"/>
        </w:rPr>
        <w:t xml:space="preserve"> время формирования уведомления</w:t>
      </w:r>
    </w:p>
    <w:p w14:paraId="74064642" w14:textId="100F94D2" w:rsidR="00A34EC7" w:rsidRPr="0070425B" w:rsidRDefault="00640D66" w:rsidP="00E53698">
      <w:pPr>
        <w:widowControl w:val="0"/>
        <w:numPr>
          <w:ilvl w:val="0"/>
          <w:numId w:val="39"/>
        </w:numPr>
        <w:spacing w:before="60" w:after="60"/>
        <w:ind w:left="1417" w:hanging="425"/>
        <w:jc w:val="left"/>
        <w:rPr>
          <w:szCs w:val="24"/>
        </w:rPr>
      </w:pPr>
      <w:r>
        <w:rPr>
          <w:szCs w:val="24"/>
        </w:rPr>
        <w:t>Вид уведомления</w:t>
      </w:r>
    </w:p>
    <w:p w14:paraId="2FC255B4" w14:textId="7841F5E2" w:rsidR="00A34EC7" w:rsidRPr="0070425B" w:rsidRDefault="00640D66" w:rsidP="00E53698">
      <w:pPr>
        <w:widowControl w:val="0"/>
        <w:numPr>
          <w:ilvl w:val="0"/>
          <w:numId w:val="39"/>
        </w:numPr>
        <w:spacing w:before="60" w:after="60"/>
        <w:ind w:left="1417" w:hanging="425"/>
        <w:jc w:val="left"/>
        <w:rPr>
          <w:szCs w:val="24"/>
        </w:rPr>
      </w:pPr>
      <w:r>
        <w:rPr>
          <w:szCs w:val="24"/>
        </w:rPr>
        <w:t>Номер заявления</w:t>
      </w:r>
    </w:p>
    <w:p w14:paraId="4D5E9A74" w14:textId="410F5734" w:rsidR="00A34EC7" w:rsidRPr="0070425B" w:rsidRDefault="00A34EC7" w:rsidP="00E53698">
      <w:pPr>
        <w:widowControl w:val="0"/>
        <w:numPr>
          <w:ilvl w:val="0"/>
          <w:numId w:val="39"/>
        </w:numPr>
        <w:spacing w:before="60" w:after="60"/>
        <w:ind w:left="1417" w:hanging="425"/>
        <w:jc w:val="left"/>
        <w:rPr>
          <w:szCs w:val="24"/>
        </w:rPr>
      </w:pPr>
      <w:r w:rsidRPr="0070425B">
        <w:rPr>
          <w:szCs w:val="24"/>
        </w:rPr>
        <w:t xml:space="preserve">Заголовок </w:t>
      </w:r>
      <w:r w:rsidR="00640D66">
        <w:rPr>
          <w:szCs w:val="24"/>
        </w:rPr>
        <w:t>уведомления</w:t>
      </w:r>
    </w:p>
    <w:p w14:paraId="41583998" w14:textId="75C2E744" w:rsidR="00A34EC7" w:rsidRPr="0070425B" w:rsidRDefault="00A34EC7" w:rsidP="00E53698">
      <w:pPr>
        <w:widowControl w:val="0"/>
        <w:numPr>
          <w:ilvl w:val="0"/>
          <w:numId w:val="39"/>
        </w:numPr>
        <w:spacing w:before="60" w:after="60"/>
        <w:ind w:left="1417" w:hanging="425"/>
        <w:jc w:val="left"/>
        <w:rPr>
          <w:szCs w:val="24"/>
        </w:rPr>
      </w:pPr>
      <w:r w:rsidRPr="0070425B">
        <w:rPr>
          <w:szCs w:val="24"/>
        </w:rPr>
        <w:t>Те</w:t>
      </w:r>
      <w:r w:rsidR="00640D66">
        <w:rPr>
          <w:szCs w:val="24"/>
        </w:rPr>
        <w:t>кст уведомления</w:t>
      </w:r>
    </w:p>
    <w:p w14:paraId="70A653CF" w14:textId="77777777" w:rsidR="00A34EC7" w:rsidRPr="0070425B" w:rsidRDefault="00A34EC7" w:rsidP="00E53698">
      <w:pPr>
        <w:widowControl w:val="0"/>
        <w:numPr>
          <w:ilvl w:val="0"/>
          <w:numId w:val="39"/>
        </w:numPr>
        <w:spacing w:before="60" w:after="60"/>
        <w:ind w:left="1417" w:hanging="425"/>
        <w:jc w:val="left"/>
        <w:rPr>
          <w:szCs w:val="24"/>
        </w:rPr>
      </w:pPr>
      <w:r w:rsidRPr="0070425B">
        <w:rPr>
          <w:szCs w:val="24"/>
        </w:rPr>
        <w:t>Информация о получателе:</w:t>
      </w:r>
    </w:p>
    <w:p w14:paraId="37EA1300" w14:textId="77777777" w:rsidR="00A34EC7" w:rsidRPr="0070425B" w:rsidRDefault="00A34EC7" w:rsidP="00E53698">
      <w:pPr>
        <w:widowControl w:val="0"/>
        <w:numPr>
          <w:ilvl w:val="1"/>
          <w:numId w:val="47"/>
        </w:numPr>
        <w:spacing w:before="60" w:after="60"/>
        <w:jc w:val="left"/>
        <w:rPr>
          <w:szCs w:val="24"/>
        </w:rPr>
      </w:pPr>
      <w:r w:rsidRPr="0070425B">
        <w:rPr>
          <w:szCs w:val="24"/>
        </w:rPr>
        <w:t>ФИО</w:t>
      </w:r>
    </w:p>
    <w:p w14:paraId="29E7C8EF" w14:textId="77777777" w:rsidR="00A34EC7" w:rsidRPr="0070425B" w:rsidRDefault="00A34EC7" w:rsidP="00E53698">
      <w:pPr>
        <w:widowControl w:val="0"/>
        <w:numPr>
          <w:ilvl w:val="1"/>
          <w:numId w:val="47"/>
        </w:numPr>
        <w:spacing w:before="60" w:after="60"/>
        <w:jc w:val="left"/>
        <w:rPr>
          <w:szCs w:val="24"/>
        </w:rPr>
      </w:pPr>
      <w:r w:rsidRPr="0070425B">
        <w:rPr>
          <w:szCs w:val="24"/>
        </w:rPr>
        <w:t>Телефон</w:t>
      </w:r>
    </w:p>
    <w:p w14:paraId="3C143BD0" w14:textId="77777777" w:rsidR="00A34EC7" w:rsidRPr="0070425B" w:rsidRDefault="00A34EC7" w:rsidP="00E53698">
      <w:pPr>
        <w:widowControl w:val="0"/>
        <w:numPr>
          <w:ilvl w:val="1"/>
          <w:numId w:val="47"/>
        </w:numPr>
        <w:spacing w:before="60" w:after="60"/>
        <w:jc w:val="left"/>
        <w:rPr>
          <w:szCs w:val="24"/>
        </w:rPr>
      </w:pPr>
      <w:r w:rsidRPr="0070425B">
        <w:rPr>
          <w:szCs w:val="24"/>
        </w:rPr>
        <w:t>E-mail</w:t>
      </w:r>
    </w:p>
    <w:p w14:paraId="6F475CDF" w14:textId="68934C51" w:rsidR="00A34EC7" w:rsidRDefault="00640D66" w:rsidP="00E53698">
      <w:pPr>
        <w:widowControl w:val="0"/>
        <w:numPr>
          <w:ilvl w:val="0"/>
          <w:numId w:val="39"/>
        </w:numPr>
        <w:spacing w:before="60" w:after="60"/>
        <w:ind w:left="1417" w:hanging="425"/>
        <w:jc w:val="left"/>
        <w:rPr>
          <w:szCs w:val="24"/>
        </w:rPr>
      </w:pPr>
      <w:r>
        <w:rPr>
          <w:szCs w:val="24"/>
        </w:rPr>
        <w:t>Результат отправки</w:t>
      </w:r>
    </w:p>
    <w:p w14:paraId="06B24688" w14:textId="2056EB9F" w:rsidR="00BD37BB" w:rsidRDefault="00BD37BB" w:rsidP="00BD37BB">
      <w:pPr>
        <w:widowControl w:val="0"/>
      </w:pPr>
      <w:r>
        <w:t>Ф</w:t>
      </w:r>
      <w:r w:rsidRPr="0070425B">
        <w:t>ункционал</w:t>
      </w:r>
      <w:r>
        <w:t xml:space="preserve"> окна реестра</w:t>
      </w:r>
      <w:r w:rsidRPr="0070425B">
        <w:t>, доступный пользователю, аналогич</w:t>
      </w:r>
      <w:r>
        <w:t>е</w:t>
      </w:r>
      <w:r w:rsidRPr="0070425B">
        <w:t>н описанию, представленному в разделе</w:t>
      </w:r>
      <w:r>
        <w:t xml:space="preserve"> </w:t>
      </w:r>
      <w:r>
        <w:fldChar w:fldCharType="begin"/>
      </w:r>
      <w:r>
        <w:instrText xml:space="preserve"> REF _Ref47686784 \r \h  \* MERGEFORMAT </w:instrText>
      </w:r>
      <w:r>
        <w:fldChar w:fldCharType="separate"/>
      </w:r>
      <w:r w:rsidR="00962E7B">
        <w:t>3.4.1.2.2</w:t>
      </w:r>
      <w:r>
        <w:fldChar w:fldCharType="end"/>
      </w:r>
      <w:r w:rsidRPr="0070425B">
        <w:t>.</w:t>
      </w:r>
    </w:p>
    <w:p w14:paraId="2F3E6CA6" w14:textId="77777777" w:rsidR="0070425B" w:rsidRPr="00BD37BB" w:rsidRDefault="0070425B" w:rsidP="00640D66">
      <w:pPr>
        <w:pStyle w:val="50"/>
        <w:widowControl w:val="0"/>
        <w:spacing w:after="120"/>
        <w:ind w:left="1009" w:hanging="1009"/>
        <w:jc w:val="center"/>
        <w:rPr>
          <w:rFonts w:ascii="Arial" w:hAnsi="Arial" w:cs="Arial"/>
          <w:i w:val="0"/>
          <w:sz w:val="24"/>
          <w:szCs w:val="24"/>
        </w:rPr>
      </w:pPr>
      <w:r w:rsidRPr="00EF1FEB">
        <w:rPr>
          <w:rFonts w:ascii="Arial" w:hAnsi="Arial" w:cs="Arial"/>
          <w:i w:val="0"/>
          <w:sz w:val="24"/>
          <w:szCs w:val="24"/>
        </w:rPr>
        <w:t>Пункт меню «Карта»</w:t>
      </w:r>
    </w:p>
    <w:p w14:paraId="305E25D0" w14:textId="7734C9B8" w:rsidR="00DA0853" w:rsidRDefault="00DA0853" w:rsidP="00DA0853">
      <w:pPr>
        <w:widowControl w:val="0"/>
      </w:pPr>
      <w:r w:rsidRPr="0070425B">
        <w:t>При выборе пункта меню будет открыто окно</w:t>
      </w:r>
      <w:r>
        <w:t xml:space="preserve"> «Карта» с местоположением объектов, прикрепленных к заявлениям в статусе «в работе» или «закрыто». </w:t>
      </w:r>
    </w:p>
    <w:p w14:paraId="47AAEAF8" w14:textId="77777777" w:rsidR="00DA0853" w:rsidRDefault="00DA0853" w:rsidP="00DA0853">
      <w:pPr>
        <w:widowControl w:val="0"/>
        <w:rPr>
          <w:b/>
          <w:i/>
          <w:szCs w:val="24"/>
        </w:rPr>
      </w:pPr>
      <w:r w:rsidRPr="0070425B">
        <w:rPr>
          <w:b/>
          <w:i/>
          <w:szCs w:val="24"/>
        </w:rPr>
        <w:t>Функции, доступные</w:t>
      </w:r>
      <w:r>
        <w:rPr>
          <w:b/>
          <w:i/>
          <w:szCs w:val="24"/>
        </w:rPr>
        <w:t xml:space="preserve"> в</w:t>
      </w:r>
      <w:r w:rsidRPr="0070425B">
        <w:rPr>
          <w:b/>
          <w:i/>
          <w:szCs w:val="24"/>
        </w:rPr>
        <w:t xml:space="preserve"> окне «Карта»</w:t>
      </w:r>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7512"/>
      </w:tblGrid>
      <w:tr w:rsidR="00DA0853" w:rsidRPr="00216C1B" w14:paraId="226C7AF7" w14:textId="77777777" w:rsidTr="00BE3A98">
        <w:trPr>
          <w:trHeight w:val="300"/>
          <w:tblHeader/>
        </w:trPr>
        <w:tc>
          <w:tcPr>
            <w:tcW w:w="985" w:type="pct"/>
            <w:noWrap/>
            <w:vAlign w:val="center"/>
          </w:tcPr>
          <w:p w14:paraId="030518AB" w14:textId="77777777" w:rsidR="00DA0853" w:rsidRPr="006601BD" w:rsidRDefault="00DA0853" w:rsidP="00AB6ACF">
            <w:pPr>
              <w:widowControl w:val="0"/>
              <w:spacing w:before="0" w:after="0"/>
              <w:ind w:firstLine="0"/>
              <w:jc w:val="center"/>
              <w:rPr>
                <w:color w:val="000000"/>
                <w:sz w:val="22"/>
                <w:szCs w:val="22"/>
              </w:rPr>
            </w:pPr>
            <w:r w:rsidRPr="0070425B">
              <w:rPr>
                <w:b/>
                <w:bCs/>
                <w:color w:val="000000"/>
                <w:sz w:val="18"/>
                <w:szCs w:val="18"/>
              </w:rPr>
              <w:t>Функция</w:t>
            </w:r>
          </w:p>
        </w:tc>
        <w:tc>
          <w:tcPr>
            <w:tcW w:w="4015" w:type="pct"/>
            <w:vAlign w:val="center"/>
          </w:tcPr>
          <w:p w14:paraId="75901329" w14:textId="77777777" w:rsidR="00DA0853" w:rsidRPr="006601BD" w:rsidRDefault="00DA0853" w:rsidP="00AB6ACF">
            <w:pPr>
              <w:widowControl w:val="0"/>
              <w:spacing w:before="40" w:after="40"/>
              <w:ind w:firstLine="0"/>
              <w:jc w:val="center"/>
              <w:rPr>
                <w:bCs/>
                <w:color w:val="000000"/>
                <w:sz w:val="22"/>
                <w:szCs w:val="22"/>
              </w:rPr>
            </w:pPr>
            <w:r w:rsidRPr="0070425B">
              <w:rPr>
                <w:b/>
                <w:bCs/>
                <w:color w:val="000000"/>
                <w:sz w:val="18"/>
                <w:szCs w:val="18"/>
              </w:rPr>
              <w:t>Примечание</w:t>
            </w:r>
          </w:p>
        </w:tc>
      </w:tr>
      <w:tr w:rsidR="00DA0853" w:rsidRPr="000E5365" w14:paraId="24DF9013" w14:textId="77777777" w:rsidTr="00BE3A98">
        <w:trPr>
          <w:trHeight w:val="432"/>
        </w:trPr>
        <w:tc>
          <w:tcPr>
            <w:tcW w:w="985" w:type="pct"/>
          </w:tcPr>
          <w:p w14:paraId="36B61A5E" w14:textId="0A932066" w:rsidR="00DA0853" w:rsidRDefault="00DA0853" w:rsidP="00BC183D">
            <w:pPr>
              <w:widowControl w:val="0"/>
              <w:spacing w:before="0" w:after="0"/>
              <w:ind w:firstLine="0"/>
              <w:jc w:val="left"/>
              <w:rPr>
                <w:color w:val="000000"/>
                <w:sz w:val="22"/>
                <w:szCs w:val="22"/>
              </w:rPr>
            </w:pPr>
            <w:r>
              <w:rPr>
                <w:color w:val="000000"/>
                <w:sz w:val="22"/>
                <w:szCs w:val="22"/>
              </w:rPr>
              <w:t>Выдел</w:t>
            </w:r>
            <w:r w:rsidR="00BC183D">
              <w:rPr>
                <w:color w:val="000000"/>
                <w:sz w:val="22"/>
                <w:szCs w:val="22"/>
              </w:rPr>
              <w:t>ение объектов</w:t>
            </w:r>
          </w:p>
        </w:tc>
        <w:tc>
          <w:tcPr>
            <w:tcW w:w="4015" w:type="pct"/>
          </w:tcPr>
          <w:p w14:paraId="031E4A50" w14:textId="3536EE52" w:rsidR="00DA0853" w:rsidRPr="000E5365" w:rsidRDefault="00DA0853" w:rsidP="00BE3A98">
            <w:pPr>
              <w:widowControl w:val="0"/>
              <w:spacing w:before="20" w:after="20"/>
              <w:ind w:firstLine="0"/>
              <w:jc w:val="left"/>
              <w:rPr>
                <w:bCs/>
                <w:color w:val="000000"/>
                <w:sz w:val="22"/>
                <w:szCs w:val="22"/>
              </w:rPr>
            </w:pPr>
            <w:r>
              <w:rPr>
                <w:bCs/>
                <w:color w:val="000000"/>
                <w:sz w:val="22"/>
                <w:szCs w:val="22"/>
              </w:rPr>
              <w:t>Функция инициализирует процедуру выделения объект</w:t>
            </w:r>
            <w:r w:rsidR="00124086">
              <w:rPr>
                <w:bCs/>
                <w:color w:val="000000"/>
                <w:sz w:val="22"/>
                <w:szCs w:val="22"/>
              </w:rPr>
              <w:t>ов</w:t>
            </w:r>
          </w:p>
        </w:tc>
      </w:tr>
      <w:tr w:rsidR="00DA0853" w:rsidRPr="000E5365" w14:paraId="24BF2423" w14:textId="77777777" w:rsidTr="00BE3A98">
        <w:trPr>
          <w:trHeight w:val="432"/>
        </w:trPr>
        <w:tc>
          <w:tcPr>
            <w:tcW w:w="985" w:type="pct"/>
          </w:tcPr>
          <w:p w14:paraId="4AB41CBE" w14:textId="0EFFD8D1" w:rsidR="00DA0853" w:rsidRDefault="00BC183D" w:rsidP="00AB6ACF">
            <w:pPr>
              <w:widowControl w:val="0"/>
              <w:spacing w:before="0" w:after="0"/>
              <w:ind w:firstLine="0"/>
              <w:jc w:val="left"/>
              <w:rPr>
                <w:color w:val="000000"/>
                <w:sz w:val="22"/>
                <w:szCs w:val="22"/>
              </w:rPr>
            </w:pPr>
            <w:r>
              <w:rPr>
                <w:color w:val="000000"/>
                <w:sz w:val="22"/>
                <w:szCs w:val="22"/>
              </w:rPr>
              <w:t xml:space="preserve">Просмотр </w:t>
            </w:r>
            <w:r w:rsidR="00DA0853" w:rsidRPr="0070425B">
              <w:rPr>
                <w:color w:val="000000"/>
                <w:sz w:val="22"/>
                <w:szCs w:val="22"/>
              </w:rPr>
              <w:t>атрибутивных данных</w:t>
            </w:r>
          </w:p>
        </w:tc>
        <w:tc>
          <w:tcPr>
            <w:tcW w:w="4015" w:type="pct"/>
          </w:tcPr>
          <w:p w14:paraId="7ABF70B3" w14:textId="77777777" w:rsidR="00DA0853" w:rsidRDefault="00DA0853" w:rsidP="00BE3A98">
            <w:pPr>
              <w:widowControl w:val="0"/>
              <w:spacing w:before="20" w:after="20"/>
              <w:ind w:firstLine="0"/>
              <w:jc w:val="left"/>
              <w:rPr>
                <w:bCs/>
                <w:color w:val="000000"/>
                <w:sz w:val="22"/>
                <w:szCs w:val="22"/>
              </w:rPr>
            </w:pPr>
            <w:r w:rsidRPr="0070425B">
              <w:rPr>
                <w:bCs/>
                <w:color w:val="000000"/>
                <w:sz w:val="22"/>
                <w:szCs w:val="22"/>
              </w:rPr>
              <w:t>Функция инициирует выполнение процедуры отображения атрибутивных данных выбранных пространственных объектов</w:t>
            </w:r>
          </w:p>
        </w:tc>
      </w:tr>
      <w:tr w:rsidR="00DA0853" w:rsidRPr="000E5365" w14:paraId="6CB9F627" w14:textId="77777777" w:rsidTr="00BE3A98">
        <w:trPr>
          <w:trHeight w:val="432"/>
        </w:trPr>
        <w:tc>
          <w:tcPr>
            <w:tcW w:w="985" w:type="pct"/>
          </w:tcPr>
          <w:p w14:paraId="53DA0777" w14:textId="77777777" w:rsidR="00DA0853" w:rsidRPr="0070425B" w:rsidRDefault="00DA0853" w:rsidP="00AB6ACF">
            <w:pPr>
              <w:widowControl w:val="0"/>
              <w:spacing w:before="0" w:after="0"/>
              <w:ind w:firstLine="0"/>
              <w:jc w:val="left"/>
              <w:rPr>
                <w:color w:val="000000"/>
                <w:sz w:val="22"/>
                <w:szCs w:val="22"/>
                <w:lang w:val="en-US"/>
              </w:rPr>
            </w:pPr>
            <w:r w:rsidRPr="0070425B">
              <w:rPr>
                <w:color w:val="000000"/>
                <w:sz w:val="22"/>
                <w:szCs w:val="22"/>
              </w:rPr>
              <w:t>Измерение</w:t>
            </w:r>
          </w:p>
        </w:tc>
        <w:tc>
          <w:tcPr>
            <w:tcW w:w="4015" w:type="pct"/>
          </w:tcPr>
          <w:p w14:paraId="6E5D3546" w14:textId="49E40E21" w:rsidR="00DA0853" w:rsidRPr="0070425B" w:rsidRDefault="00DA0853" w:rsidP="00BE3A98">
            <w:pPr>
              <w:widowControl w:val="0"/>
              <w:spacing w:before="20" w:after="20"/>
              <w:ind w:firstLine="0"/>
              <w:jc w:val="left"/>
              <w:rPr>
                <w:bCs/>
                <w:color w:val="000000"/>
                <w:sz w:val="22"/>
                <w:szCs w:val="22"/>
              </w:rPr>
            </w:pPr>
            <w:r w:rsidRPr="0070425B">
              <w:rPr>
                <w:bCs/>
                <w:color w:val="000000"/>
                <w:sz w:val="22"/>
                <w:szCs w:val="22"/>
              </w:rPr>
              <w:t>Функция инициирует выполнение процедуры определения характеристик пространственн</w:t>
            </w:r>
            <w:r w:rsidR="00124086">
              <w:rPr>
                <w:bCs/>
                <w:color w:val="000000"/>
                <w:sz w:val="22"/>
                <w:szCs w:val="22"/>
              </w:rPr>
              <w:t>ых</w:t>
            </w:r>
            <w:r w:rsidRPr="0070425B">
              <w:rPr>
                <w:bCs/>
                <w:color w:val="000000"/>
                <w:sz w:val="22"/>
                <w:szCs w:val="22"/>
              </w:rPr>
              <w:t xml:space="preserve"> объект</w:t>
            </w:r>
            <w:r w:rsidR="00124086">
              <w:rPr>
                <w:bCs/>
                <w:color w:val="000000"/>
                <w:sz w:val="22"/>
                <w:szCs w:val="22"/>
              </w:rPr>
              <w:t>ов</w:t>
            </w:r>
          </w:p>
        </w:tc>
      </w:tr>
      <w:tr w:rsidR="00DA0853" w:rsidRPr="000E5365" w14:paraId="5A14CCC9" w14:textId="77777777" w:rsidTr="00BE3A98">
        <w:trPr>
          <w:trHeight w:val="432"/>
        </w:trPr>
        <w:tc>
          <w:tcPr>
            <w:tcW w:w="985" w:type="pct"/>
          </w:tcPr>
          <w:p w14:paraId="352520B8" w14:textId="77777777" w:rsidR="00DA0853" w:rsidRPr="0070425B" w:rsidRDefault="00DA0853" w:rsidP="00AB6ACF">
            <w:pPr>
              <w:widowControl w:val="0"/>
              <w:spacing w:before="0" w:after="0"/>
              <w:ind w:firstLine="0"/>
              <w:jc w:val="left"/>
              <w:rPr>
                <w:color w:val="000000"/>
                <w:sz w:val="22"/>
                <w:szCs w:val="22"/>
              </w:rPr>
            </w:pPr>
            <w:r w:rsidRPr="0070425B">
              <w:rPr>
                <w:color w:val="000000"/>
                <w:sz w:val="22"/>
                <w:szCs w:val="22"/>
              </w:rPr>
              <w:t>Отобразить легенду</w:t>
            </w:r>
          </w:p>
        </w:tc>
        <w:tc>
          <w:tcPr>
            <w:tcW w:w="4015" w:type="pct"/>
          </w:tcPr>
          <w:p w14:paraId="6C64F1B5" w14:textId="77777777" w:rsidR="00DA0853" w:rsidRPr="0070425B" w:rsidRDefault="00DA0853" w:rsidP="00BE3A98">
            <w:pPr>
              <w:widowControl w:val="0"/>
              <w:spacing w:before="20" w:after="20"/>
              <w:ind w:firstLine="0"/>
              <w:jc w:val="left"/>
              <w:rPr>
                <w:bCs/>
                <w:color w:val="000000"/>
                <w:sz w:val="22"/>
                <w:szCs w:val="22"/>
              </w:rPr>
            </w:pPr>
            <w:r w:rsidRPr="0070425B">
              <w:rPr>
                <w:bCs/>
                <w:color w:val="000000"/>
                <w:sz w:val="22"/>
                <w:szCs w:val="22"/>
              </w:rPr>
              <w:t>Функция инициирует выполнение процедуры отображения символьных обозначений, добавленных на карту векторных слоев</w:t>
            </w:r>
          </w:p>
        </w:tc>
      </w:tr>
      <w:tr w:rsidR="00124086" w:rsidRPr="000E5365" w14:paraId="3BAFF61B" w14:textId="77777777" w:rsidTr="00BE3A98">
        <w:trPr>
          <w:trHeight w:val="432"/>
        </w:trPr>
        <w:tc>
          <w:tcPr>
            <w:tcW w:w="985" w:type="pct"/>
          </w:tcPr>
          <w:p w14:paraId="3C26025E" w14:textId="61B2B5AC" w:rsidR="00124086" w:rsidRPr="0070425B" w:rsidRDefault="00124086" w:rsidP="00124086">
            <w:pPr>
              <w:widowControl w:val="0"/>
              <w:spacing w:before="0" w:after="0"/>
              <w:ind w:firstLine="0"/>
              <w:jc w:val="left"/>
              <w:rPr>
                <w:color w:val="000000"/>
                <w:sz w:val="22"/>
                <w:szCs w:val="22"/>
              </w:rPr>
            </w:pPr>
            <w:r>
              <w:rPr>
                <w:color w:val="000000"/>
                <w:sz w:val="22"/>
                <w:szCs w:val="22"/>
              </w:rPr>
              <w:t>Поиск</w:t>
            </w:r>
          </w:p>
        </w:tc>
        <w:tc>
          <w:tcPr>
            <w:tcW w:w="4015" w:type="pct"/>
          </w:tcPr>
          <w:p w14:paraId="1935B00F" w14:textId="1FF072C9" w:rsidR="00124086" w:rsidRPr="0070425B" w:rsidRDefault="00124086" w:rsidP="00BE3A98">
            <w:pPr>
              <w:widowControl w:val="0"/>
              <w:spacing w:before="20" w:after="20"/>
              <w:ind w:firstLine="0"/>
              <w:jc w:val="left"/>
              <w:rPr>
                <w:bCs/>
                <w:color w:val="000000"/>
                <w:sz w:val="22"/>
                <w:szCs w:val="22"/>
              </w:rPr>
            </w:pPr>
            <w:r>
              <w:rPr>
                <w:bCs/>
                <w:color w:val="000000"/>
                <w:sz w:val="22"/>
                <w:szCs w:val="22"/>
              </w:rPr>
              <w:t>Функция инициирует поиск пространственных объектов, добавленных на карту, содержащих в своем атрибутивном описании введенный пользователем текст</w:t>
            </w:r>
          </w:p>
        </w:tc>
      </w:tr>
      <w:tr w:rsidR="00BE6226" w:rsidRPr="000E5365" w14:paraId="24295C63" w14:textId="77777777" w:rsidTr="00BE3A98">
        <w:trPr>
          <w:trHeight w:val="432"/>
        </w:trPr>
        <w:tc>
          <w:tcPr>
            <w:tcW w:w="985" w:type="pct"/>
          </w:tcPr>
          <w:p w14:paraId="33BFF098" w14:textId="26D525AE" w:rsidR="00BE6226" w:rsidRDefault="00BE6226" w:rsidP="00124086">
            <w:pPr>
              <w:widowControl w:val="0"/>
              <w:spacing w:before="0" w:after="0"/>
              <w:ind w:firstLine="0"/>
              <w:jc w:val="left"/>
              <w:rPr>
                <w:color w:val="000000"/>
                <w:sz w:val="22"/>
                <w:szCs w:val="22"/>
              </w:rPr>
            </w:pPr>
            <w:r>
              <w:rPr>
                <w:color w:val="000000"/>
                <w:sz w:val="22"/>
                <w:szCs w:val="22"/>
              </w:rPr>
              <w:t>Анализ данных</w:t>
            </w:r>
          </w:p>
        </w:tc>
        <w:tc>
          <w:tcPr>
            <w:tcW w:w="4015" w:type="pct"/>
          </w:tcPr>
          <w:p w14:paraId="657DBF86" w14:textId="11B7AA67" w:rsidR="00BE6226" w:rsidRDefault="00BE6226" w:rsidP="00BE3A98">
            <w:pPr>
              <w:widowControl w:val="0"/>
              <w:spacing w:before="20" w:after="20"/>
              <w:ind w:firstLine="0"/>
              <w:jc w:val="left"/>
              <w:rPr>
                <w:bCs/>
                <w:color w:val="000000"/>
                <w:sz w:val="22"/>
                <w:szCs w:val="22"/>
              </w:rPr>
            </w:pPr>
            <w:r>
              <w:rPr>
                <w:bCs/>
                <w:color w:val="000000"/>
                <w:sz w:val="22"/>
                <w:szCs w:val="22"/>
              </w:rPr>
              <w:t xml:space="preserve">Функция инициирует </w:t>
            </w:r>
            <w:r w:rsidR="00BE3A98">
              <w:rPr>
                <w:bCs/>
                <w:color w:val="000000"/>
                <w:sz w:val="22"/>
                <w:szCs w:val="22"/>
              </w:rPr>
              <w:t>выполнение анализа данных</w:t>
            </w:r>
            <w:r>
              <w:rPr>
                <w:bCs/>
                <w:color w:val="000000"/>
                <w:sz w:val="22"/>
                <w:szCs w:val="22"/>
              </w:rPr>
              <w:t xml:space="preserve"> путем построения круговой диаграммы на основе всех или выделенных объектов слоя и раскрашивания этих объектов в соответствии с их характеристикой</w:t>
            </w:r>
          </w:p>
        </w:tc>
      </w:tr>
    </w:tbl>
    <w:p w14:paraId="4EF196DA" w14:textId="77777777" w:rsidR="0070425B" w:rsidRPr="00C47EC2" w:rsidRDefault="0070425B" w:rsidP="00640D66">
      <w:pPr>
        <w:pStyle w:val="40"/>
        <w:keepNext w:val="0"/>
        <w:widowControl w:val="0"/>
        <w:ind w:left="862" w:hanging="862"/>
        <w:rPr>
          <w:b/>
        </w:rPr>
      </w:pPr>
      <w:r w:rsidRPr="00C47EC2">
        <w:rPr>
          <w:b/>
        </w:rPr>
        <w:t>Описание раздела «Учетная запись»</w:t>
      </w:r>
    </w:p>
    <w:p w14:paraId="253513DC" w14:textId="48E8DAE9" w:rsidR="0070425B" w:rsidRPr="0070425B" w:rsidRDefault="0070425B" w:rsidP="00840628">
      <w:pPr>
        <w:widowControl w:val="0"/>
      </w:pPr>
      <w:r w:rsidRPr="0070425B">
        <w:t>Содержание открываемого окна при выборе раздела «Учетная запись» и функционал, доступный пользователю, аналогичны описанию, представленному в разделе</w:t>
      </w:r>
      <w:r w:rsidR="001B175D">
        <w:t xml:space="preserve"> </w:t>
      </w:r>
      <w:r w:rsidR="001B175D">
        <w:fldChar w:fldCharType="begin"/>
      </w:r>
      <w:r w:rsidR="001B175D">
        <w:instrText xml:space="preserve"> REF _Ref69994357 \r \h </w:instrText>
      </w:r>
      <w:r w:rsidR="001B175D">
        <w:fldChar w:fldCharType="separate"/>
      </w:r>
      <w:r w:rsidR="00962E7B">
        <w:t>3.4.1.3</w:t>
      </w:r>
      <w:r w:rsidR="001B175D">
        <w:fldChar w:fldCharType="end"/>
      </w:r>
      <w:r w:rsidRPr="0070425B">
        <w:t>.</w:t>
      </w:r>
    </w:p>
    <w:p w14:paraId="004794E0" w14:textId="3D9FF835" w:rsidR="0070425B" w:rsidRPr="00C5291B" w:rsidRDefault="0070425B" w:rsidP="00BE3A98">
      <w:pPr>
        <w:pStyle w:val="1"/>
        <w:keepNext w:val="0"/>
        <w:widowControl w:val="0"/>
        <w:spacing w:before="240"/>
        <w:rPr>
          <w:rFonts w:eastAsia="Times New Roman" w:cs="Arial"/>
        </w:rPr>
      </w:pPr>
      <w:bookmarkStart w:id="128" w:name="_Ref473645856"/>
      <w:bookmarkStart w:id="129" w:name="_Ref46320214"/>
      <w:bookmarkStart w:id="130" w:name="_Toc50563647"/>
      <w:bookmarkStart w:id="131" w:name="_Ref71702398"/>
      <w:bookmarkStart w:id="132" w:name="_Toc74067917"/>
      <w:bookmarkStart w:id="133" w:name="_Toc74068331"/>
      <w:bookmarkStart w:id="134" w:name="_Toc76049524"/>
      <w:bookmarkStart w:id="135" w:name="_Toc453771831"/>
      <w:bookmarkStart w:id="136" w:name="_Toc392143136"/>
      <w:bookmarkStart w:id="137" w:name="_Toc420504170"/>
      <w:bookmarkStart w:id="138" w:name="_Toc421089911"/>
      <w:bookmarkEnd w:id="79"/>
      <w:bookmarkEnd w:id="80"/>
      <w:bookmarkEnd w:id="81"/>
      <w:bookmarkEnd w:id="82"/>
      <w:bookmarkEnd w:id="83"/>
      <w:bookmarkEnd w:id="84"/>
      <w:r w:rsidRPr="00C5291B">
        <w:rPr>
          <w:rFonts w:eastAsia="Times New Roman" w:cs="Arial"/>
        </w:rPr>
        <w:t xml:space="preserve">Решения по информационному обеспечению </w:t>
      </w:r>
      <w:bookmarkEnd w:id="128"/>
      <w:r w:rsidRPr="00C5291B">
        <w:rPr>
          <w:rFonts w:eastAsia="Times New Roman" w:cs="Arial"/>
        </w:rPr>
        <w:br/>
        <w:t xml:space="preserve">Подсистемы </w:t>
      </w:r>
      <w:bookmarkEnd w:id="129"/>
      <w:bookmarkEnd w:id="130"/>
      <w:r w:rsidR="006A363C" w:rsidRPr="00C5291B">
        <w:rPr>
          <w:rFonts w:eastAsia="Times New Roman" w:cs="Arial"/>
        </w:rPr>
        <w:t>заявлений ТИС Югры</w:t>
      </w:r>
      <w:bookmarkEnd w:id="131"/>
      <w:bookmarkEnd w:id="132"/>
      <w:bookmarkEnd w:id="133"/>
      <w:bookmarkEnd w:id="134"/>
    </w:p>
    <w:p w14:paraId="55270075" w14:textId="77777777" w:rsidR="0070425B" w:rsidRPr="00772A4E" w:rsidRDefault="0070425B" w:rsidP="00BE3A98">
      <w:pPr>
        <w:pStyle w:val="2"/>
        <w:spacing w:before="120"/>
      </w:pPr>
      <w:bookmarkStart w:id="139" w:name="_Toc449093578"/>
      <w:bookmarkStart w:id="140" w:name="_Toc432770240"/>
      <w:bookmarkStart w:id="141" w:name="_Toc506221397"/>
      <w:bookmarkStart w:id="142" w:name="_Toc45190081"/>
      <w:bookmarkStart w:id="143" w:name="_Toc50563648"/>
      <w:bookmarkStart w:id="144" w:name="_Toc74067918"/>
      <w:bookmarkStart w:id="145" w:name="_Toc74068332"/>
      <w:bookmarkStart w:id="146" w:name="_Toc76049525"/>
      <w:r w:rsidRPr="0070425B">
        <w:t>Инфологическая модель данных</w:t>
      </w:r>
      <w:bookmarkEnd w:id="139"/>
      <w:bookmarkEnd w:id="140"/>
      <w:bookmarkEnd w:id="141"/>
      <w:bookmarkEnd w:id="142"/>
      <w:bookmarkEnd w:id="143"/>
      <w:bookmarkEnd w:id="144"/>
      <w:bookmarkEnd w:id="145"/>
      <w:bookmarkEnd w:id="146"/>
    </w:p>
    <w:p w14:paraId="5449735A" w14:textId="030EB0E9" w:rsidR="0070425B" w:rsidRPr="0070425B" w:rsidRDefault="0070425B" w:rsidP="00840628">
      <w:pPr>
        <w:widowControl w:val="0"/>
        <w:rPr>
          <w:szCs w:val="24"/>
          <w:lang w:eastAsia="en-US"/>
        </w:rPr>
      </w:pPr>
      <w:r w:rsidRPr="0070425B">
        <w:rPr>
          <w:szCs w:val="24"/>
          <w:lang w:eastAsia="en-US"/>
        </w:rPr>
        <w:t xml:space="preserve">Инфологическое (концептуальное) проектирование подразумевает построение семантической модели предметной области, то есть информационной модели наиболее высокого уровня абстракции без ориентации на какую-либо систему управления данными. Проектирование концептуальной модели Подсистемы </w:t>
      </w:r>
      <w:r w:rsidR="00660756">
        <w:rPr>
          <w:szCs w:val="24"/>
          <w:lang w:eastAsia="en-US"/>
        </w:rPr>
        <w:t>«Заявления»</w:t>
      </w:r>
      <w:r w:rsidRPr="0070425B">
        <w:rPr>
          <w:szCs w:val="24"/>
          <w:lang w:eastAsia="en-US"/>
        </w:rPr>
        <w:t xml:space="preserve"> (ER-модель) (</w:t>
      </w:r>
      <w:hyperlink r:id="rId43" w:tooltip="Английский язык" w:history="1">
        <w:r w:rsidRPr="0070425B">
          <w:rPr>
            <w:szCs w:val="24"/>
            <w:lang w:eastAsia="en-US"/>
          </w:rPr>
          <w:t>англ.</w:t>
        </w:r>
      </w:hyperlink>
      <w:r w:rsidRPr="0070425B">
        <w:rPr>
          <w:szCs w:val="24"/>
          <w:lang w:eastAsia="en-US"/>
        </w:rPr>
        <w:t xml:space="preserve"> entity-relationship model, ERM), конкретный вид и содержание которой представлен в нотации </w:t>
      </w:r>
      <w:hyperlink r:id="rId44" w:anchor=".D0.9D.D0.BE.D1.82.D0.B0.D1.86.D0.B8.D0.B8" w:tooltip="ER-модель данных" w:history="1">
        <w:r w:rsidRPr="0070425B">
          <w:rPr>
            <w:szCs w:val="24"/>
            <w:lang w:eastAsia="en-US"/>
          </w:rPr>
          <w:t>ER-диаграмм</w:t>
        </w:r>
      </w:hyperlink>
      <w:r w:rsidRPr="0070425B">
        <w:rPr>
          <w:szCs w:val="24"/>
          <w:lang w:eastAsia="en-US"/>
        </w:rPr>
        <w:t>ы.</w:t>
      </w:r>
    </w:p>
    <w:p w14:paraId="20DB2CAC" w14:textId="77777777" w:rsidR="0070425B" w:rsidRPr="00772A4E" w:rsidRDefault="0070425B" w:rsidP="00EE6505">
      <w:pPr>
        <w:pStyle w:val="2"/>
      </w:pPr>
      <w:bookmarkStart w:id="147" w:name="_Toc449093579"/>
      <w:bookmarkStart w:id="148" w:name="_Toc432770241"/>
      <w:bookmarkStart w:id="149" w:name="_Toc429998991"/>
      <w:bookmarkStart w:id="150" w:name="_Toc506221398"/>
      <w:bookmarkStart w:id="151" w:name="_Toc45190082"/>
      <w:bookmarkStart w:id="152" w:name="_Toc50563649"/>
      <w:bookmarkStart w:id="153" w:name="_Toc74067919"/>
      <w:bookmarkStart w:id="154" w:name="_Toc74068333"/>
      <w:bookmarkStart w:id="155" w:name="_Toc76049526"/>
      <w:r w:rsidRPr="0070425B">
        <w:t>Объекты (сущности) ER-модели</w:t>
      </w:r>
      <w:bookmarkEnd w:id="147"/>
      <w:bookmarkEnd w:id="148"/>
      <w:bookmarkEnd w:id="149"/>
      <w:bookmarkEnd w:id="150"/>
      <w:bookmarkEnd w:id="151"/>
      <w:bookmarkEnd w:id="152"/>
      <w:bookmarkEnd w:id="153"/>
      <w:bookmarkEnd w:id="154"/>
      <w:bookmarkEnd w:id="155"/>
    </w:p>
    <w:p w14:paraId="134D8852" w14:textId="77777777" w:rsidR="0070425B" w:rsidRPr="0070425B" w:rsidRDefault="0070425B" w:rsidP="00840628">
      <w:pPr>
        <w:widowControl w:val="0"/>
        <w:rPr>
          <w:szCs w:val="24"/>
          <w:lang w:eastAsia="en-US"/>
        </w:rPr>
      </w:pPr>
      <w:r w:rsidRPr="0070425B">
        <w:rPr>
          <w:szCs w:val="24"/>
          <w:lang w:eastAsia="en-US"/>
        </w:rPr>
        <w:t>Выделены следующие базовые объекты ER-модели:</w:t>
      </w:r>
    </w:p>
    <w:p w14:paraId="2073705B" w14:textId="77777777" w:rsidR="0070425B" w:rsidRPr="0070425B" w:rsidRDefault="0070425B" w:rsidP="00BE3A98">
      <w:pPr>
        <w:widowControl w:val="0"/>
        <w:numPr>
          <w:ilvl w:val="0"/>
          <w:numId w:val="45"/>
        </w:numPr>
        <w:spacing w:before="40" w:after="40"/>
        <w:ind w:hanging="357"/>
        <w:jc w:val="left"/>
        <w:rPr>
          <w:szCs w:val="24"/>
          <w:lang w:eastAsia="en-US"/>
        </w:rPr>
      </w:pPr>
      <w:r w:rsidRPr="0070425B">
        <w:rPr>
          <w:szCs w:val="24"/>
          <w:lang w:eastAsia="en-US"/>
        </w:rPr>
        <w:t>Услуга.</w:t>
      </w:r>
    </w:p>
    <w:p w14:paraId="0BC4D9D4" w14:textId="77777777" w:rsidR="0070425B" w:rsidRPr="0070425B" w:rsidRDefault="0070425B" w:rsidP="00BE3A98">
      <w:pPr>
        <w:widowControl w:val="0"/>
        <w:numPr>
          <w:ilvl w:val="0"/>
          <w:numId w:val="45"/>
        </w:numPr>
        <w:spacing w:before="40" w:after="40"/>
        <w:ind w:hanging="357"/>
        <w:jc w:val="left"/>
        <w:rPr>
          <w:szCs w:val="24"/>
          <w:lang w:eastAsia="en-US"/>
        </w:rPr>
      </w:pPr>
      <w:r w:rsidRPr="0070425B">
        <w:rPr>
          <w:szCs w:val="24"/>
          <w:lang w:eastAsia="en-US"/>
        </w:rPr>
        <w:t>Заявление.</w:t>
      </w:r>
    </w:p>
    <w:p w14:paraId="19E5531D" w14:textId="77777777" w:rsidR="0070425B" w:rsidRPr="0070425B" w:rsidRDefault="0070425B" w:rsidP="00BE3A98">
      <w:pPr>
        <w:widowControl w:val="0"/>
        <w:numPr>
          <w:ilvl w:val="0"/>
          <w:numId w:val="45"/>
        </w:numPr>
        <w:spacing w:before="40" w:after="40"/>
        <w:ind w:hanging="357"/>
        <w:jc w:val="left"/>
        <w:rPr>
          <w:szCs w:val="24"/>
          <w:lang w:eastAsia="en-US"/>
        </w:rPr>
      </w:pPr>
      <w:r w:rsidRPr="0070425B">
        <w:rPr>
          <w:szCs w:val="24"/>
          <w:lang w:eastAsia="en-US"/>
        </w:rPr>
        <w:t>Заявитель.</w:t>
      </w:r>
    </w:p>
    <w:p w14:paraId="0DB242C0" w14:textId="77777777" w:rsidR="0070425B" w:rsidRPr="0070425B" w:rsidRDefault="0070425B" w:rsidP="00BE3A98">
      <w:pPr>
        <w:widowControl w:val="0"/>
        <w:numPr>
          <w:ilvl w:val="0"/>
          <w:numId w:val="45"/>
        </w:numPr>
        <w:spacing w:before="40" w:after="40"/>
        <w:ind w:hanging="357"/>
        <w:jc w:val="left"/>
        <w:rPr>
          <w:szCs w:val="24"/>
          <w:lang w:eastAsia="en-US"/>
        </w:rPr>
      </w:pPr>
      <w:r w:rsidRPr="0070425B">
        <w:rPr>
          <w:szCs w:val="24"/>
          <w:lang w:eastAsia="en-US"/>
        </w:rPr>
        <w:t>Поставщик услуги.</w:t>
      </w:r>
    </w:p>
    <w:p w14:paraId="0AB7709B" w14:textId="77777777" w:rsidR="0070425B" w:rsidRPr="0070425B" w:rsidRDefault="0070425B" w:rsidP="00BE3A98">
      <w:pPr>
        <w:widowControl w:val="0"/>
        <w:numPr>
          <w:ilvl w:val="0"/>
          <w:numId w:val="45"/>
        </w:numPr>
        <w:spacing w:before="40" w:after="40"/>
        <w:ind w:hanging="357"/>
        <w:jc w:val="left"/>
        <w:rPr>
          <w:szCs w:val="24"/>
          <w:lang w:eastAsia="en-US"/>
        </w:rPr>
      </w:pPr>
      <w:r w:rsidRPr="0070425B">
        <w:rPr>
          <w:szCs w:val="24"/>
          <w:lang w:eastAsia="en-US"/>
        </w:rPr>
        <w:t>Итоговый документ.</w:t>
      </w:r>
    </w:p>
    <w:p w14:paraId="11920613" w14:textId="69A1A5A5" w:rsidR="00E54647" w:rsidRPr="00E54647" w:rsidRDefault="0070425B" w:rsidP="00BE3A98">
      <w:pPr>
        <w:widowControl w:val="0"/>
        <w:numPr>
          <w:ilvl w:val="0"/>
          <w:numId w:val="45"/>
        </w:numPr>
        <w:spacing w:before="40" w:after="40"/>
        <w:ind w:hanging="357"/>
        <w:jc w:val="left"/>
        <w:rPr>
          <w:szCs w:val="24"/>
          <w:lang w:eastAsia="en-US"/>
        </w:rPr>
      </w:pPr>
      <w:r w:rsidRPr="0070425B">
        <w:rPr>
          <w:szCs w:val="24"/>
          <w:lang w:eastAsia="en-US"/>
        </w:rPr>
        <w:t>Уведомление.</w:t>
      </w:r>
    </w:p>
    <w:p w14:paraId="36955D3E" w14:textId="77777777" w:rsidR="0070425B" w:rsidRPr="00772A4E" w:rsidRDefault="0070425B" w:rsidP="00EE6505">
      <w:pPr>
        <w:pStyle w:val="2"/>
      </w:pPr>
      <w:bookmarkStart w:id="156" w:name="_Toc45190083"/>
      <w:bookmarkStart w:id="157" w:name="_Toc50563650"/>
      <w:bookmarkStart w:id="158" w:name="_Toc74067920"/>
      <w:bookmarkStart w:id="159" w:name="_Toc74068334"/>
      <w:bookmarkStart w:id="160" w:name="_Toc76049527"/>
      <w:r w:rsidRPr="0070425B">
        <w:t>Связи между объектами ER-модели</w:t>
      </w:r>
      <w:bookmarkEnd w:id="156"/>
      <w:bookmarkEnd w:id="157"/>
      <w:bookmarkEnd w:id="158"/>
      <w:bookmarkEnd w:id="159"/>
      <w:bookmarkEnd w:id="160"/>
    </w:p>
    <w:p w14:paraId="1B26D4A4" w14:textId="43787CA8" w:rsidR="0070425B" w:rsidRPr="0070425B" w:rsidRDefault="0070425B" w:rsidP="00840628">
      <w:pPr>
        <w:widowControl w:val="0"/>
        <w:tabs>
          <w:tab w:val="left" w:pos="993"/>
        </w:tabs>
        <w:rPr>
          <w:szCs w:val="24"/>
          <w:lang w:eastAsia="en-US"/>
        </w:rPr>
      </w:pPr>
      <w:r w:rsidRPr="0070425B">
        <w:rPr>
          <w:szCs w:val="24"/>
          <w:lang w:eastAsia="en-US"/>
        </w:rPr>
        <w:t xml:space="preserve">Связи между объектами ER-модели представлены на ER-диаграмме </w:t>
      </w:r>
      <w:r w:rsidRPr="0070425B">
        <w:rPr>
          <w:szCs w:val="24"/>
          <w:lang w:eastAsia="en-US"/>
        </w:rPr>
        <w:br/>
        <w:t>в виде линии, которая связывает две сущности, участвующие в отношении. Множественность связи изображается в виде «вилки» на конце связи со с</w:t>
      </w:r>
      <w:r w:rsidR="00D12CDE">
        <w:rPr>
          <w:szCs w:val="24"/>
          <w:lang w:eastAsia="en-US"/>
        </w:rPr>
        <w:t>тороны множественной сущности. О</w:t>
      </w:r>
      <w:r w:rsidRPr="0070425B">
        <w:rPr>
          <w:szCs w:val="24"/>
          <w:lang w:eastAsia="en-US"/>
        </w:rPr>
        <w:t>бязательность класса принадлежности сущности изображается в виде символа «</w:t>
      </w:r>
      <w:r w:rsidR="00BC744A" w:rsidRPr="00BC744A">
        <w:rPr>
          <w:szCs w:val="24"/>
          <w:lang w:eastAsia="en-US"/>
        </w:rPr>
        <w:t>|</w:t>
      </w:r>
      <w:r w:rsidRPr="0070425B">
        <w:rPr>
          <w:szCs w:val="24"/>
          <w:lang w:eastAsia="en-US"/>
        </w:rPr>
        <w:t>» на стороне соответствующей сущности.</w:t>
      </w:r>
    </w:p>
    <w:p w14:paraId="3BB84523" w14:textId="77777777" w:rsidR="0070425B" w:rsidRPr="0070425B" w:rsidRDefault="0070425B" w:rsidP="00840628">
      <w:pPr>
        <w:widowControl w:val="0"/>
        <w:tabs>
          <w:tab w:val="left" w:pos="993"/>
        </w:tabs>
        <w:rPr>
          <w:szCs w:val="24"/>
          <w:lang w:eastAsia="en-US"/>
        </w:rPr>
      </w:pPr>
      <w:r w:rsidRPr="0070425B">
        <w:rPr>
          <w:szCs w:val="24"/>
          <w:lang w:eastAsia="en-US"/>
        </w:rPr>
        <w:t>Между объектами ER-модели подсистемы определены следующие виды связей:</w:t>
      </w:r>
    </w:p>
    <w:tbl>
      <w:tblPr>
        <w:tblStyle w:val="21110"/>
        <w:tblW w:w="9243" w:type="dxa"/>
        <w:tblInd w:w="108" w:type="dxa"/>
        <w:tblLayout w:type="fixed"/>
        <w:tblLook w:val="04A0" w:firstRow="1" w:lastRow="0" w:firstColumn="1" w:lastColumn="0" w:noHBand="0" w:noVBand="1"/>
      </w:tblPr>
      <w:tblGrid>
        <w:gridCol w:w="454"/>
        <w:gridCol w:w="2268"/>
        <w:gridCol w:w="1985"/>
        <w:gridCol w:w="4536"/>
      </w:tblGrid>
      <w:tr w:rsidR="0070425B" w:rsidRPr="0070425B" w14:paraId="380D135C" w14:textId="77777777" w:rsidTr="00D97150">
        <w:trPr>
          <w:trHeight w:val="227"/>
          <w:tblHeader/>
        </w:trPr>
        <w:tc>
          <w:tcPr>
            <w:tcW w:w="454" w:type="dxa"/>
            <w:vAlign w:val="center"/>
          </w:tcPr>
          <w:p w14:paraId="274113FA" w14:textId="77777777" w:rsidR="0070425B" w:rsidRPr="0070425B" w:rsidRDefault="0070425B" w:rsidP="00840628">
            <w:pPr>
              <w:widowControl w:val="0"/>
              <w:tabs>
                <w:tab w:val="left" w:pos="993"/>
              </w:tabs>
              <w:spacing w:line="283" w:lineRule="auto"/>
              <w:ind w:firstLine="0"/>
              <w:jc w:val="center"/>
              <w:rPr>
                <w:b/>
                <w:sz w:val="18"/>
                <w:szCs w:val="18"/>
              </w:rPr>
            </w:pPr>
            <w:r w:rsidRPr="0070425B">
              <w:rPr>
                <w:b/>
                <w:sz w:val="18"/>
                <w:szCs w:val="18"/>
              </w:rPr>
              <w:t>№</w:t>
            </w:r>
          </w:p>
        </w:tc>
        <w:tc>
          <w:tcPr>
            <w:tcW w:w="2268" w:type="dxa"/>
            <w:vAlign w:val="center"/>
          </w:tcPr>
          <w:p w14:paraId="06A82382" w14:textId="77777777" w:rsidR="0070425B" w:rsidRPr="0070425B" w:rsidRDefault="0070425B" w:rsidP="00840628">
            <w:pPr>
              <w:widowControl w:val="0"/>
              <w:tabs>
                <w:tab w:val="left" w:pos="993"/>
                <w:tab w:val="left" w:pos="3294"/>
              </w:tabs>
              <w:spacing w:line="283" w:lineRule="auto"/>
              <w:ind w:firstLine="0"/>
              <w:jc w:val="center"/>
              <w:rPr>
                <w:b/>
                <w:sz w:val="18"/>
                <w:szCs w:val="18"/>
              </w:rPr>
            </w:pPr>
            <w:r w:rsidRPr="0070425B">
              <w:rPr>
                <w:b/>
                <w:sz w:val="18"/>
                <w:szCs w:val="18"/>
              </w:rPr>
              <w:t>Наименование связи</w:t>
            </w:r>
          </w:p>
        </w:tc>
        <w:tc>
          <w:tcPr>
            <w:tcW w:w="1985" w:type="dxa"/>
            <w:vAlign w:val="center"/>
          </w:tcPr>
          <w:p w14:paraId="7B66E2DA" w14:textId="77777777" w:rsidR="0070425B" w:rsidRPr="0070425B" w:rsidRDefault="0070425B" w:rsidP="00840628">
            <w:pPr>
              <w:widowControl w:val="0"/>
              <w:tabs>
                <w:tab w:val="left" w:pos="993"/>
              </w:tabs>
              <w:spacing w:line="283" w:lineRule="auto"/>
              <w:ind w:firstLine="0"/>
              <w:jc w:val="center"/>
              <w:rPr>
                <w:b/>
                <w:sz w:val="18"/>
                <w:szCs w:val="18"/>
              </w:rPr>
            </w:pPr>
            <w:r w:rsidRPr="0070425B">
              <w:rPr>
                <w:b/>
                <w:sz w:val="18"/>
                <w:szCs w:val="18"/>
              </w:rPr>
              <w:t>Графическое обозначение</w:t>
            </w:r>
          </w:p>
        </w:tc>
        <w:tc>
          <w:tcPr>
            <w:tcW w:w="4536" w:type="dxa"/>
            <w:vAlign w:val="center"/>
          </w:tcPr>
          <w:p w14:paraId="3519C0FA" w14:textId="77777777" w:rsidR="0070425B" w:rsidRPr="0070425B" w:rsidRDefault="0070425B" w:rsidP="00840628">
            <w:pPr>
              <w:widowControl w:val="0"/>
              <w:tabs>
                <w:tab w:val="left" w:pos="993"/>
              </w:tabs>
              <w:spacing w:line="283" w:lineRule="auto"/>
              <w:ind w:firstLine="0"/>
              <w:jc w:val="center"/>
              <w:rPr>
                <w:b/>
                <w:sz w:val="18"/>
                <w:szCs w:val="18"/>
              </w:rPr>
            </w:pPr>
            <w:r w:rsidRPr="0070425B">
              <w:rPr>
                <w:b/>
                <w:sz w:val="18"/>
                <w:szCs w:val="18"/>
              </w:rPr>
              <w:t>Расшифровка</w:t>
            </w:r>
          </w:p>
        </w:tc>
      </w:tr>
      <w:tr w:rsidR="005A6E61" w:rsidRPr="0070425B" w14:paraId="0824AD48" w14:textId="77777777" w:rsidTr="00D97150">
        <w:trPr>
          <w:trHeight w:val="227"/>
        </w:trPr>
        <w:tc>
          <w:tcPr>
            <w:tcW w:w="454" w:type="dxa"/>
            <w:vAlign w:val="center"/>
          </w:tcPr>
          <w:p w14:paraId="1D2C47E3" w14:textId="77777777" w:rsidR="005A6E61" w:rsidRPr="00EF554D" w:rsidRDefault="005A6E61" w:rsidP="00E53698">
            <w:pPr>
              <w:widowControl w:val="0"/>
              <w:numPr>
                <w:ilvl w:val="0"/>
                <w:numId w:val="37"/>
              </w:numPr>
              <w:spacing w:before="40" w:after="40" w:line="259" w:lineRule="auto"/>
              <w:ind w:left="360"/>
              <w:jc w:val="left"/>
              <w:rPr>
                <w:color w:val="000000"/>
                <w:sz w:val="20"/>
                <w:lang w:eastAsia="en-US"/>
              </w:rPr>
            </w:pPr>
          </w:p>
        </w:tc>
        <w:tc>
          <w:tcPr>
            <w:tcW w:w="2268" w:type="dxa"/>
            <w:vAlign w:val="center"/>
          </w:tcPr>
          <w:p w14:paraId="46CE9E97" w14:textId="4D505708" w:rsidR="005A6E61" w:rsidRPr="0070425B" w:rsidRDefault="005A6E61" w:rsidP="00840628">
            <w:pPr>
              <w:widowControl w:val="0"/>
              <w:tabs>
                <w:tab w:val="left" w:pos="993"/>
                <w:tab w:val="left" w:pos="3294"/>
              </w:tabs>
              <w:spacing w:before="40" w:after="40"/>
              <w:ind w:firstLine="0"/>
              <w:jc w:val="left"/>
              <w:rPr>
                <w:sz w:val="20"/>
              </w:rPr>
            </w:pPr>
            <w:r>
              <w:rPr>
                <w:sz w:val="20"/>
              </w:rPr>
              <w:t>Связь «один к одному» с обязательным классом принадлежности обеих сущностей</w:t>
            </w:r>
          </w:p>
        </w:tc>
        <w:tc>
          <w:tcPr>
            <w:tcW w:w="1985" w:type="dxa"/>
            <w:vAlign w:val="center"/>
          </w:tcPr>
          <w:p w14:paraId="7FA6D97F" w14:textId="1CCA6FE3" w:rsidR="005A6E61" w:rsidRPr="0070425B" w:rsidRDefault="005A6E61" w:rsidP="00840628">
            <w:pPr>
              <w:widowControl w:val="0"/>
              <w:tabs>
                <w:tab w:val="left" w:pos="993"/>
              </w:tabs>
              <w:spacing w:line="283" w:lineRule="auto"/>
              <w:ind w:firstLine="0"/>
              <w:rPr>
                <w:sz w:val="22"/>
                <w:szCs w:val="22"/>
                <w:lang w:eastAsia="en-US"/>
              </w:rPr>
            </w:pPr>
            <w:r w:rsidRPr="0070425B">
              <w:rPr>
                <w:sz w:val="22"/>
                <w:szCs w:val="22"/>
                <w:lang w:eastAsia="en-US"/>
              </w:rPr>
              <w:object w:dxaOrig="2430" w:dyaOrig="435" w14:anchorId="21CAA668">
                <v:shape id="_x0000_i1036" type="#_x0000_t75" style="width:91.5pt;height:13.5pt" o:ole="">
                  <v:imagedata r:id="rId45" o:title=""/>
                </v:shape>
                <o:OLEObject Type="Embed" ProgID="Visio.Drawing.15" ShapeID="_x0000_i1036" DrawAspect="Content" ObjectID="_1761392887" r:id="rId46"/>
              </w:object>
            </w:r>
          </w:p>
        </w:tc>
        <w:tc>
          <w:tcPr>
            <w:tcW w:w="4536" w:type="dxa"/>
          </w:tcPr>
          <w:p w14:paraId="3EF2EAC0" w14:textId="5EBC73A7" w:rsidR="005A6E61" w:rsidRPr="006008FB" w:rsidRDefault="005A6E61" w:rsidP="00BE3A98">
            <w:pPr>
              <w:widowControl w:val="0"/>
              <w:tabs>
                <w:tab w:val="left" w:pos="993"/>
                <w:tab w:val="left" w:pos="3294"/>
              </w:tabs>
              <w:spacing w:before="40" w:after="40"/>
              <w:ind w:firstLine="0"/>
              <w:jc w:val="left"/>
              <w:rPr>
                <w:sz w:val="20"/>
              </w:rPr>
            </w:pPr>
            <w:r w:rsidRPr="0070425B">
              <w:rPr>
                <w:sz w:val="20"/>
              </w:rPr>
              <w:t>Каждому объекту 1-связной</w:t>
            </w:r>
            <w:r>
              <w:rPr>
                <w:sz w:val="20"/>
              </w:rPr>
              <w:t xml:space="preserve"> сущности</w:t>
            </w:r>
            <w:r w:rsidRPr="0070425B">
              <w:rPr>
                <w:sz w:val="20"/>
              </w:rPr>
              <w:t xml:space="preserve"> </w:t>
            </w:r>
            <w:r>
              <w:rPr>
                <w:sz w:val="20"/>
              </w:rPr>
              <w:t xml:space="preserve">обязательно соответствует один объект </w:t>
            </w:r>
            <w:r w:rsidR="006008FB">
              <w:rPr>
                <w:sz w:val="20"/>
              </w:rPr>
              <w:t>второй 1-связной сущности.</w:t>
            </w:r>
          </w:p>
        </w:tc>
      </w:tr>
      <w:tr w:rsidR="0070425B" w:rsidRPr="0070425B" w14:paraId="43EFE618" w14:textId="77777777" w:rsidTr="00D97150">
        <w:trPr>
          <w:trHeight w:val="227"/>
        </w:trPr>
        <w:tc>
          <w:tcPr>
            <w:tcW w:w="454" w:type="dxa"/>
            <w:vAlign w:val="center"/>
          </w:tcPr>
          <w:p w14:paraId="68AC7069" w14:textId="77777777" w:rsidR="0070425B" w:rsidRPr="00EF554D" w:rsidRDefault="0070425B" w:rsidP="00E53698">
            <w:pPr>
              <w:widowControl w:val="0"/>
              <w:numPr>
                <w:ilvl w:val="0"/>
                <w:numId w:val="37"/>
              </w:numPr>
              <w:spacing w:before="40" w:after="40" w:line="259" w:lineRule="auto"/>
              <w:ind w:left="360"/>
              <w:jc w:val="left"/>
              <w:rPr>
                <w:color w:val="000000"/>
                <w:sz w:val="20"/>
                <w:lang w:eastAsia="en-US"/>
              </w:rPr>
            </w:pPr>
          </w:p>
        </w:tc>
        <w:tc>
          <w:tcPr>
            <w:tcW w:w="2268" w:type="dxa"/>
            <w:vAlign w:val="center"/>
            <w:hideMark/>
          </w:tcPr>
          <w:p w14:paraId="3A614AA1" w14:textId="77777777" w:rsidR="0070425B" w:rsidRPr="0070425B" w:rsidRDefault="0070425B" w:rsidP="00840628">
            <w:pPr>
              <w:widowControl w:val="0"/>
              <w:tabs>
                <w:tab w:val="left" w:pos="993"/>
                <w:tab w:val="left" w:pos="3294"/>
              </w:tabs>
              <w:spacing w:before="40" w:after="40"/>
              <w:ind w:firstLine="0"/>
              <w:jc w:val="left"/>
              <w:rPr>
                <w:sz w:val="20"/>
              </w:rPr>
            </w:pPr>
            <w:r w:rsidRPr="0070425B">
              <w:rPr>
                <w:sz w:val="20"/>
              </w:rPr>
              <w:t xml:space="preserve">Связь «один - </w:t>
            </w:r>
            <w:r w:rsidRPr="0070425B">
              <w:rPr>
                <w:sz w:val="20"/>
              </w:rPr>
              <w:br/>
              <w:t xml:space="preserve">ко многим» с необязательным классом принадлежности </w:t>
            </w:r>
            <w:r w:rsidRPr="0070425B">
              <w:rPr>
                <w:sz w:val="20"/>
                <w:lang w:val="en-US"/>
              </w:rPr>
              <w:t>n</w:t>
            </w:r>
            <w:r w:rsidRPr="0070425B">
              <w:rPr>
                <w:sz w:val="20"/>
              </w:rPr>
              <w:t>-связной сущности</w:t>
            </w:r>
          </w:p>
        </w:tc>
        <w:tc>
          <w:tcPr>
            <w:tcW w:w="1985" w:type="dxa"/>
            <w:vAlign w:val="center"/>
            <w:hideMark/>
          </w:tcPr>
          <w:p w14:paraId="4178DE33" w14:textId="3549273F" w:rsidR="0070425B" w:rsidRPr="0070425B" w:rsidRDefault="005A6E61" w:rsidP="00840628">
            <w:pPr>
              <w:widowControl w:val="0"/>
              <w:tabs>
                <w:tab w:val="left" w:pos="993"/>
              </w:tabs>
              <w:spacing w:line="283" w:lineRule="auto"/>
              <w:ind w:firstLine="0"/>
              <w:rPr>
                <w:sz w:val="20"/>
              </w:rPr>
            </w:pPr>
            <w:r w:rsidRPr="0070425B">
              <w:rPr>
                <w:sz w:val="22"/>
                <w:szCs w:val="22"/>
                <w:lang w:eastAsia="en-US"/>
              </w:rPr>
              <w:object w:dxaOrig="2430" w:dyaOrig="435" w14:anchorId="7E709A54">
                <v:shape id="_x0000_i1037" type="#_x0000_t75" style="width:91.5pt;height:13.5pt" o:ole="">
                  <v:imagedata r:id="rId47" o:title=""/>
                </v:shape>
                <o:OLEObject Type="Embed" ProgID="Visio.Drawing.15" ShapeID="_x0000_i1037" DrawAspect="Content" ObjectID="_1761392888" r:id="rId48"/>
              </w:object>
            </w:r>
          </w:p>
        </w:tc>
        <w:tc>
          <w:tcPr>
            <w:tcW w:w="4536" w:type="dxa"/>
          </w:tcPr>
          <w:p w14:paraId="54F130F4" w14:textId="3016081A" w:rsidR="0070425B" w:rsidRPr="0070425B" w:rsidRDefault="0070425B" w:rsidP="00BE3A98">
            <w:pPr>
              <w:widowControl w:val="0"/>
              <w:tabs>
                <w:tab w:val="left" w:pos="993"/>
                <w:tab w:val="left" w:pos="3294"/>
              </w:tabs>
              <w:spacing w:before="40" w:after="40"/>
              <w:ind w:firstLine="0"/>
              <w:jc w:val="left"/>
              <w:rPr>
                <w:sz w:val="20"/>
              </w:rPr>
            </w:pPr>
            <w:r w:rsidRPr="0070425B">
              <w:rPr>
                <w:sz w:val="20"/>
              </w:rPr>
              <w:t>Каждому объекту 1-связной</w:t>
            </w:r>
            <w:r w:rsidR="005A6E61">
              <w:rPr>
                <w:sz w:val="20"/>
              </w:rPr>
              <w:t xml:space="preserve"> сущности</w:t>
            </w:r>
            <w:r w:rsidRPr="0070425B">
              <w:rPr>
                <w:sz w:val="20"/>
              </w:rPr>
              <w:t xml:space="preserve"> </w:t>
            </w:r>
            <w:r w:rsidR="005A6E61">
              <w:rPr>
                <w:sz w:val="20"/>
              </w:rPr>
              <w:t>обязательно соответствует один</w:t>
            </w:r>
            <w:r w:rsidRPr="0070425B">
              <w:rPr>
                <w:sz w:val="20"/>
              </w:rPr>
              <w:t xml:space="preserve"> </w:t>
            </w:r>
            <w:r w:rsidR="005A6E61" w:rsidRPr="0070425B">
              <w:rPr>
                <w:sz w:val="20"/>
              </w:rPr>
              <w:t xml:space="preserve">или более объектов второй </w:t>
            </w:r>
            <w:r w:rsidR="005A6E61" w:rsidRPr="0070425B">
              <w:rPr>
                <w:sz w:val="20"/>
                <w:lang w:val="en-US"/>
              </w:rPr>
              <w:t>n</w:t>
            </w:r>
            <w:r w:rsidR="005A6E61" w:rsidRPr="0070425B">
              <w:rPr>
                <w:sz w:val="20"/>
              </w:rPr>
              <w:t>-связной сущности.</w:t>
            </w:r>
            <w:r w:rsidRPr="0070425B">
              <w:rPr>
                <w:sz w:val="20"/>
              </w:rPr>
              <w:t xml:space="preserve"> Каждому объекту </w:t>
            </w:r>
            <w:r w:rsidRPr="0070425B">
              <w:rPr>
                <w:sz w:val="20"/>
                <w:lang w:val="en-US"/>
              </w:rPr>
              <w:t>n</w:t>
            </w:r>
            <w:r w:rsidRPr="0070425B">
              <w:rPr>
                <w:sz w:val="20"/>
              </w:rPr>
              <w:t>-связной сущности обязательно соответствует объект 1-связной сущности, притом только один</w:t>
            </w:r>
          </w:p>
        </w:tc>
      </w:tr>
      <w:tr w:rsidR="0070425B" w:rsidRPr="0070425B" w14:paraId="46E69C98" w14:textId="77777777" w:rsidTr="00D97150">
        <w:trPr>
          <w:trHeight w:val="227"/>
        </w:trPr>
        <w:tc>
          <w:tcPr>
            <w:tcW w:w="454" w:type="dxa"/>
            <w:vAlign w:val="center"/>
          </w:tcPr>
          <w:p w14:paraId="29811017" w14:textId="77777777" w:rsidR="0070425B" w:rsidRPr="00EF554D" w:rsidRDefault="0070425B" w:rsidP="00E53698">
            <w:pPr>
              <w:widowControl w:val="0"/>
              <w:numPr>
                <w:ilvl w:val="0"/>
                <w:numId w:val="37"/>
              </w:numPr>
              <w:spacing w:before="40" w:after="40" w:line="259" w:lineRule="auto"/>
              <w:ind w:left="360"/>
              <w:jc w:val="left"/>
              <w:rPr>
                <w:color w:val="000000"/>
                <w:sz w:val="20"/>
                <w:lang w:eastAsia="en-US"/>
              </w:rPr>
            </w:pPr>
          </w:p>
        </w:tc>
        <w:tc>
          <w:tcPr>
            <w:tcW w:w="2268" w:type="dxa"/>
            <w:vAlign w:val="center"/>
          </w:tcPr>
          <w:p w14:paraId="575311DA" w14:textId="77777777" w:rsidR="0070425B" w:rsidRPr="0070425B" w:rsidRDefault="0070425B" w:rsidP="00840628">
            <w:pPr>
              <w:widowControl w:val="0"/>
              <w:tabs>
                <w:tab w:val="left" w:pos="993"/>
                <w:tab w:val="left" w:pos="3294"/>
              </w:tabs>
              <w:spacing w:before="40" w:after="40"/>
              <w:ind w:firstLine="0"/>
              <w:jc w:val="left"/>
              <w:rPr>
                <w:sz w:val="20"/>
              </w:rPr>
            </w:pPr>
            <w:r w:rsidRPr="0070425B">
              <w:rPr>
                <w:sz w:val="20"/>
              </w:rPr>
              <w:t xml:space="preserve">Связь «один - </w:t>
            </w:r>
            <w:r w:rsidRPr="0070425B">
              <w:rPr>
                <w:sz w:val="20"/>
              </w:rPr>
              <w:br/>
              <w:t xml:space="preserve">ко многим» с обязательным классом принадлежности </w:t>
            </w:r>
            <w:r w:rsidRPr="0070425B">
              <w:rPr>
                <w:sz w:val="20"/>
                <w:lang w:val="en-US"/>
              </w:rPr>
              <w:t>n</w:t>
            </w:r>
            <w:r w:rsidRPr="0070425B">
              <w:rPr>
                <w:sz w:val="20"/>
              </w:rPr>
              <w:t>-связной сущности</w:t>
            </w:r>
          </w:p>
        </w:tc>
        <w:tc>
          <w:tcPr>
            <w:tcW w:w="1985" w:type="dxa"/>
            <w:vAlign w:val="center"/>
          </w:tcPr>
          <w:p w14:paraId="28E0CDAF" w14:textId="77777777" w:rsidR="0070425B" w:rsidRPr="0070425B" w:rsidRDefault="0070425B" w:rsidP="00840628">
            <w:pPr>
              <w:widowControl w:val="0"/>
              <w:tabs>
                <w:tab w:val="left" w:pos="993"/>
              </w:tabs>
              <w:spacing w:line="283" w:lineRule="auto"/>
              <w:ind w:firstLine="0"/>
              <w:rPr>
                <w:sz w:val="20"/>
              </w:rPr>
            </w:pPr>
            <w:r w:rsidRPr="0070425B">
              <w:rPr>
                <w:sz w:val="22"/>
                <w:szCs w:val="22"/>
                <w:lang w:eastAsia="en-US"/>
              </w:rPr>
              <w:object w:dxaOrig="2425" w:dyaOrig="408" w14:anchorId="0EC72187">
                <v:shape id="_x0000_i1038" type="#_x0000_t75" style="width:84.75pt;height:15.75pt" o:ole="">
                  <v:imagedata r:id="rId49" o:title=""/>
                </v:shape>
                <o:OLEObject Type="Embed" ProgID="Visio.Drawing.15" ShapeID="_x0000_i1038" DrawAspect="Content" ObjectID="_1761392889" r:id="rId50"/>
              </w:object>
            </w:r>
          </w:p>
        </w:tc>
        <w:tc>
          <w:tcPr>
            <w:tcW w:w="4536" w:type="dxa"/>
          </w:tcPr>
          <w:p w14:paraId="533F8538" w14:textId="5A8A9ADC" w:rsidR="0070425B" w:rsidRPr="0070425B" w:rsidRDefault="0070425B" w:rsidP="00BE3A98">
            <w:pPr>
              <w:widowControl w:val="0"/>
              <w:tabs>
                <w:tab w:val="left" w:pos="993"/>
                <w:tab w:val="left" w:pos="3294"/>
              </w:tabs>
              <w:spacing w:before="40" w:after="40"/>
              <w:ind w:firstLine="0"/>
              <w:jc w:val="left"/>
              <w:rPr>
                <w:sz w:val="20"/>
              </w:rPr>
            </w:pPr>
            <w:r w:rsidRPr="0070425B">
              <w:rPr>
                <w:sz w:val="20"/>
              </w:rPr>
              <w:t xml:space="preserve">Каждому объекту 1-связной сущности обязательно соответствует один или несколько объектов </w:t>
            </w:r>
            <w:r w:rsidRPr="0070425B">
              <w:rPr>
                <w:sz w:val="20"/>
                <w:lang w:val="en-US"/>
              </w:rPr>
              <w:t>n</w:t>
            </w:r>
            <w:r w:rsidRPr="0070425B">
              <w:rPr>
                <w:sz w:val="20"/>
              </w:rPr>
              <w:t xml:space="preserve">-связной сущности. Каждому объекту </w:t>
            </w:r>
            <w:r w:rsidRPr="0070425B">
              <w:rPr>
                <w:sz w:val="20"/>
                <w:lang w:val="en-US"/>
              </w:rPr>
              <w:t>n</w:t>
            </w:r>
            <w:r w:rsidRPr="0070425B">
              <w:rPr>
                <w:sz w:val="20"/>
              </w:rPr>
              <w:t>-связной сущности обязательно соответствует объект 1-связной, притом только один</w:t>
            </w:r>
          </w:p>
        </w:tc>
      </w:tr>
      <w:tr w:rsidR="0070425B" w:rsidRPr="0070425B" w14:paraId="3267CFC5" w14:textId="77777777" w:rsidTr="00BE3A98">
        <w:trPr>
          <w:trHeight w:val="227"/>
        </w:trPr>
        <w:tc>
          <w:tcPr>
            <w:tcW w:w="454" w:type="dxa"/>
            <w:vAlign w:val="center"/>
          </w:tcPr>
          <w:p w14:paraId="18125899" w14:textId="77777777" w:rsidR="0070425B" w:rsidRPr="00EF554D" w:rsidRDefault="0070425B" w:rsidP="00E53698">
            <w:pPr>
              <w:widowControl w:val="0"/>
              <w:numPr>
                <w:ilvl w:val="0"/>
                <w:numId w:val="37"/>
              </w:numPr>
              <w:spacing w:before="40" w:after="40" w:line="259" w:lineRule="auto"/>
              <w:ind w:left="360"/>
              <w:jc w:val="left"/>
              <w:rPr>
                <w:color w:val="000000"/>
                <w:sz w:val="20"/>
                <w:lang w:eastAsia="en-US"/>
              </w:rPr>
            </w:pPr>
          </w:p>
        </w:tc>
        <w:tc>
          <w:tcPr>
            <w:tcW w:w="2268" w:type="dxa"/>
          </w:tcPr>
          <w:p w14:paraId="12DDB635" w14:textId="77777777" w:rsidR="0070425B" w:rsidRPr="0070425B" w:rsidRDefault="0070425B" w:rsidP="00BE3A98">
            <w:pPr>
              <w:widowControl w:val="0"/>
              <w:tabs>
                <w:tab w:val="left" w:pos="993"/>
                <w:tab w:val="left" w:pos="3294"/>
              </w:tabs>
              <w:spacing w:before="40" w:after="40"/>
              <w:ind w:firstLine="0"/>
              <w:jc w:val="left"/>
              <w:rPr>
                <w:sz w:val="20"/>
              </w:rPr>
            </w:pPr>
            <w:r w:rsidRPr="0070425B">
              <w:rPr>
                <w:sz w:val="20"/>
              </w:rPr>
              <w:t xml:space="preserve">Связь «многие - </w:t>
            </w:r>
            <w:r w:rsidRPr="0070425B">
              <w:rPr>
                <w:sz w:val="20"/>
              </w:rPr>
              <w:br/>
              <w:t>ко многим» с любым классом принадлежности обеих сущностей</w:t>
            </w:r>
          </w:p>
        </w:tc>
        <w:tc>
          <w:tcPr>
            <w:tcW w:w="1985" w:type="dxa"/>
            <w:vAlign w:val="center"/>
          </w:tcPr>
          <w:p w14:paraId="5EA3D3D0" w14:textId="77777777" w:rsidR="0070425B" w:rsidRPr="0070425B" w:rsidRDefault="0070425B" w:rsidP="00840628">
            <w:pPr>
              <w:widowControl w:val="0"/>
              <w:tabs>
                <w:tab w:val="left" w:pos="993"/>
              </w:tabs>
              <w:spacing w:line="283" w:lineRule="auto"/>
              <w:ind w:firstLine="0"/>
              <w:rPr>
                <w:sz w:val="20"/>
              </w:rPr>
            </w:pPr>
            <w:r w:rsidRPr="0070425B">
              <w:rPr>
                <w:noProof/>
                <w:sz w:val="22"/>
                <w:szCs w:val="22"/>
              </w:rPr>
              <w:drawing>
                <wp:inline distT="0" distB="0" distL="0" distR="0" wp14:anchorId="095D5E2F" wp14:editId="5DF2D676">
                  <wp:extent cx="1095375" cy="1809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95375" cy="180975"/>
                          </a:xfrm>
                          <a:prstGeom prst="rect">
                            <a:avLst/>
                          </a:prstGeom>
                          <a:noFill/>
                          <a:ln>
                            <a:noFill/>
                          </a:ln>
                        </pic:spPr>
                      </pic:pic>
                    </a:graphicData>
                  </a:graphic>
                </wp:inline>
              </w:drawing>
            </w:r>
          </w:p>
        </w:tc>
        <w:tc>
          <w:tcPr>
            <w:tcW w:w="4536" w:type="dxa"/>
          </w:tcPr>
          <w:p w14:paraId="4E01B41E" w14:textId="77777777" w:rsidR="0070425B" w:rsidRPr="0070425B" w:rsidRDefault="0070425B" w:rsidP="00BE3A98">
            <w:pPr>
              <w:widowControl w:val="0"/>
              <w:tabs>
                <w:tab w:val="left" w:pos="993"/>
                <w:tab w:val="left" w:pos="3294"/>
              </w:tabs>
              <w:spacing w:before="40" w:after="40"/>
              <w:ind w:firstLine="0"/>
              <w:jc w:val="left"/>
              <w:rPr>
                <w:sz w:val="20"/>
              </w:rPr>
            </w:pPr>
            <w:r w:rsidRPr="0070425B">
              <w:rPr>
                <w:sz w:val="20"/>
              </w:rPr>
              <w:t xml:space="preserve">Каждому объекту первой </w:t>
            </w:r>
            <w:r w:rsidRPr="0070425B">
              <w:rPr>
                <w:sz w:val="20"/>
                <w:lang w:val="en-US"/>
              </w:rPr>
              <w:t>n</w:t>
            </w:r>
            <w:r w:rsidRPr="0070425B">
              <w:rPr>
                <w:sz w:val="20"/>
              </w:rPr>
              <w:t xml:space="preserve">-связной сущности может соответствовать один или более объектов второй </w:t>
            </w:r>
            <w:r w:rsidRPr="0070425B">
              <w:rPr>
                <w:sz w:val="20"/>
                <w:lang w:val="en-US"/>
              </w:rPr>
              <w:t>n</w:t>
            </w:r>
            <w:r w:rsidRPr="0070425B">
              <w:rPr>
                <w:sz w:val="20"/>
              </w:rPr>
              <w:t xml:space="preserve">-связной сущности. Каждому объекту второй </w:t>
            </w:r>
            <w:r w:rsidRPr="0070425B">
              <w:rPr>
                <w:sz w:val="20"/>
                <w:lang w:val="en-US"/>
              </w:rPr>
              <w:t>n</w:t>
            </w:r>
            <w:r w:rsidRPr="0070425B">
              <w:rPr>
                <w:sz w:val="20"/>
              </w:rPr>
              <w:t xml:space="preserve">-связной сущности в свою очередь может соответствовать один или более объектов первой </w:t>
            </w:r>
            <w:r w:rsidRPr="0070425B">
              <w:rPr>
                <w:sz w:val="20"/>
                <w:lang w:val="en-US"/>
              </w:rPr>
              <w:t>n</w:t>
            </w:r>
            <w:r w:rsidRPr="0070425B">
              <w:rPr>
                <w:sz w:val="20"/>
              </w:rPr>
              <w:t>-связной сущности</w:t>
            </w:r>
          </w:p>
        </w:tc>
      </w:tr>
    </w:tbl>
    <w:p w14:paraId="539A8F7B" w14:textId="27704258" w:rsidR="009428BA" w:rsidRDefault="0070425B" w:rsidP="00840628">
      <w:pPr>
        <w:widowControl w:val="0"/>
      </w:pPr>
      <w:r w:rsidRPr="0070425B">
        <w:rPr>
          <w:szCs w:val="24"/>
          <w:lang w:eastAsia="en-US"/>
        </w:rPr>
        <w:t>Логическая модель информационного обеспечения Системы представлена в виде ER-диаграммы (</w:t>
      </w:r>
      <w:r w:rsidRPr="0070425B">
        <w:rPr>
          <w:szCs w:val="24"/>
          <w:lang w:eastAsia="en-US"/>
        </w:rPr>
        <w:fldChar w:fldCharType="begin"/>
      </w:r>
      <w:r w:rsidRPr="0070425B">
        <w:rPr>
          <w:szCs w:val="24"/>
          <w:lang w:eastAsia="en-US"/>
        </w:rPr>
        <w:instrText xml:space="preserve"> REF _Ref506889469 \h  \* MERGEFORMAT </w:instrText>
      </w:r>
      <w:r w:rsidRPr="0070425B">
        <w:rPr>
          <w:szCs w:val="24"/>
          <w:lang w:eastAsia="en-US"/>
        </w:rPr>
      </w:r>
      <w:r w:rsidRPr="0070425B">
        <w:rPr>
          <w:szCs w:val="24"/>
          <w:lang w:eastAsia="en-US"/>
        </w:rPr>
        <w:fldChar w:fldCharType="separate"/>
      </w:r>
      <w:r w:rsidR="00962E7B" w:rsidRPr="00962E7B">
        <w:rPr>
          <w:szCs w:val="24"/>
          <w:lang w:eastAsia="en-US"/>
        </w:rPr>
        <w:t>Рисунок 12</w:t>
      </w:r>
      <w:r w:rsidRPr="0070425B">
        <w:rPr>
          <w:szCs w:val="24"/>
          <w:lang w:eastAsia="en-US"/>
        </w:rPr>
        <w:fldChar w:fldCharType="end"/>
      </w:r>
      <w:r w:rsidRPr="0070425B">
        <w:rPr>
          <w:szCs w:val="24"/>
          <w:lang w:eastAsia="en-US"/>
        </w:rPr>
        <w:t>)</w:t>
      </w:r>
      <w:r w:rsidRPr="0070425B">
        <w:rPr>
          <w:iCs/>
          <w:szCs w:val="24"/>
          <w:lang w:eastAsia="en-US"/>
        </w:rPr>
        <w:t>.</w:t>
      </w:r>
    </w:p>
    <w:p w14:paraId="6B7F567F" w14:textId="1A5B6521" w:rsidR="0070425B" w:rsidRPr="0070425B" w:rsidRDefault="00C656BD" w:rsidP="00C23042">
      <w:pPr>
        <w:widowControl w:val="0"/>
        <w:jc w:val="center"/>
      </w:pPr>
      <w:r w:rsidRPr="0070425B">
        <w:object w:dxaOrig="11805" w:dyaOrig="8055" w14:anchorId="085DE60D">
          <v:shape id="_x0000_i1039" type="#_x0000_t75" style="width:425.25pt;height:312pt" o:ole="">
            <v:imagedata r:id="rId52" o:title=""/>
          </v:shape>
          <o:OLEObject Type="Embed" ProgID="Visio.Drawing.15" ShapeID="_x0000_i1039" DrawAspect="Content" ObjectID="_1761392890" r:id="rId53"/>
        </w:object>
      </w:r>
    </w:p>
    <w:p w14:paraId="0F2626CC" w14:textId="1BF0F006" w:rsidR="0070425B" w:rsidRPr="0070425B" w:rsidRDefault="0070425B" w:rsidP="00840628">
      <w:pPr>
        <w:widowControl w:val="0"/>
        <w:spacing w:before="240" w:after="240"/>
        <w:ind w:firstLine="0"/>
        <w:jc w:val="center"/>
      </w:pPr>
      <w:bookmarkStart w:id="161" w:name="_Ref506889469"/>
      <w:bookmarkStart w:id="162" w:name="_Ref506889464"/>
      <w:r w:rsidRPr="0070425B">
        <w:rPr>
          <w:b/>
          <w:i/>
          <w:iCs/>
          <w:sz w:val="22"/>
          <w:szCs w:val="22"/>
          <w:lang w:eastAsia="en-US"/>
        </w:rPr>
        <w:t xml:space="preserve">Рисунок </w:t>
      </w:r>
      <w:r w:rsidRPr="0070425B">
        <w:rPr>
          <w:b/>
          <w:i/>
          <w:iCs/>
          <w:sz w:val="22"/>
          <w:szCs w:val="22"/>
          <w:lang w:eastAsia="en-US"/>
        </w:rPr>
        <w:fldChar w:fldCharType="begin"/>
      </w:r>
      <w:r w:rsidRPr="0070425B">
        <w:rPr>
          <w:b/>
          <w:i/>
          <w:iCs/>
          <w:sz w:val="22"/>
          <w:szCs w:val="22"/>
          <w:lang w:eastAsia="en-US"/>
        </w:rPr>
        <w:instrText xml:space="preserve"> SEQ Рисунок \* ARABIC </w:instrText>
      </w:r>
      <w:r w:rsidRPr="0070425B">
        <w:rPr>
          <w:b/>
          <w:i/>
          <w:iCs/>
          <w:sz w:val="22"/>
          <w:szCs w:val="22"/>
          <w:lang w:eastAsia="en-US"/>
        </w:rPr>
        <w:fldChar w:fldCharType="separate"/>
      </w:r>
      <w:r w:rsidR="00962E7B">
        <w:rPr>
          <w:b/>
          <w:i/>
          <w:iCs/>
          <w:noProof/>
          <w:sz w:val="22"/>
          <w:szCs w:val="22"/>
          <w:lang w:eastAsia="en-US"/>
        </w:rPr>
        <w:t>12</w:t>
      </w:r>
      <w:r w:rsidRPr="0070425B">
        <w:rPr>
          <w:b/>
          <w:i/>
          <w:iCs/>
          <w:sz w:val="22"/>
          <w:szCs w:val="22"/>
          <w:lang w:eastAsia="en-US"/>
        </w:rPr>
        <w:fldChar w:fldCharType="end"/>
      </w:r>
      <w:bookmarkEnd w:id="161"/>
      <w:r w:rsidRPr="0070425B">
        <w:rPr>
          <w:b/>
          <w:i/>
          <w:iCs/>
          <w:sz w:val="22"/>
          <w:szCs w:val="22"/>
          <w:lang w:eastAsia="en-US"/>
        </w:rPr>
        <w:t xml:space="preserve">. </w:t>
      </w:r>
      <w:r w:rsidRPr="0070425B">
        <w:rPr>
          <w:b/>
          <w:i/>
          <w:iCs/>
          <w:sz w:val="22"/>
          <w:szCs w:val="22"/>
          <w:lang w:val="en-US" w:eastAsia="en-US"/>
        </w:rPr>
        <w:t>ER</w:t>
      </w:r>
      <w:r w:rsidRPr="0070425B">
        <w:rPr>
          <w:b/>
          <w:i/>
          <w:iCs/>
          <w:sz w:val="22"/>
          <w:szCs w:val="22"/>
          <w:lang w:eastAsia="en-US"/>
        </w:rPr>
        <w:t xml:space="preserve">-модель информационного обеспечения </w:t>
      </w:r>
      <w:bookmarkEnd w:id="162"/>
      <w:r w:rsidRPr="0070425B">
        <w:rPr>
          <w:b/>
          <w:i/>
          <w:iCs/>
          <w:sz w:val="22"/>
          <w:szCs w:val="22"/>
          <w:lang w:eastAsia="en-US"/>
        </w:rPr>
        <w:t xml:space="preserve">Подсистемы </w:t>
      </w:r>
      <w:r w:rsidR="00660756">
        <w:rPr>
          <w:b/>
          <w:i/>
          <w:iCs/>
          <w:sz w:val="22"/>
          <w:szCs w:val="22"/>
          <w:lang w:eastAsia="en-US"/>
        </w:rPr>
        <w:t>«Заявления»</w:t>
      </w:r>
    </w:p>
    <w:p w14:paraId="45AB1FE0" w14:textId="77777777" w:rsidR="0070425B" w:rsidRPr="00772A4E" w:rsidRDefault="0070425B" w:rsidP="00EE6505">
      <w:pPr>
        <w:pStyle w:val="2"/>
      </w:pPr>
      <w:bookmarkStart w:id="163" w:name="_Toc506221400"/>
      <w:bookmarkStart w:id="164" w:name="_Ref40691708"/>
      <w:bookmarkStart w:id="165" w:name="_Ref40778094"/>
      <w:bookmarkStart w:id="166" w:name="_Ref40778112"/>
      <w:bookmarkStart w:id="167" w:name="_Ref41036376"/>
      <w:bookmarkStart w:id="168" w:name="_Ref41051351"/>
      <w:bookmarkStart w:id="169" w:name="_Ref42152476"/>
      <w:bookmarkStart w:id="170" w:name="_Ref44321939"/>
      <w:bookmarkStart w:id="171" w:name="_Toc45190084"/>
      <w:bookmarkStart w:id="172" w:name="_Toc50563651"/>
      <w:bookmarkStart w:id="173" w:name="_Toc74067921"/>
      <w:bookmarkStart w:id="174" w:name="_Toc74068335"/>
      <w:bookmarkStart w:id="175" w:name="_Toc76049528"/>
      <w:r w:rsidRPr="0070425B">
        <w:t>Справочники Системы</w:t>
      </w:r>
      <w:bookmarkEnd w:id="163"/>
      <w:bookmarkEnd w:id="164"/>
      <w:bookmarkEnd w:id="165"/>
      <w:bookmarkEnd w:id="166"/>
      <w:bookmarkEnd w:id="167"/>
      <w:bookmarkEnd w:id="168"/>
      <w:bookmarkEnd w:id="169"/>
      <w:bookmarkEnd w:id="170"/>
      <w:bookmarkEnd w:id="171"/>
      <w:bookmarkEnd w:id="172"/>
      <w:bookmarkEnd w:id="173"/>
      <w:bookmarkEnd w:id="174"/>
      <w:bookmarkEnd w:id="175"/>
    </w:p>
    <w:p w14:paraId="50F29DF4" w14:textId="77777777" w:rsidR="0070425B" w:rsidRPr="00772A4E" w:rsidRDefault="0070425B" w:rsidP="00BE3A98">
      <w:pPr>
        <w:pStyle w:val="30"/>
        <w:spacing w:before="240"/>
      </w:pPr>
      <w:bookmarkStart w:id="176" w:name="_Toc50563652"/>
      <w:bookmarkStart w:id="177" w:name="_Toc74067922"/>
      <w:bookmarkStart w:id="178" w:name="_Toc74068336"/>
      <w:bookmarkStart w:id="179" w:name="_Toc76049529"/>
      <w:r w:rsidRPr="0070425B">
        <w:t>Категория услуг</w:t>
      </w:r>
      <w:bookmarkEnd w:id="176"/>
      <w:bookmarkEnd w:id="177"/>
      <w:bookmarkEnd w:id="178"/>
      <w:bookmarkEnd w:id="179"/>
    </w:p>
    <w:p w14:paraId="06A281B8" w14:textId="77777777" w:rsidR="0070425B" w:rsidRPr="0070425B" w:rsidRDefault="0070425B" w:rsidP="00840628">
      <w:pPr>
        <w:widowControl w:val="0"/>
        <w:rPr>
          <w:szCs w:val="24"/>
          <w:lang w:eastAsia="en-US"/>
        </w:rPr>
      </w:pPr>
      <w:r w:rsidRPr="0070425B">
        <w:rPr>
          <w:szCs w:val="24"/>
          <w:lang w:eastAsia="en-US"/>
        </w:rPr>
        <w:t xml:space="preserve">Справочник предназначен для классификации услуг по предметной сфере услуг. </w:t>
      </w:r>
    </w:p>
    <w:p w14:paraId="23572EC9" w14:textId="77777777" w:rsidR="0070425B" w:rsidRPr="0070425B" w:rsidRDefault="0070425B" w:rsidP="00840628">
      <w:pPr>
        <w:widowControl w:val="0"/>
        <w:rPr>
          <w:szCs w:val="24"/>
          <w:lang w:eastAsia="en-US"/>
        </w:rPr>
      </w:pPr>
      <w:r w:rsidRPr="0070425B">
        <w:rPr>
          <w:szCs w:val="24"/>
          <w:lang w:eastAsia="en-US"/>
        </w:rPr>
        <w:t>Справочник актуализируется разработчиком Системы.</w:t>
      </w:r>
    </w:p>
    <w:tbl>
      <w:tblPr>
        <w:tblStyle w:val="11110"/>
        <w:tblW w:w="5925" w:type="dxa"/>
        <w:tblInd w:w="421" w:type="dxa"/>
        <w:tblLayout w:type="fixed"/>
        <w:tblLook w:val="04A0" w:firstRow="1" w:lastRow="0" w:firstColumn="1" w:lastColumn="0" w:noHBand="0" w:noVBand="1"/>
      </w:tblPr>
      <w:tblGrid>
        <w:gridCol w:w="5925"/>
      </w:tblGrid>
      <w:tr w:rsidR="0070425B" w:rsidRPr="0070425B" w14:paraId="46961B87" w14:textId="77777777" w:rsidTr="00D97150">
        <w:trPr>
          <w:tblHeader/>
        </w:trPr>
        <w:tc>
          <w:tcPr>
            <w:tcW w:w="5925" w:type="dxa"/>
            <w:vAlign w:val="center"/>
          </w:tcPr>
          <w:p w14:paraId="62AA9EAC" w14:textId="77777777" w:rsidR="0070425B" w:rsidRPr="0070425B" w:rsidRDefault="0070425B" w:rsidP="00BE3A98">
            <w:pPr>
              <w:widowControl w:val="0"/>
              <w:tabs>
                <w:tab w:val="left" w:pos="426"/>
              </w:tabs>
              <w:spacing w:before="20" w:after="20"/>
              <w:ind w:firstLine="0"/>
              <w:rPr>
                <w:b/>
                <w:sz w:val="18"/>
                <w:szCs w:val="18"/>
                <w:lang w:eastAsia="en-US"/>
              </w:rPr>
            </w:pPr>
            <w:r w:rsidRPr="0070425B">
              <w:rPr>
                <w:b/>
                <w:sz w:val="20"/>
                <w:lang w:eastAsia="en-US"/>
              </w:rPr>
              <w:t>Значения справочника</w:t>
            </w:r>
          </w:p>
        </w:tc>
      </w:tr>
      <w:tr w:rsidR="0070425B" w:rsidRPr="0070425B" w14:paraId="430EDA19" w14:textId="77777777" w:rsidTr="00D97150">
        <w:tc>
          <w:tcPr>
            <w:tcW w:w="5925" w:type="dxa"/>
          </w:tcPr>
          <w:p w14:paraId="07AAEB3B" w14:textId="02E54F22" w:rsidR="0070425B" w:rsidRPr="00F15493" w:rsidRDefault="00F15493" w:rsidP="00BE3A98">
            <w:pPr>
              <w:widowControl w:val="0"/>
              <w:tabs>
                <w:tab w:val="left" w:pos="426"/>
              </w:tabs>
              <w:spacing w:before="20" w:after="20"/>
              <w:ind w:firstLine="0"/>
              <w:jc w:val="left"/>
              <w:rPr>
                <w:b/>
                <w:sz w:val="22"/>
                <w:szCs w:val="22"/>
                <w:lang w:eastAsia="en-US"/>
              </w:rPr>
            </w:pPr>
            <w:r w:rsidRPr="00F15493">
              <w:rPr>
                <w:sz w:val="22"/>
                <w:szCs w:val="22"/>
                <w:lang w:eastAsia="en-US"/>
              </w:rPr>
              <w:t>Предоставление информации для разработки технической документации по инженерно-экологическим изысканиям</w:t>
            </w:r>
          </w:p>
        </w:tc>
      </w:tr>
    </w:tbl>
    <w:p w14:paraId="2BD1DC9B" w14:textId="77777777" w:rsidR="0070425B" w:rsidRPr="00772A4E" w:rsidRDefault="0070425B" w:rsidP="00BE3A98">
      <w:pPr>
        <w:pStyle w:val="30"/>
        <w:spacing w:before="240"/>
      </w:pPr>
      <w:bookmarkStart w:id="180" w:name="_Toc50563653"/>
      <w:bookmarkStart w:id="181" w:name="_Toc74067923"/>
      <w:bookmarkStart w:id="182" w:name="_Toc74068337"/>
      <w:bookmarkStart w:id="183" w:name="_Toc76049530"/>
      <w:bookmarkStart w:id="184" w:name="_Ref40778036"/>
      <w:bookmarkStart w:id="185" w:name="_Ref40778048"/>
      <w:bookmarkStart w:id="186" w:name="_Toc45190109"/>
      <w:r w:rsidRPr="0070425B">
        <w:t>Категория получателей</w:t>
      </w:r>
      <w:bookmarkEnd w:id="180"/>
      <w:bookmarkEnd w:id="181"/>
      <w:bookmarkEnd w:id="182"/>
      <w:bookmarkEnd w:id="183"/>
    </w:p>
    <w:p w14:paraId="2D08F2E3" w14:textId="77777777" w:rsidR="0070425B" w:rsidRPr="0070425B" w:rsidRDefault="0070425B" w:rsidP="00840628">
      <w:pPr>
        <w:widowControl w:val="0"/>
        <w:rPr>
          <w:szCs w:val="24"/>
          <w:lang w:eastAsia="en-US"/>
        </w:rPr>
      </w:pPr>
      <w:r w:rsidRPr="0070425B">
        <w:rPr>
          <w:szCs w:val="24"/>
          <w:lang w:eastAsia="en-US"/>
        </w:rPr>
        <w:t xml:space="preserve">Справочник предназначен для определения категорий получателей, для которых доступна каждая услуга, зарегистрированная в Системе. </w:t>
      </w:r>
    </w:p>
    <w:p w14:paraId="4B5ABA5E" w14:textId="77777777" w:rsidR="0070425B" w:rsidRPr="0070425B" w:rsidRDefault="0070425B" w:rsidP="00840628">
      <w:pPr>
        <w:widowControl w:val="0"/>
        <w:rPr>
          <w:szCs w:val="24"/>
          <w:lang w:eastAsia="en-US"/>
        </w:rPr>
      </w:pPr>
      <w:r w:rsidRPr="0070425B">
        <w:rPr>
          <w:szCs w:val="24"/>
          <w:lang w:eastAsia="en-US"/>
        </w:rPr>
        <w:t>Справочник актуализируется разработчиком Системы.</w:t>
      </w:r>
    </w:p>
    <w:tbl>
      <w:tblPr>
        <w:tblStyle w:val="11110"/>
        <w:tblW w:w="5925" w:type="dxa"/>
        <w:tblInd w:w="421" w:type="dxa"/>
        <w:tblLayout w:type="fixed"/>
        <w:tblLook w:val="04A0" w:firstRow="1" w:lastRow="0" w:firstColumn="1" w:lastColumn="0" w:noHBand="0" w:noVBand="1"/>
      </w:tblPr>
      <w:tblGrid>
        <w:gridCol w:w="5925"/>
      </w:tblGrid>
      <w:tr w:rsidR="0070425B" w:rsidRPr="0070425B" w14:paraId="5F067873" w14:textId="77777777" w:rsidTr="00D97150">
        <w:trPr>
          <w:tblHeader/>
        </w:trPr>
        <w:tc>
          <w:tcPr>
            <w:tcW w:w="5925" w:type="dxa"/>
            <w:vAlign w:val="center"/>
          </w:tcPr>
          <w:p w14:paraId="72AC820F" w14:textId="77777777" w:rsidR="0070425B" w:rsidRPr="0070425B" w:rsidRDefault="0070425B" w:rsidP="00BE3A98">
            <w:pPr>
              <w:widowControl w:val="0"/>
              <w:tabs>
                <w:tab w:val="left" w:pos="426"/>
              </w:tabs>
              <w:spacing w:before="20" w:after="20"/>
              <w:ind w:firstLine="0"/>
              <w:rPr>
                <w:b/>
                <w:sz w:val="18"/>
                <w:szCs w:val="18"/>
                <w:lang w:eastAsia="en-US"/>
              </w:rPr>
            </w:pPr>
            <w:r w:rsidRPr="0070425B">
              <w:rPr>
                <w:b/>
                <w:sz w:val="20"/>
                <w:lang w:eastAsia="en-US"/>
              </w:rPr>
              <w:t>Значения справочника</w:t>
            </w:r>
          </w:p>
        </w:tc>
      </w:tr>
      <w:tr w:rsidR="0070425B" w:rsidRPr="0070425B" w14:paraId="5BEF9D9D" w14:textId="77777777" w:rsidTr="00D97150">
        <w:tc>
          <w:tcPr>
            <w:tcW w:w="5925" w:type="dxa"/>
          </w:tcPr>
          <w:p w14:paraId="1647CF7D" w14:textId="77777777" w:rsidR="0070425B" w:rsidRPr="0070425B" w:rsidRDefault="0070425B" w:rsidP="00840628">
            <w:pPr>
              <w:widowControl w:val="0"/>
              <w:tabs>
                <w:tab w:val="left" w:pos="426"/>
              </w:tabs>
              <w:spacing w:before="60" w:after="60"/>
              <w:ind w:firstLine="0"/>
              <w:jc w:val="left"/>
              <w:rPr>
                <w:sz w:val="22"/>
                <w:szCs w:val="22"/>
                <w:lang w:eastAsia="en-US"/>
              </w:rPr>
            </w:pPr>
            <w:r w:rsidRPr="0070425B">
              <w:rPr>
                <w:sz w:val="22"/>
                <w:szCs w:val="22"/>
                <w:lang w:eastAsia="en-US"/>
              </w:rPr>
              <w:t>Для физлиц</w:t>
            </w:r>
          </w:p>
        </w:tc>
      </w:tr>
      <w:tr w:rsidR="0070425B" w:rsidRPr="0070425B" w14:paraId="192EAB57" w14:textId="77777777" w:rsidTr="00D97150">
        <w:tc>
          <w:tcPr>
            <w:tcW w:w="5925" w:type="dxa"/>
          </w:tcPr>
          <w:p w14:paraId="127E7A83" w14:textId="77777777" w:rsidR="0070425B" w:rsidRPr="0070425B" w:rsidRDefault="0070425B" w:rsidP="00840628">
            <w:pPr>
              <w:widowControl w:val="0"/>
              <w:tabs>
                <w:tab w:val="left" w:pos="426"/>
              </w:tabs>
              <w:spacing w:before="60" w:after="60"/>
              <w:ind w:firstLine="0"/>
              <w:jc w:val="left"/>
              <w:rPr>
                <w:sz w:val="22"/>
                <w:szCs w:val="22"/>
                <w:lang w:eastAsia="en-US"/>
              </w:rPr>
            </w:pPr>
            <w:r w:rsidRPr="0070425B">
              <w:rPr>
                <w:sz w:val="22"/>
                <w:szCs w:val="22"/>
                <w:lang w:eastAsia="en-US"/>
              </w:rPr>
              <w:t>Для ИП</w:t>
            </w:r>
          </w:p>
        </w:tc>
      </w:tr>
      <w:tr w:rsidR="0070425B" w:rsidRPr="0070425B" w14:paraId="1529D9FE" w14:textId="77777777" w:rsidTr="00D97150">
        <w:tc>
          <w:tcPr>
            <w:tcW w:w="5925" w:type="dxa"/>
          </w:tcPr>
          <w:p w14:paraId="2E6FE17A" w14:textId="77777777" w:rsidR="0070425B" w:rsidRPr="0070425B" w:rsidRDefault="0070425B" w:rsidP="00840628">
            <w:pPr>
              <w:widowControl w:val="0"/>
              <w:tabs>
                <w:tab w:val="left" w:pos="426"/>
              </w:tabs>
              <w:spacing w:before="60" w:after="60"/>
              <w:ind w:firstLine="0"/>
              <w:jc w:val="left"/>
              <w:rPr>
                <w:sz w:val="22"/>
                <w:szCs w:val="22"/>
                <w:lang w:eastAsia="en-US"/>
              </w:rPr>
            </w:pPr>
            <w:r w:rsidRPr="0070425B">
              <w:rPr>
                <w:sz w:val="22"/>
                <w:szCs w:val="22"/>
                <w:lang w:eastAsia="en-US"/>
              </w:rPr>
              <w:t>Для юрлиц</w:t>
            </w:r>
          </w:p>
        </w:tc>
      </w:tr>
    </w:tbl>
    <w:p w14:paraId="019CA27E" w14:textId="77777777" w:rsidR="0070425B" w:rsidRPr="00772A4E" w:rsidRDefault="0070425B" w:rsidP="00BE3A98">
      <w:pPr>
        <w:pStyle w:val="30"/>
        <w:spacing w:before="240"/>
      </w:pPr>
      <w:bookmarkStart w:id="187" w:name="_Toc50563654"/>
      <w:bookmarkStart w:id="188" w:name="_Toc74067924"/>
      <w:bookmarkStart w:id="189" w:name="_Toc74068338"/>
      <w:bookmarkStart w:id="190" w:name="_Toc76049531"/>
      <w:r w:rsidRPr="0070425B">
        <w:t>Статус</w:t>
      </w:r>
      <w:bookmarkEnd w:id="187"/>
      <w:bookmarkEnd w:id="188"/>
      <w:bookmarkEnd w:id="189"/>
      <w:bookmarkEnd w:id="190"/>
    </w:p>
    <w:p w14:paraId="71127E9B" w14:textId="77777777" w:rsidR="0070425B" w:rsidRPr="0070425B" w:rsidRDefault="0070425B" w:rsidP="00840628">
      <w:pPr>
        <w:widowControl w:val="0"/>
        <w:rPr>
          <w:szCs w:val="24"/>
          <w:lang w:eastAsia="en-US"/>
        </w:rPr>
      </w:pPr>
      <w:r w:rsidRPr="0070425B">
        <w:rPr>
          <w:szCs w:val="24"/>
          <w:lang w:eastAsia="en-US"/>
        </w:rPr>
        <w:t>Справочник предназначен для определения текущего статуса заявления.</w:t>
      </w:r>
    </w:p>
    <w:p w14:paraId="6D900169" w14:textId="77777777" w:rsidR="0070425B" w:rsidRPr="0070425B" w:rsidRDefault="0070425B" w:rsidP="00840628">
      <w:pPr>
        <w:widowControl w:val="0"/>
        <w:rPr>
          <w:szCs w:val="24"/>
          <w:lang w:eastAsia="en-US"/>
        </w:rPr>
      </w:pPr>
      <w:r w:rsidRPr="0070425B">
        <w:rPr>
          <w:szCs w:val="24"/>
          <w:lang w:eastAsia="en-US"/>
        </w:rPr>
        <w:t>Справочник актуализируется разработчиком Системы.</w:t>
      </w:r>
    </w:p>
    <w:tbl>
      <w:tblPr>
        <w:tblStyle w:val="11110"/>
        <w:tblW w:w="5925" w:type="dxa"/>
        <w:tblInd w:w="421" w:type="dxa"/>
        <w:tblLayout w:type="fixed"/>
        <w:tblLook w:val="04A0" w:firstRow="1" w:lastRow="0" w:firstColumn="1" w:lastColumn="0" w:noHBand="0" w:noVBand="1"/>
      </w:tblPr>
      <w:tblGrid>
        <w:gridCol w:w="5925"/>
      </w:tblGrid>
      <w:tr w:rsidR="0070425B" w:rsidRPr="0070425B" w14:paraId="4A0D2D72" w14:textId="77777777" w:rsidTr="00D97150">
        <w:trPr>
          <w:tblHeader/>
        </w:trPr>
        <w:tc>
          <w:tcPr>
            <w:tcW w:w="5925" w:type="dxa"/>
            <w:vAlign w:val="center"/>
          </w:tcPr>
          <w:p w14:paraId="4892FD53" w14:textId="77777777" w:rsidR="0070425B" w:rsidRPr="0070425B" w:rsidRDefault="0070425B" w:rsidP="00BE3A98">
            <w:pPr>
              <w:widowControl w:val="0"/>
              <w:tabs>
                <w:tab w:val="left" w:pos="426"/>
              </w:tabs>
              <w:spacing w:before="20" w:after="20"/>
              <w:ind w:firstLine="0"/>
              <w:rPr>
                <w:b/>
                <w:sz w:val="18"/>
                <w:szCs w:val="18"/>
                <w:lang w:eastAsia="en-US"/>
              </w:rPr>
            </w:pPr>
            <w:r w:rsidRPr="0070425B">
              <w:rPr>
                <w:b/>
                <w:sz w:val="20"/>
                <w:lang w:eastAsia="en-US"/>
              </w:rPr>
              <w:t>Значения справочника</w:t>
            </w:r>
          </w:p>
        </w:tc>
      </w:tr>
      <w:tr w:rsidR="0070425B" w:rsidRPr="0070425B" w14:paraId="59FE8065" w14:textId="77777777" w:rsidTr="00D97150">
        <w:tc>
          <w:tcPr>
            <w:tcW w:w="5925" w:type="dxa"/>
          </w:tcPr>
          <w:p w14:paraId="76955583" w14:textId="77777777" w:rsidR="0070425B" w:rsidRPr="0070425B" w:rsidRDefault="0070425B" w:rsidP="00840628">
            <w:pPr>
              <w:widowControl w:val="0"/>
              <w:tabs>
                <w:tab w:val="left" w:pos="426"/>
              </w:tabs>
              <w:spacing w:before="60" w:after="60"/>
              <w:ind w:firstLine="0"/>
              <w:jc w:val="left"/>
              <w:rPr>
                <w:sz w:val="22"/>
                <w:szCs w:val="22"/>
                <w:lang w:eastAsia="en-US"/>
              </w:rPr>
            </w:pPr>
            <w:r w:rsidRPr="0070425B">
              <w:rPr>
                <w:sz w:val="22"/>
                <w:szCs w:val="22"/>
                <w:lang w:eastAsia="en-US"/>
              </w:rPr>
              <w:t xml:space="preserve">Черновик </w:t>
            </w:r>
          </w:p>
        </w:tc>
      </w:tr>
      <w:tr w:rsidR="0070425B" w:rsidRPr="0070425B" w14:paraId="5D37FC1B" w14:textId="77777777" w:rsidTr="00D97150">
        <w:tc>
          <w:tcPr>
            <w:tcW w:w="5925" w:type="dxa"/>
          </w:tcPr>
          <w:p w14:paraId="00DA994E" w14:textId="77777777" w:rsidR="0070425B" w:rsidRPr="0070425B" w:rsidRDefault="0070425B" w:rsidP="00840628">
            <w:pPr>
              <w:widowControl w:val="0"/>
              <w:tabs>
                <w:tab w:val="left" w:pos="426"/>
              </w:tabs>
              <w:spacing w:before="60" w:after="60"/>
              <w:ind w:firstLine="0"/>
              <w:jc w:val="left"/>
              <w:rPr>
                <w:sz w:val="22"/>
                <w:szCs w:val="22"/>
                <w:lang w:eastAsia="en-US"/>
              </w:rPr>
            </w:pPr>
            <w:r w:rsidRPr="0070425B">
              <w:rPr>
                <w:sz w:val="22"/>
                <w:szCs w:val="22"/>
                <w:lang w:eastAsia="en-US"/>
              </w:rPr>
              <w:t>В работе</w:t>
            </w:r>
          </w:p>
        </w:tc>
      </w:tr>
      <w:tr w:rsidR="0070425B" w:rsidRPr="0070425B" w14:paraId="00C2B6D8" w14:textId="77777777" w:rsidTr="00D97150">
        <w:tc>
          <w:tcPr>
            <w:tcW w:w="5925" w:type="dxa"/>
          </w:tcPr>
          <w:p w14:paraId="47CF8F8C" w14:textId="1949BCA6" w:rsidR="0070425B" w:rsidRPr="0070425B" w:rsidRDefault="00B965D0" w:rsidP="00840628">
            <w:pPr>
              <w:widowControl w:val="0"/>
              <w:tabs>
                <w:tab w:val="left" w:pos="426"/>
              </w:tabs>
              <w:spacing w:before="60" w:after="60"/>
              <w:ind w:firstLine="0"/>
              <w:jc w:val="left"/>
              <w:rPr>
                <w:sz w:val="22"/>
                <w:szCs w:val="22"/>
                <w:lang w:eastAsia="en-US"/>
              </w:rPr>
            </w:pPr>
            <w:r>
              <w:rPr>
                <w:sz w:val="22"/>
                <w:szCs w:val="22"/>
                <w:lang w:eastAsia="en-US"/>
              </w:rPr>
              <w:t>Закрыто</w:t>
            </w:r>
          </w:p>
        </w:tc>
      </w:tr>
      <w:tr w:rsidR="00E430A4" w:rsidRPr="0070425B" w14:paraId="3ED75CBF" w14:textId="77777777" w:rsidTr="00D97150">
        <w:tc>
          <w:tcPr>
            <w:tcW w:w="5925" w:type="dxa"/>
          </w:tcPr>
          <w:p w14:paraId="5436368B" w14:textId="761D917E" w:rsidR="00E430A4" w:rsidRDefault="00E430A4" w:rsidP="00840628">
            <w:pPr>
              <w:widowControl w:val="0"/>
              <w:tabs>
                <w:tab w:val="left" w:pos="426"/>
              </w:tabs>
              <w:spacing w:before="60" w:after="60"/>
              <w:ind w:firstLine="0"/>
              <w:jc w:val="left"/>
              <w:rPr>
                <w:sz w:val="22"/>
                <w:szCs w:val="22"/>
                <w:lang w:eastAsia="en-US"/>
              </w:rPr>
            </w:pPr>
            <w:r>
              <w:rPr>
                <w:sz w:val="22"/>
                <w:szCs w:val="22"/>
                <w:lang w:eastAsia="en-US"/>
              </w:rPr>
              <w:t>Заявка не обработана</w:t>
            </w:r>
          </w:p>
        </w:tc>
      </w:tr>
    </w:tbl>
    <w:p w14:paraId="459CD4AF" w14:textId="77777777" w:rsidR="0070425B" w:rsidRPr="00772A4E" w:rsidRDefault="0070425B" w:rsidP="00EE6505">
      <w:pPr>
        <w:pStyle w:val="2"/>
      </w:pPr>
      <w:bookmarkStart w:id="191" w:name="_Toc50563656"/>
      <w:bookmarkStart w:id="192" w:name="_Toc74067926"/>
      <w:bookmarkStart w:id="193" w:name="_Toc74068340"/>
      <w:bookmarkStart w:id="194" w:name="_Toc76049532"/>
      <w:r w:rsidRPr="0070425B">
        <w:t>Атрибуты объектов ER-модели</w:t>
      </w:r>
      <w:bookmarkEnd w:id="184"/>
      <w:bookmarkEnd w:id="185"/>
      <w:bookmarkEnd w:id="186"/>
      <w:bookmarkEnd w:id="191"/>
      <w:bookmarkEnd w:id="192"/>
      <w:bookmarkEnd w:id="193"/>
      <w:bookmarkEnd w:id="194"/>
    </w:p>
    <w:p w14:paraId="2C9828E0" w14:textId="77777777" w:rsidR="0070425B" w:rsidRPr="00772A4E" w:rsidRDefault="0070425B" w:rsidP="00BE3A98">
      <w:pPr>
        <w:pStyle w:val="30"/>
        <w:spacing w:before="240"/>
      </w:pPr>
      <w:bookmarkStart w:id="195" w:name="_Toc50563657"/>
      <w:bookmarkStart w:id="196" w:name="_Toc74067927"/>
      <w:bookmarkStart w:id="197" w:name="_Toc74068341"/>
      <w:bookmarkStart w:id="198" w:name="_Toc76049533"/>
      <w:r w:rsidRPr="0070425B">
        <w:t>Объект «Услуга»</w:t>
      </w:r>
      <w:bookmarkEnd w:id="195"/>
      <w:bookmarkEnd w:id="196"/>
      <w:bookmarkEnd w:id="197"/>
      <w:bookmarkEnd w:id="198"/>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4"/>
        <w:gridCol w:w="2555"/>
        <w:gridCol w:w="1418"/>
        <w:gridCol w:w="1845"/>
        <w:gridCol w:w="2932"/>
      </w:tblGrid>
      <w:tr w:rsidR="0070425B" w:rsidRPr="0070425B" w14:paraId="06C65246" w14:textId="77777777" w:rsidTr="00D97150">
        <w:trPr>
          <w:trHeight w:val="20"/>
          <w:tblHeader/>
        </w:trPr>
        <w:tc>
          <w:tcPr>
            <w:tcW w:w="318" w:type="pct"/>
            <w:vAlign w:val="center"/>
          </w:tcPr>
          <w:p w14:paraId="6464DC82"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20"/>
                <w:lang w:eastAsia="en-US"/>
              </w:rPr>
              <w:t xml:space="preserve">№ </w:t>
            </w:r>
            <w:r w:rsidRPr="0070425B">
              <w:rPr>
                <w:b/>
                <w:color w:val="000000"/>
                <w:sz w:val="20"/>
                <w:lang w:eastAsia="en-US"/>
              </w:rPr>
              <w:br/>
              <w:t>п/п</w:t>
            </w:r>
          </w:p>
        </w:tc>
        <w:tc>
          <w:tcPr>
            <w:tcW w:w="1367" w:type="pct"/>
            <w:vAlign w:val="center"/>
          </w:tcPr>
          <w:p w14:paraId="0C6C5DD7"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Наименование атрибута</w:t>
            </w:r>
          </w:p>
        </w:tc>
        <w:tc>
          <w:tcPr>
            <w:tcW w:w="759" w:type="pct"/>
            <w:vAlign w:val="center"/>
          </w:tcPr>
          <w:p w14:paraId="3458C930"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Тип данных</w:t>
            </w:r>
          </w:p>
        </w:tc>
        <w:tc>
          <w:tcPr>
            <w:tcW w:w="987" w:type="pct"/>
            <w:noWrap/>
            <w:vAlign w:val="center"/>
          </w:tcPr>
          <w:p w14:paraId="4D2B063C"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Признак обязательности</w:t>
            </w:r>
          </w:p>
        </w:tc>
        <w:tc>
          <w:tcPr>
            <w:tcW w:w="1569" w:type="pct"/>
            <w:vAlign w:val="center"/>
          </w:tcPr>
          <w:p w14:paraId="069B16CC"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Примечание</w:t>
            </w:r>
          </w:p>
        </w:tc>
      </w:tr>
      <w:tr w:rsidR="0070425B" w:rsidRPr="0070425B" w14:paraId="34FFE971" w14:textId="77777777" w:rsidTr="00D97150">
        <w:trPr>
          <w:trHeight w:val="20"/>
        </w:trPr>
        <w:tc>
          <w:tcPr>
            <w:tcW w:w="318" w:type="pct"/>
          </w:tcPr>
          <w:p w14:paraId="014F09D2" w14:textId="77777777" w:rsidR="0070425B" w:rsidRPr="0070425B" w:rsidRDefault="0070425B" w:rsidP="00E53698">
            <w:pPr>
              <w:widowControl w:val="0"/>
              <w:numPr>
                <w:ilvl w:val="0"/>
                <w:numId w:val="59"/>
              </w:numPr>
              <w:spacing w:before="40" w:after="40" w:line="259" w:lineRule="auto"/>
              <w:ind w:left="360"/>
              <w:jc w:val="left"/>
              <w:rPr>
                <w:color w:val="000000"/>
                <w:sz w:val="20"/>
                <w:lang w:eastAsia="en-US"/>
              </w:rPr>
            </w:pPr>
          </w:p>
        </w:tc>
        <w:tc>
          <w:tcPr>
            <w:tcW w:w="1367" w:type="pct"/>
          </w:tcPr>
          <w:p w14:paraId="50386E37"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Полное наименование услуги</w:t>
            </w:r>
          </w:p>
        </w:tc>
        <w:tc>
          <w:tcPr>
            <w:tcW w:w="759" w:type="pct"/>
          </w:tcPr>
          <w:p w14:paraId="1FE92547"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7" w:type="pct"/>
            <w:noWrap/>
          </w:tcPr>
          <w:p w14:paraId="4E47C5F2"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Обязательно</w:t>
            </w:r>
          </w:p>
        </w:tc>
        <w:tc>
          <w:tcPr>
            <w:tcW w:w="1569" w:type="pct"/>
          </w:tcPr>
          <w:p w14:paraId="3281B4C0" w14:textId="77777777" w:rsidR="0070425B" w:rsidRPr="0070425B" w:rsidRDefault="0070425B" w:rsidP="00840628">
            <w:pPr>
              <w:widowControl w:val="0"/>
              <w:spacing w:before="40" w:after="40"/>
              <w:ind w:firstLine="0"/>
              <w:jc w:val="left"/>
              <w:rPr>
                <w:color w:val="000000"/>
                <w:sz w:val="20"/>
                <w:lang w:eastAsia="en-US"/>
              </w:rPr>
            </w:pPr>
          </w:p>
        </w:tc>
      </w:tr>
      <w:tr w:rsidR="0070425B" w:rsidRPr="0070425B" w14:paraId="08C433B9" w14:textId="77777777" w:rsidTr="00D97150">
        <w:trPr>
          <w:trHeight w:val="20"/>
        </w:trPr>
        <w:tc>
          <w:tcPr>
            <w:tcW w:w="318" w:type="pct"/>
          </w:tcPr>
          <w:p w14:paraId="4711E559" w14:textId="77777777" w:rsidR="0070425B" w:rsidRPr="0070425B" w:rsidRDefault="0070425B" w:rsidP="00E53698">
            <w:pPr>
              <w:widowControl w:val="0"/>
              <w:numPr>
                <w:ilvl w:val="0"/>
                <w:numId w:val="59"/>
              </w:numPr>
              <w:spacing w:before="40" w:after="40" w:line="259" w:lineRule="auto"/>
              <w:ind w:left="360"/>
              <w:jc w:val="left"/>
              <w:rPr>
                <w:color w:val="000000"/>
                <w:sz w:val="20"/>
                <w:lang w:eastAsia="en-US"/>
              </w:rPr>
            </w:pPr>
          </w:p>
        </w:tc>
        <w:tc>
          <w:tcPr>
            <w:tcW w:w="1367" w:type="pct"/>
          </w:tcPr>
          <w:p w14:paraId="14986DFD"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Категория получателя</w:t>
            </w:r>
          </w:p>
        </w:tc>
        <w:tc>
          <w:tcPr>
            <w:tcW w:w="759" w:type="pct"/>
          </w:tcPr>
          <w:p w14:paraId="36C0308B"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Справочник</w:t>
            </w:r>
          </w:p>
        </w:tc>
        <w:tc>
          <w:tcPr>
            <w:tcW w:w="987" w:type="pct"/>
            <w:noWrap/>
          </w:tcPr>
          <w:p w14:paraId="06130FBA"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Обязательно</w:t>
            </w:r>
          </w:p>
        </w:tc>
        <w:tc>
          <w:tcPr>
            <w:tcW w:w="1569" w:type="pct"/>
          </w:tcPr>
          <w:p w14:paraId="244F1422" w14:textId="203108BD" w:rsidR="0070425B" w:rsidRPr="0070425B" w:rsidRDefault="0070425B" w:rsidP="00840628">
            <w:pPr>
              <w:widowControl w:val="0"/>
              <w:spacing w:before="40" w:after="40"/>
              <w:ind w:firstLine="0"/>
              <w:jc w:val="left"/>
              <w:rPr>
                <w:color w:val="000000"/>
                <w:sz w:val="20"/>
                <w:lang w:eastAsia="en-US"/>
              </w:rPr>
            </w:pPr>
          </w:p>
        </w:tc>
      </w:tr>
      <w:tr w:rsidR="0070425B" w:rsidRPr="0070425B" w14:paraId="48CC5DEF" w14:textId="77777777" w:rsidTr="00D97150">
        <w:trPr>
          <w:trHeight w:val="20"/>
        </w:trPr>
        <w:tc>
          <w:tcPr>
            <w:tcW w:w="318" w:type="pct"/>
          </w:tcPr>
          <w:p w14:paraId="6A00EBBD" w14:textId="77777777" w:rsidR="0070425B" w:rsidRPr="0070425B" w:rsidRDefault="0070425B" w:rsidP="00E53698">
            <w:pPr>
              <w:widowControl w:val="0"/>
              <w:numPr>
                <w:ilvl w:val="0"/>
                <w:numId w:val="59"/>
              </w:numPr>
              <w:spacing w:before="40" w:after="40" w:line="259" w:lineRule="auto"/>
              <w:ind w:left="360"/>
              <w:jc w:val="left"/>
              <w:rPr>
                <w:color w:val="000000"/>
                <w:sz w:val="20"/>
                <w:lang w:eastAsia="en-US"/>
              </w:rPr>
            </w:pPr>
          </w:p>
        </w:tc>
        <w:tc>
          <w:tcPr>
            <w:tcW w:w="1367" w:type="pct"/>
          </w:tcPr>
          <w:p w14:paraId="40609FF4"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Категория</w:t>
            </w:r>
          </w:p>
        </w:tc>
        <w:tc>
          <w:tcPr>
            <w:tcW w:w="759" w:type="pct"/>
          </w:tcPr>
          <w:p w14:paraId="55E53BDD"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Справочник</w:t>
            </w:r>
          </w:p>
        </w:tc>
        <w:tc>
          <w:tcPr>
            <w:tcW w:w="987" w:type="pct"/>
            <w:noWrap/>
          </w:tcPr>
          <w:p w14:paraId="56368086"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Обязательно</w:t>
            </w:r>
          </w:p>
        </w:tc>
        <w:tc>
          <w:tcPr>
            <w:tcW w:w="1569" w:type="pct"/>
          </w:tcPr>
          <w:p w14:paraId="03ED7C76"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Категория услуги</w:t>
            </w:r>
          </w:p>
        </w:tc>
      </w:tr>
      <w:tr w:rsidR="00077056" w:rsidRPr="0070425B" w14:paraId="6D29EC09" w14:textId="77777777" w:rsidTr="00D97150">
        <w:trPr>
          <w:trHeight w:val="20"/>
        </w:trPr>
        <w:tc>
          <w:tcPr>
            <w:tcW w:w="318" w:type="pct"/>
          </w:tcPr>
          <w:p w14:paraId="17AEA36F" w14:textId="77777777" w:rsidR="00077056" w:rsidRPr="0070425B" w:rsidRDefault="00077056" w:rsidP="00077056">
            <w:pPr>
              <w:widowControl w:val="0"/>
              <w:numPr>
                <w:ilvl w:val="0"/>
                <w:numId w:val="59"/>
              </w:numPr>
              <w:spacing w:before="40" w:after="40" w:line="259" w:lineRule="auto"/>
              <w:ind w:left="360"/>
              <w:jc w:val="left"/>
              <w:rPr>
                <w:color w:val="000000"/>
                <w:sz w:val="20"/>
                <w:lang w:eastAsia="en-US"/>
              </w:rPr>
            </w:pPr>
          </w:p>
        </w:tc>
        <w:tc>
          <w:tcPr>
            <w:tcW w:w="1367" w:type="pct"/>
          </w:tcPr>
          <w:p w14:paraId="21C0A873" w14:textId="396AAC3D" w:rsidR="00077056" w:rsidRPr="0070425B" w:rsidRDefault="00077056" w:rsidP="00077056">
            <w:pPr>
              <w:widowControl w:val="0"/>
              <w:spacing w:before="40" w:after="40"/>
              <w:ind w:firstLine="0"/>
              <w:jc w:val="left"/>
              <w:rPr>
                <w:sz w:val="20"/>
                <w:lang w:eastAsia="en-US"/>
              </w:rPr>
            </w:pPr>
            <w:r w:rsidRPr="0070425B">
              <w:rPr>
                <w:sz w:val="20"/>
                <w:lang w:eastAsia="en-US"/>
              </w:rPr>
              <w:t>Документ, необходимый для оказания услуги</w:t>
            </w:r>
          </w:p>
        </w:tc>
        <w:tc>
          <w:tcPr>
            <w:tcW w:w="759" w:type="pct"/>
          </w:tcPr>
          <w:p w14:paraId="770B166C" w14:textId="4C5E707C" w:rsidR="00077056" w:rsidRPr="0070425B" w:rsidRDefault="00077056" w:rsidP="00077056">
            <w:pPr>
              <w:widowControl w:val="0"/>
              <w:spacing w:before="40" w:after="40"/>
              <w:ind w:firstLine="0"/>
              <w:jc w:val="left"/>
              <w:rPr>
                <w:color w:val="000000"/>
                <w:sz w:val="20"/>
                <w:lang w:eastAsia="en-US"/>
              </w:rPr>
            </w:pPr>
            <w:r w:rsidRPr="0070425B">
              <w:rPr>
                <w:sz w:val="20"/>
                <w:lang w:eastAsia="en-US"/>
              </w:rPr>
              <w:t>Объект</w:t>
            </w:r>
          </w:p>
        </w:tc>
        <w:tc>
          <w:tcPr>
            <w:tcW w:w="987" w:type="pct"/>
            <w:noWrap/>
          </w:tcPr>
          <w:p w14:paraId="7F68147B" w14:textId="275DF6AE" w:rsidR="00077056" w:rsidRPr="0070425B" w:rsidRDefault="00077056" w:rsidP="00077056">
            <w:pPr>
              <w:widowControl w:val="0"/>
              <w:spacing w:before="40" w:after="40"/>
              <w:ind w:firstLine="0"/>
              <w:jc w:val="left"/>
              <w:rPr>
                <w:sz w:val="20"/>
                <w:lang w:eastAsia="en-US"/>
              </w:rPr>
            </w:pPr>
            <w:r w:rsidRPr="0070425B">
              <w:rPr>
                <w:color w:val="000000"/>
                <w:sz w:val="20"/>
                <w:lang w:eastAsia="en-US"/>
              </w:rPr>
              <w:t>Не обязательно</w:t>
            </w:r>
          </w:p>
        </w:tc>
        <w:tc>
          <w:tcPr>
            <w:tcW w:w="1569" w:type="pct"/>
          </w:tcPr>
          <w:p w14:paraId="56E6BE93" w14:textId="69BE3CBE" w:rsidR="00077056" w:rsidRPr="0070425B" w:rsidRDefault="00077056" w:rsidP="00077056">
            <w:pPr>
              <w:widowControl w:val="0"/>
              <w:spacing w:before="40" w:after="40"/>
              <w:ind w:firstLine="0"/>
              <w:jc w:val="left"/>
              <w:rPr>
                <w:color w:val="000000"/>
                <w:sz w:val="20"/>
                <w:lang w:eastAsia="en-US"/>
              </w:rPr>
            </w:pPr>
          </w:p>
        </w:tc>
      </w:tr>
      <w:tr w:rsidR="00077056" w:rsidRPr="0070425B" w14:paraId="283CCE31" w14:textId="77777777" w:rsidTr="00D97150">
        <w:trPr>
          <w:trHeight w:val="20"/>
        </w:trPr>
        <w:tc>
          <w:tcPr>
            <w:tcW w:w="318" w:type="pct"/>
          </w:tcPr>
          <w:p w14:paraId="76597476" w14:textId="77777777" w:rsidR="00077056" w:rsidRPr="0070425B" w:rsidRDefault="00077056" w:rsidP="00077056">
            <w:pPr>
              <w:widowControl w:val="0"/>
              <w:numPr>
                <w:ilvl w:val="0"/>
                <w:numId w:val="59"/>
              </w:numPr>
              <w:spacing w:before="40" w:after="40" w:line="259" w:lineRule="auto"/>
              <w:ind w:left="360"/>
              <w:jc w:val="left"/>
              <w:rPr>
                <w:color w:val="000000"/>
                <w:sz w:val="20"/>
                <w:lang w:eastAsia="en-US"/>
              </w:rPr>
            </w:pPr>
          </w:p>
        </w:tc>
        <w:tc>
          <w:tcPr>
            <w:tcW w:w="1367" w:type="pct"/>
          </w:tcPr>
          <w:p w14:paraId="60D5D40B" w14:textId="77777777" w:rsidR="00077056" w:rsidRPr="0070425B" w:rsidRDefault="00077056" w:rsidP="00077056">
            <w:pPr>
              <w:widowControl w:val="0"/>
              <w:spacing w:before="40" w:after="40"/>
              <w:ind w:firstLine="0"/>
              <w:jc w:val="left"/>
              <w:rPr>
                <w:sz w:val="20"/>
                <w:lang w:eastAsia="en-US"/>
              </w:rPr>
            </w:pPr>
            <w:r w:rsidRPr="0070425B">
              <w:rPr>
                <w:sz w:val="20"/>
                <w:lang w:eastAsia="en-US"/>
              </w:rPr>
              <w:t>Поставщик услуги</w:t>
            </w:r>
          </w:p>
        </w:tc>
        <w:tc>
          <w:tcPr>
            <w:tcW w:w="759" w:type="pct"/>
          </w:tcPr>
          <w:p w14:paraId="06348989" w14:textId="77777777" w:rsidR="00077056" w:rsidRPr="0070425B" w:rsidRDefault="00077056" w:rsidP="00077056">
            <w:pPr>
              <w:widowControl w:val="0"/>
              <w:spacing w:before="40" w:after="40"/>
              <w:ind w:firstLine="0"/>
              <w:jc w:val="left"/>
              <w:rPr>
                <w:color w:val="000000"/>
                <w:sz w:val="20"/>
                <w:lang w:eastAsia="en-US"/>
              </w:rPr>
            </w:pPr>
            <w:r w:rsidRPr="0070425B">
              <w:rPr>
                <w:sz w:val="20"/>
                <w:lang w:eastAsia="en-US"/>
              </w:rPr>
              <w:t>Объект</w:t>
            </w:r>
          </w:p>
        </w:tc>
        <w:tc>
          <w:tcPr>
            <w:tcW w:w="987" w:type="pct"/>
            <w:noWrap/>
          </w:tcPr>
          <w:p w14:paraId="288CF096" w14:textId="77777777" w:rsidR="00077056" w:rsidRPr="0070425B" w:rsidRDefault="00077056" w:rsidP="00077056">
            <w:pPr>
              <w:widowControl w:val="0"/>
              <w:spacing w:before="40" w:after="40"/>
              <w:ind w:firstLine="0"/>
              <w:jc w:val="left"/>
              <w:rPr>
                <w:color w:val="000000"/>
                <w:sz w:val="20"/>
                <w:lang w:eastAsia="en-US"/>
              </w:rPr>
            </w:pPr>
            <w:r w:rsidRPr="0070425B">
              <w:rPr>
                <w:sz w:val="20"/>
                <w:lang w:eastAsia="en-US"/>
              </w:rPr>
              <w:t>Обязательно</w:t>
            </w:r>
          </w:p>
        </w:tc>
        <w:tc>
          <w:tcPr>
            <w:tcW w:w="1569" w:type="pct"/>
          </w:tcPr>
          <w:p w14:paraId="41F67D96" w14:textId="77777777" w:rsidR="00077056" w:rsidRPr="0070425B" w:rsidRDefault="00077056" w:rsidP="00077056">
            <w:pPr>
              <w:widowControl w:val="0"/>
              <w:spacing w:before="40" w:after="40"/>
              <w:ind w:firstLine="0"/>
              <w:jc w:val="left"/>
              <w:rPr>
                <w:color w:val="000000"/>
                <w:sz w:val="20"/>
                <w:lang w:eastAsia="en-US"/>
              </w:rPr>
            </w:pPr>
          </w:p>
        </w:tc>
      </w:tr>
    </w:tbl>
    <w:p w14:paraId="01A3EEEA" w14:textId="77777777" w:rsidR="0070425B" w:rsidRPr="00772A4E" w:rsidRDefault="0070425B" w:rsidP="00BE3A98">
      <w:pPr>
        <w:pStyle w:val="30"/>
        <w:spacing w:before="240"/>
      </w:pPr>
      <w:bookmarkStart w:id="199" w:name="_Toc50563659"/>
      <w:bookmarkStart w:id="200" w:name="_Toc74067929"/>
      <w:bookmarkStart w:id="201" w:name="_Toc74068343"/>
      <w:bookmarkStart w:id="202" w:name="_Toc76049534"/>
      <w:r w:rsidRPr="0070425B">
        <w:t>Объект «Поставщик услуги»</w:t>
      </w:r>
      <w:bookmarkEnd w:id="199"/>
      <w:bookmarkEnd w:id="200"/>
      <w:bookmarkEnd w:id="201"/>
      <w:bookmarkEnd w:id="202"/>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4"/>
        <w:gridCol w:w="2540"/>
        <w:gridCol w:w="1411"/>
        <w:gridCol w:w="1835"/>
        <w:gridCol w:w="2964"/>
      </w:tblGrid>
      <w:tr w:rsidR="0070425B" w:rsidRPr="0070425B" w14:paraId="6EC10E08" w14:textId="77777777" w:rsidTr="00D97150">
        <w:trPr>
          <w:trHeight w:val="20"/>
          <w:tblHeader/>
        </w:trPr>
        <w:tc>
          <w:tcPr>
            <w:tcW w:w="318" w:type="pct"/>
            <w:vAlign w:val="center"/>
          </w:tcPr>
          <w:p w14:paraId="09114248"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20"/>
                <w:lang w:eastAsia="en-US"/>
              </w:rPr>
              <w:t xml:space="preserve">№ </w:t>
            </w:r>
            <w:r w:rsidRPr="0070425B">
              <w:rPr>
                <w:b/>
                <w:color w:val="000000"/>
                <w:sz w:val="20"/>
                <w:lang w:eastAsia="en-US"/>
              </w:rPr>
              <w:br/>
              <w:t>п/п</w:t>
            </w:r>
          </w:p>
        </w:tc>
        <w:tc>
          <w:tcPr>
            <w:tcW w:w="1359" w:type="pct"/>
            <w:vAlign w:val="center"/>
          </w:tcPr>
          <w:p w14:paraId="76286B44"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Наименование атрибута</w:t>
            </w:r>
          </w:p>
        </w:tc>
        <w:tc>
          <w:tcPr>
            <w:tcW w:w="755" w:type="pct"/>
            <w:vAlign w:val="center"/>
          </w:tcPr>
          <w:p w14:paraId="07A8145E"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Тип данных</w:t>
            </w:r>
          </w:p>
        </w:tc>
        <w:tc>
          <w:tcPr>
            <w:tcW w:w="982" w:type="pct"/>
            <w:noWrap/>
            <w:vAlign w:val="center"/>
          </w:tcPr>
          <w:p w14:paraId="5622115F"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Признак обязательности</w:t>
            </w:r>
          </w:p>
        </w:tc>
        <w:tc>
          <w:tcPr>
            <w:tcW w:w="1586" w:type="pct"/>
            <w:vAlign w:val="center"/>
          </w:tcPr>
          <w:p w14:paraId="74013E54"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Примечание</w:t>
            </w:r>
          </w:p>
        </w:tc>
      </w:tr>
      <w:tr w:rsidR="0070425B" w:rsidRPr="0070425B" w14:paraId="74530C4F" w14:textId="77777777" w:rsidTr="00D97150">
        <w:trPr>
          <w:trHeight w:val="20"/>
        </w:trPr>
        <w:tc>
          <w:tcPr>
            <w:tcW w:w="318" w:type="pct"/>
          </w:tcPr>
          <w:p w14:paraId="7F4429EF" w14:textId="77777777" w:rsidR="0070425B" w:rsidRPr="0070425B" w:rsidRDefault="0070425B" w:rsidP="00E53698">
            <w:pPr>
              <w:widowControl w:val="0"/>
              <w:numPr>
                <w:ilvl w:val="0"/>
                <w:numId w:val="53"/>
              </w:numPr>
              <w:spacing w:before="40" w:after="40" w:line="259" w:lineRule="auto"/>
              <w:jc w:val="left"/>
              <w:rPr>
                <w:color w:val="000000"/>
                <w:sz w:val="20"/>
                <w:lang w:eastAsia="en-US"/>
              </w:rPr>
            </w:pPr>
          </w:p>
        </w:tc>
        <w:tc>
          <w:tcPr>
            <w:tcW w:w="1359" w:type="pct"/>
          </w:tcPr>
          <w:p w14:paraId="7509BEB7"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Полное наименование</w:t>
            </w:r>
          </w:p>
        </w:tc>
        <w:tc>
          <w:tcPr>
            <w:tcW w:w="755" w:type="pct"/>
          </w:tcPr>
          <w:p w14:paraId="11E66D4B"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4FFB7EA2"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7E35E304" w14:textId="77777777" w:rsidR="0070425B" w:rsidRPr="0070425B" w:rsidRDefault="0070425B" w:rsidP="00840628">
            <w:pPr>
              <w:widowControl w:val="0"/>
              <w:spacing w:before="40" w:after="40"/>
              <w:ind w:firstLine="0"/>
              <w:jc w:val="left"/>
              <w:rPr>
                <w:color w:val="000000"/>
                <w:sz w:val="20"/>
                <w:lang w:eastAsia="en-US"/>
              </w:rPr>
            </w:pPr>
          </w:p>
        </w:tc>
      </w:tr>
      <w:tr w:rsidR="0070425B" w:rsidRPr="0070425B" w14:paraId="7913B9F7" w14:textId="77777777" w:rsidTr="00D97150">
        <w:trPr>
          <w:trHeight w:val="20"/>
        </w:trPr>
        <w:tc>
          <w:tcPr>
            <w:tcW w:w="318" w:type="pct"/>
          </w:tcPr>
          <w:p w14:paraId="310C1648" w14:textId="77777777" w:rsidR="0070425B" w:rsidRPr="0070425B" w:rsidRDefault="0070425B" w:rsidP="00E53698">
            <w:pPr>
              <w:widowControl w:val="0"/>
              <w:numPr>
                <w:ilvl w:val="0"/>
                <w:numId w:val="53"/>
              </w:numPr>
              <w:spacing w:before="40" w:after="40" w:line="259" w:lineRule="auto"/>
              <w:jc w:val="left"/>
              <w:rPr>
                <w:color w:val="000000"/>
                <w:sz w:val="20"/>
                <w:lang w:eastAsia="en-US"/>
              </w:rPr>
            </w:pPr>
          </w:p>
        </w:tc>
        <w:tc>
          <w:tcPr>
            <w:tcW w:w="1359" w:type="pct"/>
          </w:tcPr>
          <w:p w14:paraId="37BF8B11"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Краткое наименование</w:t>
            </w:r>
          </w:p>
        </w:tc>
        <w:tc>
          <w:tcPr>
            <w:tcW w:w="755" w:type="pct"/>
          </w:tcPr>
          <w:p w14:paraId="4A46ECE2"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1DFA6E8C"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2B6FBF89" w14:textId="77777777" w:rsidR="0070425B" w:rsidRPr="0070425B" w:rsidRDefault="0070425B" w:rsidP="00840628">
            <w:pPr>
              <w:widowControl w:val="0"/>
              <w:spacing w:before="40" w:after="40"/>
              <w:ind w:firstLine="0"/>
              <w:jc w:val="left"/>
              <w:rPr>
                <w:color w:val="000000"/>
                <w:sz w:val="20"/>
                <w:lang w:eastAsia="en-US"/>
              </w:rPr>
            </w:pPr>
          </w:p>
        </w:tc>
      </w:tr>
      <w:tr w:rsidR="0070425B" w:rsidRPr="0070425B" w14:paraId="3E09658C" w14:textId="77777777" w:rsidTr="00D97150">
        <w:trPr>
          <w:trHeight w:val="20"/>
        </w:trPr>
        <w:tc>
          <w:tcPr>
            <w:tcW w:w="318" w:type="pct"/>
          </w:tcPr>
          <w:p w14:paraId="04D238B6" w14:textId="77777777" w:rsidR="0070425B" w:rsidRPr="0070425B" w:rsidRDefault="0070425B" w:rsidP="00E53698">
            <w:pPr>
              <w:widowControl w:val="0"/>
              <w:numPr>
                <w:ilvl w:val="0"/>
                <w:numId w:val="53"/>
              </w:numPr>
              <w:spacing w:before="40" w:after="40" w:line="259" w:lineRule="auto"/>
              <w:jc w:val="left"/>
              <w:rPr>
                <w:color w:val="000000"/>
                <w:sz w:val="20"/>
                <w:lang w:eastAsia="en-US"/>
              </w:rPr>
            </w:pPr>
          </w:p>
        </w:tc>
        <w:tc>
          <w:tcPr>
            <w:tcW w:w="1359" w:type="pct"/>
          </w:tcPr>
          <w:p w14:paraId="0FD65AE3"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Почтовый адрес</w:t>
            </w:r>
          </w:p>
        </w:tc>
        <w:tc>
          <w:tcPr>
            <w:tcW w:w="755" w:type="pct"/>
          </w:tcPr>
          <w:p w14:paraId="2D6975DB" w14:textId="355C9D5C" w:rsidR="0070425B" w:rsidRPr="0070425B" w:rsidRDefault="0033532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41DB1FA9" w14:textId="14C5F911" w:rsidR="0070425B" w:rsidRPr="0070425B" w:rsidRDefault="0033532B" w:rsidP="00840628">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0E5A6CB7" w14:textId="77777777" w:rsidR="0070425B" w:rsidRPr="0070425B" w:rsidRDefault="0070425B" w:rsidP="00840628">
            <w:pPr>
              <w:widowControl w:val="0"/>
              <w:spacing w:before="40" w:after="40"/>
              <w:ind w:firstLine="0"/>
              <w:jc w:val="left"/>
              <w:rPr>
                <w:color w:val="000000"/>
                <w:sz w:val="20"/>
                <w:lang w:eastAsia="en-US"/>
              </w:rPr>
            </w:pPr>
          </w:p>
        </w:tc>
      </w:tr>
      <w:tr w:rsidR="0070425B" w:rsidRPr="0070425B" w14:paraId="621D26F1" w14:textId="77777777" w:rsidTr="00D97150">
        <w:trPr>
          <w:trHeight w:val="20"/>
        </w:trPr>
        <w:tc>
          <w:tcPr>
            <w:tcW w:w="318" w:type="pct"/>
          </w:tcPr>
          <w:p w14:paraId="09898720" w14:textId="77777777" w:rsidR="0070425B" w:rsidRPr="0070425B" w:rsidRDefault="0070425B" w:rsidP="00E53698">
            <w:pPr>
              <w:widowControl w:val="0"/>
              <w:numPr>
                <w:ilvl w:val="0"/>
                <w:numId w:val="53"/>
              </w:numPr>
              <w:spacing w:before="40" w:after="40" w:line="259" w:lineRule="auto"/>
              <w:jc w:val="left"/>
              <w:rPr>
                <w:color w:val="000000"/>
                <w:sz w:val="20"/>
                <w:lang w:eastAsia="en-US"/>
              </w:rPr>
            </w:pPr>
          </w:p>
        </w:tc>
        <w:tc>
          <w:tcPr>
            <w:tcW w:w="1359" w:type="pct"/>
          </w:tcPr>
          <w:p w14:paraId="7C11933D"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Юридический адрес</w:t>
            </w:r>
          </w:p>
        </w:tc>
        <w:tc>
          <w:tcPr>
            <w:tcW w:w="755" w:type="pct"/>
          </w:tcPr>
          <w:p w14:paraId="494A8957"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4B83A3F3"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143576D9" w14:textId="77777777" w:rsidR="0070425B" w:rsidRPr="0070425B" w:rsidRDefault="0070425B" w:rsidP="00840628">
            <w:pPr>
              <w:widowControl w:val="0"/>
              <w:spacing w:before="40" w:after="40"/>
              <w:ind w:firstLine="0"/>
              <w:jc w:val="left"/>
              <w:rPr>
                <w:color w:val="000000"/>
                <w:sz w:val="20"/>
                <w:lang w:eastAsia="en-US"/>
              </w:rPr>
            </w:pPr>
          </w:p>
        </w:tc>
      </w:tr>
      <w:tr w:rsidR="0070425B" w:rsidRPr="0070425B" w14:paraId="29D6E81F" w14:textId="77777777" w:rsidTr="00D97150">
        <w:trPr>
          <w:trHeight w:val="20"/>
        </w:trPr>
        <w:tc>
          <w:tcPr>
            <w:tcW w:w="318" w:type="pct"/>
          </w:tcPr>
          <w:p w14:paraId="136BC9AA" w14:textId="77777777" w:rsidR="0070425B" w:rsidRPr="0070425B" w:rsidRDefault="0070425B" w:rsidP="00E53698">
            <w:pPr>
              <w:widowControl w:val="0"/>
              <w:numPr>
                <w:ilvl w:val="0"/>
                <w:numId w:val="53"/>
              </w:numPr>
              <w:spacing w:before="40" w:after="40" w:line="259" w:lineRule="auto"/>
              <w:jc w:val="left"/>
              <w:rPr>
                <w:color w:val="000000"/>
                <w:sz w:val="20"/>
                <w:lang w:eastAsia="en-US"/>
              </w:rPr>
            </w:pPr>
          </w:p>
        </w:tc>
        <w:tc>
          <w:tcPr>
            <w:tcW w:w="1359" w:type="pct"/>
          </w:tcPr>
          <w:p w14:paraId="292437A1"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Должность руководителя</w:t>
            </w:r>
          </w:p>
        </w:tc>
        <w:tc>
          <w:tcPr>
            <w:tcW w:w="755" w:type="pct"/>
          </w:tcPr>
          <w:p w14:paraId="6D76F028"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06E8121D"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100BA573" w14:textId="77777777" w:rsidR="0070425B" w:rsidRPr="0070425B" w:rsidRDefault="0070425B" w:rsidP="00840628">
            <w:pPr>
              <w:widowControl w:val="0"/>
              <w:spacing w:before="40" w:after="40"/>
              <w:ind w:firstLine="0"/>
              <w:jc w:val="left"/>
              <w:rPr>
                <w:color w:val="000000"/>
                <w:sz w:val="20"/>
                <w:lang w:eastAsia="en-US"/>
              </w:rPr>
            </w:pPr>
          </w:p>
        </w:tc>
      </w:tr>
      <w:tr w:rsidR="0070425B" w:rsidRPr="0070425B" w14:paraId="214B8ED0" w14:textId="77777777" w:rsidTr="00D97150">
        <w:trPr>
          <w:trHeight w:val="20"/>
        </w:trPr>
        <w:tc>
          <w:tcPr>
            <w:tcW w:w="318" w:type="pct"/>
          </w:tcPr>
          <w:p w14:paraId="3493C1B5" w14:textId="77777777" w:rsidR="0070425B" w:rsidRPr="0070425B" w:rsidRDefault="0070425B" w:rsidP="00E53698">
            <w:pPr>
              <w:widowControl w:val="0"/>
              <w:numPr>
                <w:ilvl w:val="0"/>
                <w:numId w:val="53"/>
              </w:numPr>
              <w:spacing w:before="40" w:after="40" w:line="259" w:lineRule="auto"/>
              <w:jc w:val="left"/>
              <w:rPr>
                <w:color w:val="000000"/>
                <w:sz w:val="20"/>
                <w:lang w:eastAsia="en-US"/>
              </w:rPr>
            </w:pPr>
          </w:p>
        </w:tc>
        <w:tc>
          <w:tcPr>
            <w:tcW w:w="1359" w:type="pct"/>
          </w:tcPr>
          <w:p w14:paraId="237B0B6E"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ФИО руководителя</w:t>
            </w:r>
          </w:p>
        </w:tc>
        <w:tc>
          <w:tcPr>
            <w:tcW w:w="755" w:type="pct"/>
          </w:tcPr>
          <w:p w14:paraId="42724A29"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3593E082"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0518BE5C" w14:textId="77777777" w:rsidR="0070425B" w:rsidRPr="0070425B" w:rsidRDefault="0070425B" w:rsidP="00840628">
            <w:pPr>
              <w:widowControl w:val="0"/>
              <w:spacing w:before="40" w:after="40"/>
              <w:ind w:firstLine="0"/>
              <w:jc w:val="left"/>
              <w:rPr>
                <w:color w:val="000000"/>
                <w:sz w:val="20"/>
                <w:lang w:eastAsia="en-US"/>
              </w:rPr>
            </w:pPr>
          </w:p>
        </w:tc>
      </w:tr>
      <w:tr w:rsidR="0070425B" w:rsidRPr="0070425B" w14:paraId="01EF0945" w14:textId="77777777" w:rsidTr="00D97150">
        <w:trPr>
          <w:trHeight w:val="20"/>
        </w:trPr>
        <w:tc>
          <w:tcPr>
            <w:tcW w:w="318" w:type="pct"/>
          </w:tcPr>
          <w:p w14:paraId="6AB28EA9" w14:textId="77777777" w:rsidR="0070425B" w:rsidRPr="0070425B" w:rsidRDefault="0070425B" w:rsidP="00E53698">
            <w:pPr>
              <w:widowControl w:val="0"/>
              <w:numPr>
                <w:ilvl w:val="0"/>
                <w:numId w:val="53"/>
              </w:numPr>
              <w:spacing w:before="40" w:after="40" w:line="259" w:lineRule="auto"/>
              <w:jc w:val="left"/>
              <w:rPr>
                <w:color w:val="000000"/>
                <w:sz w:val="20"/>
                <w:lang w:eastAsia="en-US"/>
              </w:rPr>
            </w:pPr>
          </w:p>
        </w:tc>
        <w:tc>
          <w:tcPr>
            <w:tcW w:w="1359" w:type="pct"/>
          </w:tcPr>
          <w:p w14:paraId="5F17E613"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Контактные данные</w:t>
            </w:r>
          </w:p>
        </w:tc>
        <w:tc>
          <w:tcPr>
            <w:tcW w:w="755" w:type="pct"/>
          </w:tcPr>
          <w:p w14:paraId="32E24A55"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2E4A7A25"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7A3C9A0E" w14:textId="77777777" w:rsidR="0070425B" w:rsidRPr="0070425B" w:rsidRDefault="0070425B" w:rsidP="00840628">
            <w:pPr>
              <w:widowControl w:val="0"/>
              <w:spacing w:before="40" w:after="40"/>
              <w:ind w:firstLine="0"/>
              <w:jc w:val="left"/>
              <w:rPr>
                <w:color w:val="000000"/>
                <w:sz w:val="20"/>
                <w:lang w:eastAsia="en-US"/>
              </w:rPr>
            </w:pPr>
          </w:p>
        </w:tc>
      </w:tr>
    </w:tbl>
    <w:p w14:paraId="48F777CE" w14:textId="77777777" w:rsidR="0070425B" w:rsidRPr="00772A4E" w:rsidRDefault="0070425B" w:rsidP="00BE3A98">
      <w:pPr>
        <w:pStyle w:val="30"/>
        <w:spacing w:before="240"/>
      </w:pPr>
      <w:bookmarkStart w:id="203" w:name="_Toc50563661"/>
      <w:bookmarkStart w:id="204" w:name="_Toc74067930"/>
      <w:bookmarkStart w:id="205" w:name="_Toc74068344"/>
      <w:bookmarkStart w:id="206" w:name="_Toc76049535"/>
      <w:r w:rsidRPr="0070425B">
        <w:t>Объект «Документы, необходимые для оказания услуги»</w:t>
      </w:r>
      <w:bookmarkEnd w:id="203"/>
      <w:bookmarkEnd w:id="204"/>
      <w:bookmarkEnd w:id="205"/>
      <w:bookmarkEnd w:id="206"/>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4"/>
        <w:gridCol w:w="2540"/>
        <w:gridCol w:w="1411"/>
        <w:gridCol w:w="1835"/>
        <w:gridCol w:w="2964"/>
      </w:tblGrid>
      <w:tr w:rsidR="0070425B" w:rsidRPr="0070425B" w14:paraId="1C8DE429" w14:textId="77777777" w:rsidTr="00D97150">
        <w:trPr>
          <w:trHeight w:val="20"/>
          <w:tblHeader/>
        </w:trPr>
        <w:tc>
          <w:tcPr>
            <w:tcW w:w="318" w:type="pct"/>
            <w:vAlign w:val="center"/>
          </w:tcPr>
          <w:p w14:paraId="58BBEBBB"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20"/>
                <w:lang w:eastAsia="en-US"/>
              </w:rPr>
              <w:t xml:space="preserve">№ </w:t>
            </w:r>
            <w:r w:rsidRPr="0070425B">
              <w:rPr>
                <w:b/>
                <w:color w:val="000000"/>
                <w:sz w:val="20"/>
                <w:lang w:eastAsia="en-US"/>
              </w:rPr>
              <w:br/>
              <w:t>п/п</w:t>
            </w:r>
          </w:p>
        </w:tc>
        <w:tc>
          <w:tcPr>
            <w:tcW w:w="1359" w:type="pct"/>
            <w:vAlign w:val="center"/>
          </w:tcPr>
          <w:p w14:paraId="3C4F533B"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Наименование атрибута</w:t>
            </w:r>
          </w:p>
        </w:tc>
        <w:tc>
          <w:tcPr>
            <w:tcW w:w="755" w:type="pct"/>
            <w:vAlign w:val="center"/>
          </w:tcPr>
          <w:p w14:paraId="4A38C04C"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Тип данных</w:t>
            </w:r>
          </w:p>
        </w:tc>
        <w:tc>
          <w:tcPr>
            <w:tcW w:w="982" w:type="pct"/>
            <w:noWrap/>
            <w:vAlign w:val="center"/>
          </w:tcPr>
          <w:p w14:paraId="7E35F07B"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Признак обязательности</w:t>
            </w:r>
          </w:p>
        </w:tc>
        <w:tc>
          <w:tcPr>
            <w:tcW w:w="1586" w:type="pct"/>
            <w:vAlign w:val="center"/>
          </w:tcPr>
          <w:p w14:paraId="7657ACD2"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Примечание</w:t>
            </w:r>
          </w:p>
        </w:tc>
      </w:tr>
      <w:tr w:rsidR="0070425B" w:rsidRPr="0070425B" w14:paraId="3286E9C9" w14:textId="77777777" w:rsidTr="00D97150">
        <w:trPr>
          <w:trHeight w:val="20"/>
        </w:trPr>
        <w:tc>
          <w:tcPr>
            <w:tcW w:w="318" w:type="pct"/>
          </w:tcPr>
          <w:p w14:paraId="0A76B3B8" w14:textId="77777777" w:rsidR="0070425B" w:rsidRPr="0070425B" w:rsidRDefault="0070425B" w:rsidP="00E53698">
            <w:pPr>
              <w:widowControl w:val="0"/>
              <w:numPr>
                <w:ilvl w:val="0"/>
                <w:numId w:val="54"/>
              </w:numPr>
              <w:spacing w:before="40" w:after="40" w:line="259" w:lineRule="auto"/>
              <w:jc w:val="left"/>
              <w:rPr>
                <w:color w:val="000000"/>
                <w:sz w:val="20"/>
                <w:lang w:eastAsia="en-US"/>
              </w:rPr>
            </w:pPr>
          </w:p>
        </w:tc>
        <w:tc>
          <w:tcPr>
            <w:tcW w:w="1359" w:type="pct"/>
          </w:tcPr>
          <w:p w14:paraId="06D93D83"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Полное наименование</w:t>
            </w:r>
          </w:p>
        </w:tc>
        <w:tc>
          <w:tcPr>
            <w:tcW w:w="755" w:type="pct"/>
          </w:tcPr>
          <w:p w14:paraId="57198FBF"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0AAC8555"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1783B36C" w14:textId="77777777" w:rsidR="0070425B" w:rsidRPr="0070425B" w:rsidRDefault="0070425B" w:rsidP="00840628">
            <w:pPr>
              <w:widowControl w:val="0"/>
              <w:spacing w:before="40" w:after="40"/>
              <w:ind w:firstLine="0"/>
              <w:jc w:val="left"/>
              <w:rPr>
                <w:color w:val="000000"/>
                <w:sz w:val="20"/>
                <w:lang w:eastAsia="en-US"/>
              </w:rPr>
            </w:pPr>
          </w:p>
        </w:tc>
      </w:tr>
      <w:tr w:rsidR="0070425B" w:rsidRPr="0070425B" w14:paraId="1C658579" w14:textId="77777777" w:rsidTr="00D97150">
        <w:trPr>
          <w:trHeight w:val="20"/>
        </w:trPr>
        <w:tc>
          <w:tcPr>
            <w:tcW w:w="318" w:type="pct"/>
          </w:tcPr>
          <w:p w14:paraId="7CC39CA8" w14:textId="77777777" w:rsidR="0070425B" w:rsidRPr="0070425B" w:rsidRDefault="0070425B" w:rsidP="00E53698">
            <w:pPr>
              <w:widowControl w:val="0"/>
              <w:numPr>
                <w:ilvl w:val="0"/>
                <w:numId w:val="54"/>
              </w:numPr>
              <w:spacing w:before="40" w:after="40" w:line="259" w:lineRule="auto"/>
              <w:jc w:val="left"/>
              <w:rPr>
                <w:color w:val="000000"/>
                <w:sz w:val="20"/>
                <w:lang w:eastAsia="en-US"/>
              </w:rPr>
            </w:pPr>
          </w:p>
        </w:tc>
        <w:tc>
          <w:tcPr>
            <w:tcW w:w="1359" w:type="pct"/>
          </w:tcPr>
          <w:p w14:paraId="775DD4A9"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Краткое наименование</w:t>
            </w:r>
          </w:p>
        </w:tc>
        <w:tc>
          <w:tcPr>
            <w:tcW w:w="755" w:type="pct"/>
          </w:tcPr>
          <w:p w14:paraId="65B44C81"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50E7ED78"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6C8DF10E" w14:textId="77777777" w:rsidR="0070425B" w:rsidRPr="0070425B" w:rsidRDefault="0070425B" w:rsidP="00840628">
            <w:pPr>
              <w:widowControl w:val="0"/>
              <w:spacing w:before="40" w:after="40"/>
              <w:ind w:firstLine="0"/>
              <w:jc w:val="left"/>
              <w:rPr>
                <w:color w:val="000000"/>
                <w:sz w:val="20"/>
                <w:lang w:eastAsia="en-US"/>
              </w:rPr>
            </w:pPr>
          </w:p>
        </w:tc>
      </w:tr>
      <w:tr w:rsidR="0070425B" w:rsidRPr="0070425B" w14:paraId="1833E4BB" w14:textId="77777777" w:rsidTr="00D97150">
        <w:trPr>
          <w:trHeight w:val="20"/>
        </w:trPr>
        <w:tc>
          <w:tcPr>
            <w:tcW w:w="318" w:type="pct"/>
          </w:tcPr>
          <w:p w14:paraId="7DBE2F45" w14:textId="77777777" w:rsidR="0070425B" w:rsidRPr="0070425B" w:rsidRDefault="0070425B" w:rsidP="00E53698">
            <w:pPr>
              <w:widowControl w:val="0"/>
              <w:numPr>
                <w:ilvl w:val="0"/>
                <w:numId w:val="54"/>
              </w:numPr>
              <w:spacing w:before="40" w:after="40" w:line="259" w:lineRule="auto"/>
              <w:jc w:val="left"/>
              <w:rPr>
                <w:color w:val="000000"/>
                <w:sz w:val="20"/>
                <w:lang w:eastAsia="en-US"/>
              </w:rPr>
            </w:pPr>
          </w:p>
        </w:tc>
        <w:tc>
          <w:tcPr>
            <w:tcW w:w="1359" w:type="pct"/>
          </w:tcPr>
          <w:p w14:paraId="042872BD"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Признак обязательности</w:t>
            </w:r>
          </w:p>
        </w:tc>
        <w:tc>
          <w:tcPr>
            <w:tcW w:w="755" w:type="pct"/>
          </w:tcPr>
          <w:p w14:paraId="1EC67C20"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3F94ABB2"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458B9DDC"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Выбирается одно из значений: да, нет</w:t>
            </w:r>
          </w:p>
        </w:tc>
      </w:tr>
    </w:tbl>
    <w:p w14:paraId="63EADD44" w14:textId="77777777" w:rsidR="0070425B" w:rsidRPr="00772A4E" w:rsidRDefault="0070425B" w:rsidP="00BE3A98">
      <w:pPr>
        <w:pStyle w:val="30"/>
        <w:spacing w:before="240"/>
      </w:pPr>
      <w:bookmarkStart w:id="207" w:name="_Toc50563662"/>
      <w:bookmarkStart w:id="208" w:name="_Toc74067931"/>
      <w:bookmarkStart w:id="209" w:name="_Toc74068345"/>
      <w:bookmarkStart w:id="210" w:name="_Toc76049536"/>
      <w:r w:rsidRPr="0070425B">
        <w:t>Объект «Заявление»</w:t>
      </w:r>
      <w:bookmarkEnd w:id="207"/>
      <w:bookmarkEnd w:id="208"/>
      <w:bookmarkEnd w:id="209"/>
      <w:bookmarkEnd w:id="210"/>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4"/>
        <w:gridCol w:w="2540"/>
        <w:gridCol w:w="1411"/>
        <w:gridCol w:w="1835"/>
        <w:gridCol w:w="2964"/>
      </w:tblGrid>
      <w:tr w:rsidR="0070425B" w:rsidRPr="0070425B" w14:paraId="1271AB6B" w14:textId="77777777" w:rsidTr="00D97150">
        <w:trPr>
          <w:trHeight w:val="20"/>
          <w:tblHeader/>
        </w:trPr>
        <w:tc>
          <w:tcPr>
            <w:tcW w:w="318" w:type="pct"/>
            <w:vAlign w:val="center"/>
          </w:tcPr>
          <w:p w14:paraId="44376BBE"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20"/>
                <w:lang w:eastAsia="en-US"/>
              </w:rPr>
              <w:t xml:space="preserve">№ </w:t>
            </w:r>
            <w:r w:rsidRPr="0070425B">
              <w:rPr>
                <w:b/>
                <w:color w:val="000000"/>
                <w:sz w:val="20"/>
                <w:lang w:eastAsia="en-US"/>
              </w:rPr>
              <w:br/>
              <w:t>п/п</w:t>
            </w:r>
          </w:p>
        </w:tc>
        <w:tc>
          <w:tcPr>
            <w:tcW w:w="1359" w:type="pct"/>
            <w:vAlign w:val="center"/>
          </w:tcPr>
          <w:p w14:paraId="1D2D4366"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Наименование атрибута</w:t>
            </w:r>
          </w:p>
        </w:tc>
        <w:tc>
          <w:tcPr>
            <w:tcW w:w="755" w:type="pct"/>
            <w:vAlign w:val="center"/>
          </w:tcPr>
          <w:p w14:paraId="6C7F5EB1"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Тип данных</w:t>
            </w:r>
          </w:p>
        </w:tc>
        <w:tc>
          <w:tcPr>
            <w:tcW w:w="982" w:type="pct"/>
            <w:noWrap/>
            <w:vAlign w:val="center"/>
          </w:tcPr>
          <w:p w14:paraId="6D60A6CE"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Признак обязательности</w:t>
            </w:r>
          </w:p>
        </w:tc>
        <w:tc>
          <w:tcPr>
            <w:tcW w:w="1586" w:type="pct"/>
            <w:vAlign w:val="center"/>
          </w:tcPr>
          <w:p w14:paraId="2FEC2C71"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Примечание</w:t>
            </w:r>
          </w:p>
        </w:tc>
      </w:tr>
      <w:tr w:rsidR="0070425B" w:rsidRPr="0070425B" w14:paraId="6BCD4DFE" w14:textId="77777777" w:rsidTr="00D97150">
        <w:trPr>
          <w:trHeight w:val="20"/>
        </w:trPr>
        <w:tc>
          <w:tcPr>
            <w:tcW w:w="318" w:type="pct"/>
          </w:tcPr>
          <w:p w14:paraId="2DC9DC79" w14:textId="77777777" w:rsidR="0070425B" w:rsidRPr="0070425B" w:rsidRDefault="0070425B" w:rsidP="00E53698">
            <w:pPr>
              <w:widowControl w:val="0"/>
              <w:numPr>
                <w:ilvl w:val="0"/>
                <w:numId w:val="55"/>
              </w:numPr>
              <w:spacing w:before="40" w:after="40" w:line="259" w:lineRule="auto"/>
              <w:jc w:val="left"/>
              <w:rPr>
                <w:color w:val="000000"/>
                <w:sz w:val="20"/>
                <w:lang w:eastAsia="en-US"/>
              </w:rPr>
            </w:pPr>
          </w:p>
        </w:tc>
        <w:tc>
          <w:tcPr>
            <w:tcW w:w="1359" w:type="pct"/>
          </w:tcPr>
          <w:p w14:paraId="341BD511"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Услуга</w:t>
            </w:r>
          </w:p>
        </w:tc>
        <w:tc>
          <w:tcPr>
            <w:tcW w:w="755" w:type="pct"/>
          </w:tcPr>
          <w:p w14:paraId="2AC9AF1D"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Объект</w:t>
            </w:r>
          </w:p>
        </w:tc>
        <w:tc>
          <w:tcPr>
            <w:tcW w:w="982" w:type="pct"/>
            <w:noWrap/>
          </w:tcPr>
          <w:p w14:paraId="164FBF62"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0C6DCFE5" w14:textId="77777777" w:rsidR="0070425B" w:rsidRPr="0070425B" w:rsidRDefault="0070425B" w:rsidP="00840628">
            <w:pPr>
              <w:widowControl w:val="0"/>
              <w:spacing w:before="40" w:after="40"/>
              <w:ind w:firstLine="0"/>
              <w:jc w:val="left"/>
              <w:rPr>
                <w:color w:val="000000"/>
                <w:sz w:val="20"/>
                <w:lang w:eastAsia="en-US"/>
              </w:rPr>
            </w:pPr>
          </w:p>
        </w:tc>
      </w:tr>
      <w:tr w:rsidR="0070425B" w:rsidRPr="0070425B" w14:paraId="6617216F" w14:textId="77777777" w:rsidTr="00D97150">
        <w:trPr>
          <w:trHeight w:val="20"/>
        </w:trPr>
        <w:tc>
          <w:tcPr>
            <w:tcW w:w="318" w:type="pct"/>
          </w:tcPr>
          <w:p w14:paraId="3E360641" w14:textId="77777777" w:rsidR="0070425B" w:rsidRPr="0070425B" w:rsidRDefault="0070425B" w:rsidP="00E53698">
            <w:pPr>
              <w:widowControl w:val="0"/>
              <w:numPr>
                <w:ilvl w:val="0"/>
                <w:numId w:val="55"/>
              </w:numPr>
              <w:spacing w:before="40" w:after="40" w:line="259" w:lineRule="auto"/>
              <w:jc w:val="left"/>
              <w:rPr>
                <w:color w:val="000000"/>
                <w:sz w:val="20"/>
                <w:lang w:eastAsia="en-US"/>
              </w:rPr>
            </w:pPr>
          </w:p>
        </w:tc>
        <w:tc>
          <w:tcPr>
            <w:tcW w:w="1359" w:type="pct"/>
          </w:tcPr>
          <w:p w14:paraId="399AC48E"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Дата регистрации</w:t>
            </w:r>
          </w:p>
        </w:tc>
        <w:tc>
          <w:tcPr>
            <w:tcW w:w="755" w:type="pct"/>
          </w:tcPr>
          <w:p w14:paraId="0173465E"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Дата</w:t>
            </w:r>
          </w:p>
        </w:tc>
        <w:tc>
          <w:tcPr>
            <w:tcW w:w="982" w:type="pct"/>
            <w:noWrap/>
          </w:tcPr>
          <w:p w14:paraId="3E5F4244"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677DF46F" w14:textId="77777777" w:rsidR="0070425B" w:rsidRPr="0070425B" w:rsidRDefault="0070425B" w:rsidP="00840628">
            <w:pPr>
              <w:widowControl w:val="0"/>
              <w:spacing w:before="40" w:after="40"/>
              <w:ind w:firstLine="0"/>
              <w:jc w:val="left"/>
              <w:rPr>
                <w:color w:val="000000"/>
                <w:sz w:val="20"/>
                <w:lang w:eastAsia="en-US"/>
              </w:rPr>
            </w:pPr>
          </w:p>
        </w:tc>
      </w:tr>
      <w:tr w:rsidR="0070425B" w:rsidRPr="0070425B" w14:paraId="486A0EF9" w14:textId="77777777" w:rsidTr="00D97150">
        <w:trPr>
          <w:trHeight w:val="20"/>
        </w:trPr>
        <w:tc>
          <w:tcPr>
            <w:tcW w:w="318" w:type="pct"/>
          </w:tcPr>
          <w:p w14:paraId="206A9ABC" w14:textId="77777777" w:rsidR="0070425B" w:rsidRPr="0070425B" w:rsidRDefault="0070425B" w:rsidP="00E53698">
            <w:pPr>
              <w:widowControl w:val="0"/>
              <w:numPr>
                <w:ilvl w:val="0"/>
                <w:numId w:val="55"/>
              </w:numPr>
              <w:spacing w:before="40" w:after="40" w:line="259" w:lineRule="auto"/>
              <w:jc w:val="left"/>
              <w:rPr>
                <w:color w:val="000000"/>
                <w:sz w:val="20"/>
                <w:lang w:eastAsia="en-US"/>
              </w:rPr>
            </w:pPr>
          </w:p>
        </w:tc>
        <w:tc>
          <w:tcPr>
            <w:tcW w:w="1359" w:type="pct"/>
          </w:tcPr>
          <w:p w14:paraId="34BED7FE"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Регистрационный номер</w:t>
            </w:r>
          </w:p>
        </w:tc>
        <w:tc>
          <w:tcPr>
            <w:tcW w:w="755" w:type="pct"/>
          </w:tcPr>
          <w:p w14:paraId="1870FFDF"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4214C443"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31BA054C" w14:textId="77777777" w:rsidR="0070425B" w:rsidRPr="0070425B" w:rsidRDefault="0070425B" w:rsidP="00840628">
            <w:pPr>
              <w:widowControl w:val="0"/>
              <w:spacing w:before="40" w:after="40"/>
              <w:ind w:firstLine="0"/>
              <w:jc w:val="left"/>
              <w:rPr>
                <w:color w:val="000000"/>
                <w:sz w:val="20"/>
                <w:lang w:eastAsia="en-US"/>
              </w:rPr>
            </w:pPr>
          </w:p>
        </w:tc>
      </w:tr>
      <w:tr w:rsidR="0070425B" w:rsidRPr="0070425B" w14:paraId="6D41E24C" w14:textId="77777777" w:rsidTr="00D97150">
        <w:trPr>
          <w:trHeight w:val="20"/>
        </w:trPr>
        <w:tc>
          <w:tcPr>
            <w:tcW w:w="318" w:type="pct"/>
          </w:tcPr>
          <w:p w14:paraId="27CD428C" w14:textId="77777777" w:rsidR="0070425B" w:rsidRPr="0070425B" w:rsidRDefault="0070425B" w:rsidP="00E53698">
            <w:pPr>
              <w:widowControl w:val="0"/>
              <w:numPr>
                <w:ilvl w:val="0"/>
                <w:numId w:val="55"/>
              </w:numPr>
              <w:spacing w:before="40" w:after="40" w:line="259" w:lineRule="auto"/>
              <w:jc w:val="left"/>
              <w:rPr>
                <w:color w:val="000000"/>
                <w:sz w:val="20"/>
                <w:lang w:eastAsia="en-US"/>
              </w:rPr>
            </w:pPr>
          </w:p>
        </w:tc>
        <w:tc>
          <w:tcPr>
            <w:tcW w:w="1359" w:type="pct"/>
          </w:tcPr>
          <w:p w14:paraId="087EB168"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Заявитель</w:t>
            </w:r>
          </w:p>
        </w:tc>
        <w:tc>
          <w:tcPr>
            <w:tcW w:w="755" w:type="pct"/>
          </w:tcPr>
          <w:p w14:paraId="7F688D43"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Объект</w:t>
            </w:r>
          </w:p>
        </w:tc>
        <w:tc>
          <w:tcPr>
            <w:tcW w:w="982" w:type="pct"/>
            <w:noWrap/>
          </w:tcPr>
          <w:p w14:paraId="6900432A"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4A1D9DF7" w14:textId="77777777" w:rsidR="0070425B" w:rsidRPr="0070425B" w:rsidRDefault="0070425B" w:rsidP="00840628">
            <w:pPr>
              <w:widowControl w:val="0"/>
              <w:spacing w:before="40" w:after="40"/>
              <w:ind w:firstLine="0"/>
              <w:jc w:val="left"/>
              <w:rPr>
                <w:color w:val="000000"/>
                <w:sz w:val="20"/>
                <w:lang w:eastAsia="en-US"/>
              </w:rPr>
            </w:pPr>
          </w:p>
        </w:tc>
      </w:tr>
      <w:tr w:rsidR="0070425B" w:rsidRPr="0070425B" w14:paraId="23753B12" w14:textId="77777777" w:rsidTr="00D97150">
        <w:trPr>
          <w:trHeight w:val="20"/>
        </w:trPr>
        <w:tc>
          <w:tcPr>
            <w:tcW w:w="318" w:type="pct"/>
          </w:tcPr>
          <w:p w14:paraId="13936816" w14:textId="77777777" w:rsidR="0070425B" w:rsidRPr="0070425B" w:rsidRDefault="0070425B" w:rsidP="00E53698">
            <w:pPr>
              <w:widowControl w:val="0"/>
              <w:numPr>
                <w:ilvl w:val="0"/>
                <w:numId w:val="55"/>
              </w:numPr>
              <w:spacing w:before="40" w:after="40" w:line="259" w:lineRule="auto"/>
              <w:jc w:val="left"/>
              <w:rPr>
                <w:color w:val="000000"/>
                <w:sz w:val="20"/>
                <w:lang w:eastAsia="en-US"/>
              </w:rPr>
            </w:pPr>
          </w:p>
        </w:tc>
        <w:tc>
          <w:tcPr>
            <w:tcW w:w="1359" w:type="pct"/>
          </w:tcPr>
          <w:p w14:paraId="190CCBD1"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Статус</w:t>
            </w:r>
          </w:p>
        </w:tc>
        <w:tc>
          <w:tcPr>
            <w:tcW w:w="755" w:type="pct"/>
          </w:tcPr>
          <w:p w14:paraId="1AF3D0C4"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Справочник</w:t>
            </w:r>
          </w:p>
        </w:tc>
        <w:tc>
          <w:tcPr>
            <w:tcW w:w="982" w:type="pct"/>
            <w:noWrap/>
          </w:tcPr>
          <w:p w14:paraId="169CBFC1"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16750CB5" w14:textId="77777777" w:rsidR="0070425B" w:rsidRPr="0070425B" w:rsidRDefault="0070425B" w:rsidP="00840628">
            <w:pPr>
              <w:widowControl w:val="0"/>
              <w:spacing w:before="40" w:after="40"/>
              <w:ind w:firstLine="0"/>
              <w:jc w:val="left"/>
              <w:rPr>
                <w:color w:val="000000"/>
                <w:sz w:val="20"/>
                <w:lang w:eastAsia="en-US"/>
              </w:rPr>
            </w:pPr>
          </w:p>
        </w:tc>
      </w:tr>
      <w:tr w:rsidR="0070425B" w:rsidRPr="0070425B" w14:paraId="5D1A2D69" w14:textId="77777777" w:rsidTr="00D97150">
        <w:trPr>
          <w:trHeight w:val="20"/>
        </w:trPr>
        <w:tc>
          <w:tcPr>
            <w:tcW w:w="318" w:type="pct"/>
          </w:tcPr>
          <w:p w14:paraId="6367E7AC" w14:textId="77777777" w:rsidR="0070425B" w:rsidRPr="0070425B" w:rsidRDefault="0070425B" w:rsidP="00E53698">
            <w:pPr>
              <w:widowControl w:val="0"/>
              <w:numPr>
                <w:ilvl w:val="0"/>
                <w:numId w:val="55"/>
              </w:numPr>
              <w:spacing w:before="40" w:after="40" w:line="259" w:lineRule="auto"/>
              <w:jc w:val="left"/>
              <w:rPr>
                <w:color w:val="000000"/>
                <w:sz w:val="20"/>
                <w:lang w:eastAsia="en-US"/>
              </w:rPr>
            </w:pPr>
          </w:p>
        </w:tc>
        <w:tc>
          <w:tcPr>
            <w:tcW w:w="1359" w:type="pct"/>
          </w:tcPr>
          <w:p w14:paraId="242F8BED"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Фактическая дата завершения</w:t>
            </w:r>
          </w:p>
        </w:tc>
        <w:tc>
          <w:tcPr>
            <w:tcW w:w="755" w:type="pct"/>
          </w:tcPr>
          <w:p w14:paraId="4F17BFCA"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Дата</w:t>
            </w:r>
          </w:p>
        </w:tc>
        <w:tc>
          <w:tcPr>
            <w:tcW w:w="982" w:type="pct"/>
            <w:noWrap/>
          </w:tcPr>
          <w:p w14:paraId="5D25872A"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Не обязательно</w:t>
            </w:r>
          </w:p>
        </w:tc>
        <w:tc>
          <w:tcPr>
            <w:tcW w:w="1586" w:type="pct"/>
          </w:tcPr>
          <w:p w14:paraId="03BF4DD9" w14:textId="77777777" w:rsidR="0070425B" w:rsidRPr="0070425B" w:rsidRDefault="0070425B" w:rsidP="00840628">
            <w:pPr>
              <w:widowControl w:val="0"/>
              <w:spacing w:before="40" w:after="40"/>
              <w:ind w:firstLine="0"/>
              <w:jc w:val="left"/>
              <w:rPr>
                <w:color w:val="000000"/>
                <w:sz w:val="20"/>
                <w:lang w:val="en-US" w:eastAsia="en-US"/>
              </w:rPr>
            </w:pPr>
            <w:r w:rsidRPr="0070425B">
              <w:rPr>
                <w:color w:val="000000"/>
                <w:sz w:val="20"/>
                <w:lang w:eastAsia="en-US"/>
              </w:rPr>
              <w:t>Дата закрытия заявления</w:t>
            </w:r>
          </w:p>
        </w:tc>
      </w:tr>
    </w:tbl>
    <w:p w14:paraId="504CFC18" w14:textId="77777777" w:rsidR="0070425B" w:rsidRPr="00772A4E" w:rsidRDefault="0070425B" w:rsidP="00BE3A98">
      <w:pPr>
        <w:pStyle w:val="30"/>
        <w:spacing w:before="240"/>
      </w:pPr>
      <w:bookmarkStart w:id="211" w:name="_Toc50563663"/>
      <w:bookmarkStart w:id="212" w:name="_Toc74067932"/>
      <w:bookmarkStart w:id="213" w:name="_Toc74068346"/>
      <w:bookmarkStart w:id="214" w:name="_Toc76049537"/>
      <w:r w:rsidRPr="0070425B">
        <w:t>Объект «Заявитель»</w:t>
      </w:r>
      <w:bookmarkEnd w:id="211"/>
      <w:bookmarkEnd w:id="212"/>
      <w:bookmarkEnd w:id="213"/>
      <w:bookmarkEnd w:id="214"/>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4"/>
        <w:gridCol w:w="2540"/>
        <w:gridCol w:w="1411"/>
        <w:gridCol w:w="1835"/>
        <w:gridCol w:w="2964"/>
      </w:tblGrid>
      <w:tr w:rsidR="0070425B" w:rsidRPr="0070425B" w14:paraId="219E79E3" w14:textId="77777777" w:rsidTr="00D97150">
        <w:trPr>
          <w:trHeight w:val="20"/>
          <w:tblHeader/>
        </w:trPr>
        <w:tc>
          <w:tcPr>
            <w:tcW w:w="318" w:type="pct"/>
            <w:vAlign w:val="center"/>
          </w:tcPr>
          <w:p w14:paraId="34701496"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20"/>
                <w:lang w:eastAsia="en-US"/>
              </w:rPr>
              <w:t xml:space="preserve">№ </w:t>
            </w:r>
            <w:r w:rsidRPr="0070425B">
              <w:rPr>
                <w:b/>
                <w:color w:val="000000"/>
                <w:sz w:val="20"/>
                <w:lang w:eastAsia="en-US"/>
              </w:rPr>
              <w:br/>
              <w:t>п/п</w:t>
            </w:r>
          </w:p>
        </w:tc>
        <w:tc>
          <w:tcPr>
            <w:tcW w:w="1359" w:type="pct"/>
            <w:vAlign w:val="center"/>
          </w:tcPr>
          <w:p w14:paraId="4AD29F99"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Наименование атрибута</w:t>
            </w:r>
          </w:p>
        </w:tc>
        <w:tc>
          <w:tcPr>
            <w:tcW w:w="755" w:type="pct"/>
            <w:vAlign w:val="center"/>
          </w:tcPr>
          <w:p w14:paraId="0D419A02"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Тип данных</w:t>
            </w:r>
          </w:p>
        </w:tc>
        <w:tc>
          <w:tcPr>
            <w:tcW w:w="982" w:type="pct"/>
            <w:noWrap/>
            <w:vAlign w:val="center"/>
          </w:tcPr>
          <w:p w14:paraId="28BE0802"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Признак обязательности</w:t>
            </w:r>
          </w:p>
        </w:tc>
        <w:tc>
          <w:tcPr>
            <w:tcW w:w="1586" w:type="pct"/>
            <w:vAlign w:val="center"/>
          </w:tcPr>
          <w:p w14:paraId="1D4600EE"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Примечание</w:t>
            </w:r>
          </w:p>
        </w:tc>
      </w:tr>
      <w:tr w:rsidR="0070425B" w:rsidRPr="0070425B" w14:paraId="03892E4D" w14:textId="77777777" w:rsidTr="00D97150">
        <w:trPr>
          <w:trHeight w:val="20"/>
        </w:trPr>
        <w:tc>
          <w:tcPr>
            <w:tcW w:w="318" w:type="pct"/>
          </w:tcPr>
          <w:p w14:paraId="57B6C19F" w14:textId="77777777" w:rsidR="0070425B" w:rsidRPr="0070425B" w:rsidRDefault="0070425B" w:rsidP="00E53698">
            <w:pPr>
              <w:widowControl w:val="0"/>
              <w:numPr>
                <w:ilvl w:val="0"/>
                <w:numId w:val="56"/>
              </w:numPr>
              <w:spacing w:before="40" w:after="40" w:line="259" w:lineRule="auto"/>
              <w:jc w:val="left"/>
              <w:rPr>
                <w:color w:val="000000"/>
                <w:sz w:val="20"/>
                <w:lang w:eastAsia="en-US"/>
              </w:rPr>
            </w:pPr>
          </w:p>
        </w:tc>
        <w:tc>
          <w:tcPr>
            <w:tcW w:w="1359" w:type="pct"/>
          </w:tcPr>
          <w:p w14:paraId="192EC788"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Фамилия</w:t>
            </w:r>
          </w:p>
        </w:tc>
        <w:tc>
          <w:tcPr>
            <w:tcW w:w="755" w:type="pct"/>
          </w:tcPr>
          <w:p w14:paraId="32A96CEC"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28C45C46"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1014A84C" w14:textId="3F493CAD" w:rsidR="0070425B" w:rsidRPr="0070425B" w:rsidRDefault="00A12880" w:rsidP="00A12880">
            <w:pPr>
              <w:widowControl w:val="0"/>
              <w:spacing w:before="40" w:after="40"/>
              <w:ind w:firstLine="0"/>
              <w:jc w:val="left"/>
              <w:rPr>
                <w:color w:val="000000"/>
                <w:sz w:val="20"/>
                <w:lang w:eastAsia="en-US"/>
              </w:rPr>
            </w:pPr>
            <w:r>
              <w:rPr>
                <w:color w:val="000000"/>
                <w:sz w:val="20"/>
                <w:lang w:eastAsia="en-US"/>
              </w:rPr>
              <w:t>Для физического лица</w:t>
            </w:r>
            <w:r w:rsidR="006A3B9D">
              <w:rPr>
                <w:color w:val="000000"/>
                <w:sz w:val="20"/>
                <w:lang w:eastAsia="en-US"/>
              </w:rPr>
              <w:t xml:space="preserve"> (Представителя)</w:t>
            </w:r>
          </w:p>
        </w:tc>
      </w:tr>
      <w:tr w:rsidR="006A3B9D" w:rsidRPr="0070425B" w14:paraId="355B50D3" w14:textId="77777777" w:rsidTr="00D97150">
        <w:trPr>
          <w:trHeight w:val="20"/>
        </w:trPr>
        <w:tc>
          <w:tcPr>
            <w:tcW w:w="318" w:type="pct"/>
          </w:tcPr>
          <w:p w14:paraId="40C1E669" w14:textId="77777777" w:rsidR="006A3B9D" w:rsidRPr="0070425B" w:rsidRDefault="006A3B9D" w:rsidP="00E53698">
            <w:pPr>
              <w:widowControl w:val="0"/>
              <w:numPr>
                <w:ilvl w:val="0"/>
                <w:numId w:val="56"/>
              </w:numPr>
              <w:spacing w:before="40" w:after="40" w:line="259" w:lineRule="auto"/>
              <w:jc w:val="left"/>
              <w:rPr>
                <w:color w:val="000000"/>
                <w:sz w:val="20"/>
                <w:lang w:eastAsia="en-US"/>
              </w:rPr>
            </w:pPr>
          </w:p>
        </w:tc>
        <w:tc>
          <w:tcPr>
            <w:tcW w:w="1359" w:type="pct"/>
          </w:tcPr>
          <w:p w14:paraId="69B12AF3" w14:textId="77777777" w:rsidR="006A3B9D" w:rsidRPr="0070425B" w:rsidRDefault="006A3B9D" w:rsidP="006A3B9D">
            <w:pPr>
              <w:widowControl w:val="0"/>
              <w:spacing w:before="40" w:after="40"/>
              <w:ind w:firstLine="0"/>
              <w:jc w:val="left"/>
              <w:rPr>
                <w:sz w:val="20"/>
                <w:lang w:eastAsia="en-US"/>
              </w:rPr>
            </w:pPr>
            <w:r w:rsidRPr="0070425B">
              <w:rPr>
                <w:sz w:val="20"/>
                <w:lang w:eastAsia="en-US"/>
              </w:rPr>
              <w:t>Имя</w:t>
            </w:r>
          </w:p>
        </w:tc>
        <w:tc>
          <w:tcPr>
            <w:tcW w:w="755" w:type="pct"/>
          </w:tcPr>
          <w:p w14:paraId="4CC9A031" w14:textId="77777777" w:rsidR="006A3B9D" w:rsidRPr="0070425B" w:rsidRDefault="006A3B9D" w:rsidP="006A3B9D">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6E135190" w14:textId="77777777" w:rsidR="006A3B9D" w:rsidRPr="0070425B" w:rsidRDefault="006A3B9D" w:rsidP="006A3B9D">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762CF260" w14:textId="78F2D505" w:rsidR="006A3B9D" w:rsidRPr="0070425B" w:rsidRDefault="006A3B9D" w:rsidP="006A3B9D">
            <w:pPr>
              <w:widowControl w:val="0"/>
              <w:spacing w:before="40" w:after="40"/>
              <w:ind w:firstLine="0"/>
              <w:jc w:val="left"/>
              <w:rPr>
                <w:color w:val="000000"/>
                <w:sz w:val="20"/>
                <w:lang w:eastAsia="en-US"/>
              </w:rPr>
            </w:pPr>
            <w:r>
              <w:rPr>
                <w:color w:val="000000"/>
                <w:sz w:val="20"/>
                <w:lang w:eastAsia="en-US"/>
              </w:rPr>
              <w:t>Для физического лица (Представителя)</w:t>
            </w:r>
          </w:p>
        </w:tc>
      </w:tr>
      <w:tr w:rsidR="006A3B9D" w:rsidRPr="0070425B" w14:paraId="5E3599D4" w14:textId="77777777" w:rsidTr="00D97150">
        <w:trPr>
          <w:trHeight w:val="20"/>
        </w:trPr>
        <w:tc>
          <w:tcPr>
            <w:tcW w:w="318" w:type="pct"/>
          </w:tcPr>
          <w:p w14:paraId="0B38838D" w14:textId="77777777" w:rsidR="006A3B9D" w:rsidRPr="0070425B" w:rsidRDefault="006A3B9D" w:rsidP="00E53698">
            <w:pPr>
              <w:widowControl w:val="0"/>
              <w:numPr>
                <w:ilvl w:val="0"/>
                <w:numId w:val="56"/>
              </w:numPr>
              <w:spacing w:before="40" w:after="40" w:line="259" w:lineRule="auto"/>
              <w:jc w:val="left"/>
              <w:rPr>
                <w:color w:val="000000"/>
                <w:sz w:val="20"/>
                <w:lang w:eastAsia="en-US"/>
              </w:rPr>
            </w:pPr>
          </w:p>
        </w:tc>
        <w:tc>
          <w:tcPr>
            <w:tcW w:w="1359" w:type="pct"/>
          </w:tcPr>
          <w:p w14:paraId="121B63FC" w14:textId="77777777" w:rsidR="006A3B9D" w:rsidRPr="0070425B" w:rsidRDefault="006A3B9D" w:rsidP="006A3B9D">
            <w:pPr>
              <w:widowControl w:val="0"/>
              <w:spacing w:before="40" w:after="40"/>
              <w:ind w:firstLine="0"/>
              <w:jc w:val="left"/>
              <w:rPr>
                <w:sz w:val="20"/>
                <w:lang w:eastAsia="en-US"/>
              </w:rPr>
            </w:pPr>
            <w:r w:rsidRPr="0070425B">
              <w:rPr>
                <w:sz w:val="20"/>
                <w:lang w:eastAsia="en-US"/>
              </w:rPr>
              <w:t>Отчество</w:t>
            </w:r>
          </w:p>
        </w:tc>
        <w:tc>
          <w:tcPr>
            <w:tcW w:w="755" w:type="pct"/>
          </w:tcPr>
          <w:p w14:paraId="3FD77105" w14:textId="77777777" w:rsidR="006A3B9D" w:rsidRPr="0070425B" w:rsidRDefault="006A3B9D" w:rsidP="006A3B9D">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4717A8AE" w14:textId="77777777" w:rsidR="006A3B9D" w:rsidRPr="0070425B" w:rsidRDefault="006A3B9D" w:rsidP="006A3B9D">
            <w:pPr>
              <w:widowControl w:val="0"/>
              <w:spacing w:before="40" w:after="40"/>
              <w:ind w:firstLine="0"/>
              <w:jc w:val="left"/>
              <w:rPr>
                <w:color w:val="000000"/>
                <w:sz w:val="20"/>
                <w:lang w:eastAsia="en-US"/>
              </w:rPr>
            </w:pPr>
            <w:r w:rsidRPr="0070425B">
              <w:rPr>
                <w:color w:val="000000"/>
                <w:sz w:val="20"/>
                <w:lang w:eastAsia="en-US"/>
              </w:rPr>
              <w:t>Не обязательно</w:t>
            </w:r>
          </w:p>
        </w:tc>
        <w:tc>
          <w:tcPr>
            <w:tcW w:w="1586" w:type="pct"/>
          </w:tcPr>
          <w:p w14:paraId="71AEE935" w14:textId="440A4E4A" w:rsidR="006A3B9D" w:rsidRPr="0070425B" w:rsidRDefault="006A3B9D" w:rsidP="006A3B9D">
            <w:pPr>
              <w:widowControl w:val="0"/>
              <w:spacing w:before="40" w:after="40"/>
              <w:ind w:firstLine="0"/>
              <w:jc w:val="left"/>
              <w:rPr>
                <w:color w:val="000000"/>
                <w:sz w:val="20"/>
                <w:lang w:eastAsia="en-US"/>
              </w:rPr>
            </w:pPr>
            <w:r>
              <w:rPr>
                <w:color w:val="000000"/>
                <w:sz w:val="20"/>
                <w:lang w:eastAsia="en-US"/>
              </w:rPr>
              <w:t>Для физического лица (Представителя)</w:t>
            </w:r>
          </w:p>
        </w:tc>
      </w:tr>
      <w:tr w:rsidR="006A3B9D" w:rsidRPr="0070425B" w14:paraId="72BC909F" w14:textId="77777777" w:rsidTr="00D97150">
        <w:trPr>
          <w:trHeight w:val="20"/>
        </w:trPr>
        <w:tc>
          <w:tcPr>
            <w:tcW w:w="318" w:type="pct"/>
          </w:tcPr>
          <w:p w14:paraId="495B325B" w14:textId="77777777" w:rsidR="006A3B9D" w:rsidRPr="0070425B" w:rsidRDefault="006A3B9D" w:rsidP="00E53698">
            <w:pPr>
              <w:widowControl w:val="0"/>
              <w:numPr>
                <w:ilvl w:val="0"/>
                <w:numId w:val="56"/>
              </w:numPr>
              <w:spacing w:before="40" w:after="40" w:line="259" w:lineRule="auto"/>
              <w:jc w:val="left"/>
              <w:rPr>
                <w:color w:val="000000"/>
                <w:sz w:val="20"/>
                <w:lang w:eastAsia="en-US"/>
              </w:rPr>
            </w:pPr>
          </w:p>
        </w:tc>
        <w:tc>
          <w:tcPr>
            <w:tcW w:w="1359" w:type="pct"/>
          </w:tcPr>
          <w:p w14:paraId="4AA7ACD1" w14:textId="77777777" w:rsidR="006A3B9D" w:rsidRPr="0070425B" w:rsidRDefault="006A3B9D" w:rsidP="006A3B9D">
            <w:pPr>
              <w:widowControl w:val="0"/>
              <w:spacing w:before="40" w:after="40"/>
              <w:ind w:firstLine="0"/>
              <w:jc w:val="left"/>
              <w:rPr>
                <w:sz w:val="20"/>
                <w:lang w:eastAsia="en-US"/>
              </w:rPr>
            </w:pPr>
            <w:r w:rsidRPr="0070425B">
              <w:rPr>
                <w:sz w:val="20"/>
                <w:lang w:eastAsia="en-US"/>
              </w:rPr>
              <w:t>ИНН</w:t>
            </w:r>
          </w:p>
        </w:tc>
        <w:tc>
          <w:tcPr>
            <w:tcW w:w="755" w:type="pct"/>
          </w:tcPr>
          <w:p w14:paraId="1D9DAD03" w14:textId="77777777" w:rsidR="006A3B9D" w:rsidRPr="0070425B" w:rsidRDefault="006A3B9D" w:rsidP="006A3B9D">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450312D2" w14:textId="77777777" w:rsidR="006A3B9D" w:rsidRPr="0070425B" w:rsidRDefault="006A3B9D" w:rsidP="006A3B9D">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21F5EE1D" w14:textId="3B5B4B44" w:rsidR="006A3B9D" w:rsidRPr="0070425B" w:rsidRDefault="006A3B9D" w:rsidP="006A3B9D">
            <w:pPr>
              <w:widowControl w:val="0"/>
              <w:spacing w:before="40" w:after="40"/>
              <w:ind w:firstLine="0"/>
              <w:jc w:val="left"/>
              <w:rPr>
                <w:color w:val="000000"/>
                <w:sz w:val="20"/>
                <w:lang w:eastAsia="en-US"/>
              </w:rPr>
            </w:pPr>
            <w:r>
              <w:rPr>
                <w:color w:val="000000"/>
                <w:sz w:val="20"/>
                <w:lang w:eastAsia="en-US"/>
              </w:rPr>
              <w:t>Для физического лица (Представителя)</w:t>
            </w:r>
          </w:p>
        </w:tc>
      </w:tr>
      <w:tr w:rsidR="006A3B9D" w:rsidRPr="0070425B" w14:paraId="40DC6007" w14:textId="77777777" w:rsidTr="00D97150">
        <w:trPr>
          <w:trHeight w:val="20"/>
        </w:trPr>
        <w:tc>
          <w:tcPr>
            <w:tcW w:w="318" w:type="pct"/>
          </w:tcPr>
          <w:p w14:paraId="4705058B" w14:textId="77777777" w:rsidR="006A3B9D" w:rsidRPr="0070425B" w:rsidRDefault="006A3B9D" w:rsidP="00E53698">
            <w:pPr>
              <w:widowControl w:val="0"/>
              <w:numPr>
                <w:ilvl w:val="0"/>
                <w:numId w:val="56"/>
              </w:numPr>
              <w:spacing w:before="40" w:after="40" w:line="259" w:lineRule="auto"/>
              <w:jc w:val="left"/>
              <w:rPr>
                <w:color w:val="000000"/>
                <w:sz w:val="20"/>
                <w:lang w:eastAsia="en-US"/>
              </w:rPr>
            </w:pPr>
          </w:p>
        </w:tc>
        <w:tc>
          <w:tcPr>
            <w:tcW w:w="1359" w:type="pct"/>
          </w:tcPr>
          <w:p w14:paraId="26B280FC" w14:textId="77777777" w:rsidR="006A3B9D" w:rsidRPr="0070425B" w:rsidRDefault="006A3B9D" w:rsidP="006A3B9D">
            <w:pPr>
              <w:widowControl w:val="0"/>
              <w:spacing w:before="40" w:after="40"/>
              <w:ind w:firstLine="0"/>
              <w:jc w:val="left"/>
              <w:rPr>
                <w:sz w:val="20"/>
                <w:lang w:eastAsia="en-US"/>
              </w:rPr>
            </w:pPr>
            <w:r w:rsidRPr="0070425B">
              <w:rPr>
                <w:sz w:val="20"/>
                <w:lang w:eastAsia="en-US"/>
              </w:rPr>
              <w:t>СНИЛС</w:t>
            </w:r>
          </w:p>
        </w:tc>
        <w:tc>
          <w:tcPr>
            <w:tcW w:w="755" w:type="pct"/>
          </w:tcPr>
          <w:p w14:paraId="290B1512" w14:textId="77777777" w:rsidR="006A3B9D" w:rsidRPr="0070425B" w:rsidRDefault="006A3B9D" w:rsidP="006A3B9D">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29341EFE" w14:textId="77777777" w:rsidR="006A3B9D" w:rsidRPr="0070425B" w:rsidRDefault="006A3B9D" w:rsidP="006A3B9D">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4F95CCBD" w14:textId="19B741FE" w:rsidR="006A3B9D" w:rsidRPr="0070425B" w:rsidRDefault="006A3B9D" w:rsidP="006A3B9D">
            <w:pPr>
              <w:widowControl w:val="0"/>
              <w:spacing w:before="40" w:after="40"/>
              <w:ind w:firstLine="0"/>
              <w:jc w:val="left"/>
              <w:rPr>
                <w:color w:val="000000"/>
                <w:sz w:val="20"/>
                <w:lang w:eastAsia="en-US"/>
              </w:rPr>
            </w:pPr>
            <w:r>
              <w:rPr>
                <w:color w:val="000000"/>
                <w:sz w:val="20"/>
                <w:lang w:eastAsia="en-US"/>
              </w:rPr>
              <w:t>Для физического лица (Представителя)</w:t>
            </w:r>
          </w:p>
        </w:tc>
      </w:tr>
      <w:tr w:rsidR="006A3B9D" w:rsidRPr="0070425B" w14:paraId="1E31DBA2" w14:textId="77777777" w:rsidTr="00D97150">
        <w:trPr>
          <w:trHeight w:val="20"/>
        </w:trPr>
        <w:tc>
          <w:tcPr>
            <w:tcW w:w="318" w:type="pct"/>
          </w:tcPr>
          <w:p w14:paraId="615CBF90" w14:textId="77777777" w:rsidR="006A3B9D" w:rsidRPr="0070425B" w:rsidRDefault="006A3B9D" w:rsidP="00E53698">
            <w:pPr>
              <w:widowControl w:val="0"/>
              <w:numPr>
                <w:ilvl w:val="0"/>
                <w:numId w:val="56"/>
              </w:numPr>
              <w:spacing w:before="40" w:after="40" w:line="259" w:lineRule="auto"/>
              <w:jc w:val="left"/>
              <w:rPr>
                <w:color w:val="000000"/>
                <w:sz w:val="20"/>
                <w:lang w:eastAsia="en-US"/>
              </w:rPr>
            </w:pPr>
          </w:p>
        </w:tc>
        <w:tc>
          <w:tcPr>
            <w:tcW w:w="1359" w:type="pct"/>
          </w:tcPr>
          <w:p w14:paraId="3E2DDB0B" w14:textId="77777777" w:rsidR="006A3B9D" w:rsidRPr="0070425B" w:rsidRDefault="006A3B9D" w:rsidP="006A3B9D">
            <w:pPr>
              <w:widowControl w:val="0"/>
              <w:spacing w:before="40" w:after="40"/>
              <w:ind w:firstLine="0"/>
              <w:jc w:val="left"/>
              <w:rPr>
                <w:sz w:val="20"/>
                <w:lang w:eastAsia="en-US"/>
              </w:rPr>
            </w:pPr>
            <w:r w:rsidRPr="0070425B">
              <w:rPr>
                <w:sz w:val="20"/>
                <w:lang w:eastAsia="en-US"/>
              </w:rPr>
              <w:t>Адрес фактического проживания</w:t>
            </w:r>
          </w:p>
        </w:tc>
        <w:tc>
          <w:tcPr>
            <w:tcW w:w="755" w:type="pct"/>
          </w:tcPr>
          <w:p w14:paraId="003905C6" w14:textId="77777777" w:rsidR="006A3B9D" w:rsidRPr="0070425B" w:rsidRDefault="006A3B9D" w:rsidP="006A3B9D">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269F2910" w14:textId="77777777" w:rsidR="006A3B9D" w:rsidRPr="0070425B" w:rsidRDefault="006A3B9D" w:rsidP="006A3B9D">
            <w:pPr>
              <w:widowControl w:val="0"/>
              <w:spacing w:before="40" w:after="40"/>
              <w:ind w:firstLine="0"/>
              <w:jc w:val="left"/>
              <w:rPr>
                <w:color w:val="000000"/>
                <w:sz w:val="20"/>
                <w:lang w:eastAsia="en-US"/>
              </w:rPr>
            </w:pPr>
            <w:r w:rsidRPr="0070425B">
              <w:rPr>
                <w:color w:val="000000"/>
                <w:sz w:val="20"/>
                <w:lang w:eastAsia="en-US"/>
              </w:rPr>
              <w:t>Не обязательно</w:t>
            </w:r>
          </w:p>
        </w:tc>
        <w:tc>
          <w:tcPr>
            <w:tcW w:w="1586" w:type="pct"/>
          </w:tcPr>
          <w:p w14:paraId="42F72421" w14:textId="64D293AF" w:rsidR="006A3B9D" w:rsidRPr="0070425B" w:rsidRDefault="006A3B9D" w:rsidP="006A3B9D">
            <w:pPr>
              <w:widowControl w:val="0"/>
              <w:spacing w:before="40" w:after="40"/>
              <w:ind w:firstLine="0"/>
              <w:jc w:val="left"/>
              <w:rPr>
                <w:color w:val="000000"/>
                <w:sz w:val="20"/>
                <w:lang w:eastAsia="en-US"/>
              </w:rPr>
            </w:pPr>
            <w:r>
              <w:rPr>
                <w:color w:val="000000"/>
                <w:sz w:val="20"/>
                <w:lang w:eastAsia="en-US"/>
              </w:rPr>
              <w:t>Для физического лица (Представителя)</w:t>
            </w:r>
          </w:p>
        </w:tc>
      </w:tr>
      <w:tr w:rsidR="006A3B9D" w:rsidRPr="0070425B" w14:paraId="74746B80" w14:textId="77777777" w:rsidTr="00D97150">
        <w:trPr>
          <w:trHeight w:val="20"/>
        </w:trPr>
        <w:tc>
          <w:tcPr>
            <w:tcW w:w="318" w:type="pct"/>
          </w:tcPr>
          <w:p w14:paraId="79C3A0ED" w14:textId="77777777" w:rsidR="006A3B9D" w:rsidRPr="0070425B" w:rsidRDefault="006A3B9D" w:rsidP="00E53698">
            <w:pPr>
              <w:widowControl w:val="0"/>
              <w:numPr>
                <w:ilvl w:val="0"/>
                <w:numId w:val="56"/>
              </w:numPr>
              <w:spacing w:before="40" w:after="40" w:line="259" w:lineRule="auto"/>
              <w:jc w:val="left"/>
              <w:rPr>
                <w:color w:val="000000"/>
                <w:sz w:val="20"/>
                <w:lang w:eastAsia="en-US"/>
              </w:rPr>
            </w:pPr>
          </w:p>
        </w:tc>
        <w:tc>
          <w:tcPr>
            <w:tcW w:w="1359" w:type="pct"/>
          </w:tcPr>
          <w:p w14:paraId="6101A473" w14:textId="77777777" w:rsidR="006A3B9D" w:rsidRPr="0070425B" w:rsidRDefault="006A3B9D" w:rsidP="006A3B9D">
            <w:pPr>
              <w:widowControl w:val="0"/>
              <w:spacing w:before="40" w:after="40"/>
              <w:ind w:firstLine="0"/>
              <w:jc w:val="left"/>
              <w:rPr>
                <w:sz w:val="20"/>
                <w:lang w:eastAsia="en-US"/>
              </w:rPr>
            </w:pPr>
            <w:r w:rsidRPr="0070425B">
              <w:rPr>
                <w:sz w:val="20"/>
                <w:lang w:eastAsia="en-US"/>
              </w:rPr>
              <w:t>Адрес регистрации</w:t>
            </w:r>
          </w:p>
        </w:tc>
        <w:tc>
          <w:tcPr>
            <w:tcW w:w="755" w:type="pct"/>
          </w:tcPr>
          <w:p w14:paraId="170EAF77" w14:textId="77777777" w:rsidR="006A3B9D" w:rsidRPr="0070425B" w:rsidRDefault="006A3B9D" w:rsidP="006A3B9D">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296E19FC" w14:textId="77777777" w:rsidR="006A3B9D" w:rsidRPr="0070425B" w:rsidRDefault="006A3B9D" w:rsidP="006A3B9D">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7FE7A366" w14:textId="14D3CA4E" w:rsidR="006A3B9D" w:rsidRPr="0070425B" w:rsidRDefault="006A3B9D" w:rsidP="006A3B9D">
            <w:pPr>
              <w:widowControl w:val="0"/>
              <w:spacing w:before="40" w:after="40"/>
              <w:ind w:firstLine="0"/>
              <w:jc w:val="left"/>
              <w:rPr>
                <w:color w:val="000000"/>
                <w:sz w:val="20"/>
                <w:lang w:eastAsia="en-US"/>
              </w:rPr>
            </w:pPr>
            <w:r>
              <w:rPr>
                <w:color w:val="000000"/>
                <w:sz w:val="20"/>
                <w:lang w:eastAsia="en-US"/>
              </w:rPr>
              <w:t>Для физического лица (Представителя)</w:t>
            </w:r>
          </w:p>
        </w:tc>
      </w:tr>
      <w:tr w:rsidR="006A3B9D" w:rsidRPr="0070425B" w14:paraId="343974DF" w14:textId="77777777" w:rsidTr="00D97150">
        <w:trPr>
          <w:trHeight w:val="20"/>
        </w:trPr>
        <w:tc>
          <w:tcPr>
            <w:tcW w:w="318" w:type="pct"/>
          </w:tcPr>
          <w:p w14:paraId="314CF99F" w14:textId="77777777" w:rsidR="006A3B9D" w:rsidRPr="0070425B" w:rsidRDefault="006A3B9D" w:rsidP="00E53698">
            <w:pPr>
              <w:widowControl w:val="0"/>
              <w:numPr>
                <w:ilvl w:val="0"/>
                <w:numId w:val="56"/>
              </w:numPr>
              <w:spacing w:before="40" w:after="40" w:line="259" w:lineRule="auto"/>
              <w:jc w:val="left"/>
              <w:rPr>
                <w:color w:val="000000"/>
                <w:sz w:val="20"/>
                <w:lang w:eastAsia="en-US"/>
              </w:rPr>
            </w:pPr>
          </w:p>
        </w:tc>
        <w:tc>
          <w:tcPr>
            <w:tcW w:w="1359" w:type="pct"/>
          </w:tcPr>
          <w:p w14:paraId="711126CB" w14:textId="77777777" w:rsidR="006A3B9D" w:rsidRPr="0070425B" w:rsidRDefault="006A3B9D" w:rsidP="006A3B9D">
            <w:pPr>
              <w:widowControl w:val="0"/>
              <w:spacing w:before="40" w:after="40"/>
              <w:ind w:firstLine="0"/>
              <w:jc w:val="left"/>
              <w:rPr>
                <w:sz w:val="20"/>
                <w:lang w:eastAsia="en-US"/>
              </w:rPr>
            </w:pPr>
            <w:r w:rsidRPr="0070425B">
              <w:rPr>
                <w:sz w:val="20"/>
                <w:lang w:eastAsia="en-US"/>
              </w:rPr>
              <w:t>Контактный телефон</w:t>
            </w:r>
          </w:p>
        </w:tc>
        <w:tc>
          <w:tcPr>
            <w:tcW w:w="755" w:type="pct"/>
          </w:tcPr>
          <w:p w14:paraId="3A0A3860" w14:textId="77777777" w:rsidR="006A3B9D" w:rsidRPr="0070425B" w:rsidRDefault="006A3B9D" w:rsidP="006A3B9D">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352193D1" w14:textId="77777777" w:rsidR="006A3B9D" w:rsidRPr="0070425B" w:rsidRDefault="006A3B9D" w:rsidP="006A3B9D">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643083B4" w14:textId="6D8A3D65" w:rsidR="006A3B9D" w:rsidRPr="0070425B" w:rsidRDefault="006A3B9D" w:rsidP="006A3B9D">
            <w:pPr>
              <w:widowControl w:val="0"/>
              <w:spacing w:before="40" w:after="40"/>
              <w:ind w:firstLine="0"/>
              <w:jc w:val="left"/>
              <w:rPr>
                <w:color w:val="000000"/>
                <w:sz w:val="20"/>
                <w:lang w:eastAsia="en-US"/>
              </w:rPr>
            </w:pPr>
            <w:r>
              <w:rPr>
                <w:color w:val="000000"/>
                <w:sz w:val="20"/>
                <w:lang w:eastAsia="en-US"/>
              </w:rPr>
              <w:t>Для физического лица (Представителя)</w:t>
            </w:r>
          </w:p>
        </w:tc>
      </w:tr>
      <w:tr w:rsidR="006A3B9D" w:rsidRPr="0070425B" w14:paraId="65E7EDF0" w14:textId="77777777" w:rsidTr="00D97150">
        <w:trPr>
          <w:trHeight w:val="20"/>
        </w:trPr>
        <w:tc>
          <w:tcPr>
            <w:tcW w:w="318" w:type="pct"/>
          </w:tcPr>
          <w:p w14:paraId="1B4558BE" w14:textId="77777777" w:rsidR="006A3B9D" w:rsidRPr="0070425B" w:rsidRDefault="006A3B9D" w:rsidP="00E53698">
            <w:pPr>
              <w:widowControl w:val="0"/>
              <w:numPr>
                <w:ilvl w:val="0"/>
                <w:numId w:val="56"/>
              </w:numPr>
              <w:spacing w:before="40" w:after="40" w:line="259" w:lineRule="auto"/>
              <w:jc w:val="left"/>
              <w:rPr>
                <w:color w:val="000000"/>
                <w:sz w:val="20"/>
                <w:lang w:eastAsia="en-US"/>
              </w:rPr>
            </w:pPr>
          </w:p>
        </w:tc>
        <w:tc>
          <w:tcPr>
            <w:tcW w:w="1359" w:type="pct"/>
          </w:tcPr>
          <w:p w14:paraId="4E6A40AC" w14:textId="77777777" w:rsidR="006A3B9D" w:rsidRPr="0070425B" w:rsidRDefault="006A3B9D" w:rsidP="006A3B9D">
            <w:pPr>
              <w:widowControl w:val="0"/>
              <w:spacing w:before="40" w:after="40"/>
              <w:ind w:firstLine="0"/>
              <w:jc w:val="left"/>
              <w:rPr>
                <w:sz w:val="20"/>
                <w:lang w:eastAsia="en-US"/>
              </w:rPr>
            </w:pPr>
            <w:r w:rsidRPr="0070425B">
              <w:rPr>
                <w:sz w:val="20"/>
                <w:lang w:eastAsia="en-US"/>
              </w:rPr>
              <w:t>Электронная почта</w:t>
            </w:r>
          </w:p>
        </w:tc>
        <w:tc>
          <w:tcPr>
            <w:tcW w:w="755" w:type="pct"/>
          </w:tcPr>
          <w:p w14:paraId="5D3FE38B" w14:textId="77777777" w:rsidR="006A3B9D" w:rsidRPr="0070425B" w:rsidRDefault="006A3B9D" w:rsidP="006A3B9D">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77093C43" w14:textId="77777777" w:rsidR="006A3B9D" w:rsidRPr="0070425B" w:rsidRDefault="006A3B9D" w:rsidP="006A3B9D">
            <w:pPr>
              <w:widowControl w:val="0"/>
              <w:spacing w:before="40" w:after="40"/>
              <w:ind w:firstLine="0"/>
              <w:jc w:val="left"/>
              <w:rPr>
                <w:color w:val="000000"/>
                <w:sz w:val="20"/>
                <w:lang w:eastAsia="en-US"/>
              </w:rPr>
            </w:pPr>
            <w:r w:rsidRPr="0070425B">
              <w:rPr>
                <w:color w:val="000000"/>
                <w:sz w:val="20"/>
                <w:lang w:eastAsia="en-US"/>
              </w:rPr>
              <w:t>Не обязательно</w:t>
            </w:r>
          </w:p>
        </w:tc>
        <w:tc>
          <w:tcPr>
            <w:tcW w:w="1586" w:type="pct"/>
          </w:tcPr>
          <w:p w14:paraId="3859BE57" w14:textId="327CF70E" w:rsidR="006A3B9D" w:rsidRPr="0070425B" w:rsidRDefault="006A3B9D" w:rsidP="006A3B9D">
            <w:pPr>
              <w:widowControl w:val="0"/>
              <w:spacing w:before="40" w:after="40"/>
              <w:ind w:firstLine="0"/>
              <w:jc w:val="left"/>
              <w:rPr>
                <w:color w:val="000000"/>
                <w:sz w:val="20"/>
                <w:lang w:eastAsia="en-US"/>
              </w:rPr>
            </w:pPr>
            <w:r w:rsidRPr="0070425B">
              <w:rPr>
                <w:color w:val="000000"/>
                <w:sz w:val="20"/>
                <w:lang w:eastAsia="en-US"/>
              </w:rPr>
              <w:t>Для физи</w:t>
            </w:r>
            <w:r>
              <w:rPr>
                <w:color w:val="000000"/>
                <w:sz w:val="20"/>
                <w:lang w:eastAsia="en-US"/>
              </w:rPr>
              <w:t>ческого лица, юридического лица</w:t>
            </w:r>
          </w:p>
        </w:tc>
      </w:tr>
      <w:tr w:rsidR="006A3B9D" w:rsidRPr="0070425B" w14:paraId="063C7DA6" w14:textId="77777777" w:rsidTr="00D97150">
        <w:trPr>
          <w:trHeight w:val="20"/>
        </w:trPr>
        <w:tc>
          <w:tcPr>
            <w:tcW w:w="318" w:type="pct"/>
          </w:tcPr>
          <w:p w14:paraId="0DA00454" w14:textId="77777777" w:rsidR="006A3B9D" w:rsidRPr="0070425B" w:rsidRDefault="006A3B9D" w:rsidP="00E53698">
            <w:pPr>
              <w:widowControl w:val="0"/>
              <w:numPr>
                <w:ilvl w:val="0"/>
                <w:numId w:val="56"/>
              </w:numPr>
              <w:spacing w:before="40" w:after="40" w:line="259" w:lineRule="auto"/>
              <w:jc w:val="left"/>
              <w:rPr>
                <w:color w:val="000000"/>
                <w:sz w:val="20"/>
                <w:lang w:eastAsia="en-US"/>
              </w:rPr>
            </w:pPr>
          </w:p>
        </w:tc>
        <w:tc>
          <w:tcPr>
            <w:tcW w:w="1359" w:type="pct"/>
          </w:tcPr>
          <w:p w14:paraId="4ED2D2D2" w14:textId="77777777" w:rsidR="006A3B9D" w:rsidRPr="0070425B" w:rsidRDefault="006A3B9D" w:rsidP="006A3B9D">
            <w:pPr>
              <w:widowControl w:val="0"/>
              <w:spacing w:before="40" w:after="40"/>
              <w:ind w:firstLine="0"/>
              <w:jc w:val="left"/>
              <w:rPr>
                <w:sz w:val="20"/>
                <w:lang w:eastAsia="en-US"/>
              </w:rPr>
            </w:pPr>
            <w:r w:rsidRPr="0070425B">
              <w:rPr>
                <w:sz w:val="20"/>
                <w:lang w:eastAsia="en-US"/>
              </w:rPr>
              <w:t>Название Компании</w:t>
            </w:r>
          </w:p>
        </w:tc>
        <w:tc>
          <w:tcPr>
            <w:tcW w:w="755" w:type="pct"/>
          </w:tcPr>
          <w:p w14:paraId="08EEA6FF" w14:textId="77777777" w:rsidR="006A3B9D" w:rsidRPr="0070425B" w:rsidRDefault="006A3B9D" w:rsidP="006A3B9D">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46893CE8" w14:textId="77777777" w:rsidR="006A3B9D" w:rsidRPr="0070425B" w:rsidRDefault="006A3B9D" w:rsidP="006A3B9D">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19F279EF" w14:textId="0237C62F" w:rsidR="006A3B9D" w:rsidRPr="0070425B" w:rsidRDefault="006A3B9D" w:rsidP="006A3B9D">
            <w:pPr>
              <w:widowControl w:val="0"/>
              <w:spacing w:before="40" w:after="40"/>
              <w:ind w:firstLine="0"/>
              <w:jc w:val="left"/>
              <w:rPr>
                <w:color w:val="000000"/>
                <w:sz w:val="20"/>
                <w:lang w:eastAsia="en-US"/>
              </w:rPr>
            </w:pPr>
            <w:r w:rsidRPr="0070425B">
              <w:rPr>
                <w:color w:val="000000"/>
                <w:sz w:val="20"/>
                <w:lang w:eastAsia="en-US"/>
              </w:rPr>
              <w:t>Д</w:t>
            </w:r>
            <w:r>
              <w:rPr>
                <w:color w:val="000000"/>
                <w:sz w:val="20"/>
                <w:lang w:eastAsia="en-US"/>
              </w:rPr>
              <w:t>ля юридических лиц</w:t>
            </w:r>
          </w:p>
        </w:tc>
      </w:tr>
      <w:tr w:rsidR="006A3B9D" w:rsidRPr="0070425B" w14:paraId="2DFDF9BA" w14:textId="77777777" w:rsidTr="00D97150">
        <w:trPr>
          <w:trHeight w:val="20"/>
        </w:trPr>
        <w:tc>
          <w:tcPr>
            <w:tcW w:w="318" w:type="pct"/>
          </w:tcPr>
          <w:p w14:paraId="59AD0924" w14:textId="77777777" w:rsidR="006A3B9D" w:rsidRPr="0070425B" w:rsidRDefault="006A3B9D" w:rsidP="00E53698">
            <w:pPr>
              <w:widowControl w:val="0"/>
              <w:numPr>
                <w:ilvl w:val="0"/>
                <w:numId w:val="56"/>
              </w:numPr>
              <w:spacing w:before="40" w:after="40" w:line="259" w:lineRule="auto"/>
              <w:jc w:val="left"/>
              <w:rPr>
                <w:color w:val="000000"/>
                <w:sz w:val="20"/>
                <w:lang w:eastAsia="en-US"/>
              </w:rPr>
            </w:pPr>
          </w:p>
        </w:tc>
        <w:tc>
          <w:tcPr>
            <w:tcW w:w="1359" w:type="pct"/>
          </w:tcPr>
          <w:p w14:paraId="5E44A0FD" w14:textId="77777777" w:rsidR="006A3B9D" w:rsidRPr="0070425B" w:rsidRDefault="006A3B9D" w:rsidP="006A3B9D">
            <w:pPr>
              <w:widowControl w:val="0"/>
              <w:spacing w:before="40" w:after="40"/>
              <w:ind w:firstLine="0"/>
              <w:jc w:val="left"/>
              <w:rPr>
                <w:sz w:val="20"/>
                <w:lang w:eastAsia="en-US"/>
              </w:rPr>
            </w:pPr>
            <w:r w:rsidRPr="0070425B">
              <w:rPr>
                <w:sz w:val="20"/>
                <w:lang w:eastAsia="en-US"/>
              </w:rPr>
              <w:t>ОКПО</w:t>
            </w:r>
          </w:p>
        </w:tc>
        <w:tc>
          <w:tcPr>
            <w:tcW w:w="755" w:type="pct"/>
          </w:tcPr>
          <w:p w14:paraId="09E0EDDE" w14:textId="77777777" w:rsidR="006A3B9D" w:rsidRPr="0070425B" w:rsidRDefault="006A3B9D" w:rsidP="006A3B9D">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15121CF7" w14:textId="77777777" w:rsidR="006A3B9D" w:rsidRPr="0070425B" w:rsidRDefault="006A3B9D" w:rsidP="006A3B9D">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72EDF5DC" w14:textId="5538BC20" w:rsidR="006A3B9D" w:rsidRPr="0070425B" w:rsidRDefault="006A3B9D" w:rsidP="006A3B9D">
            <w:pPr>
              <w:widowControl w:val="0"/>
              <w:spacing w:before="40" w:after="40"/>
              <w:ind w:firstLine="0"/>
              <w:jc w:val="left"/>
              <w:rPr>
                <w:color w:val="000000"/>
                <w:sz w:val="20"/>
                <w:lang w:eastAsia="en-US"/>
              </w:rPr>
            </w:pPr>
            <w:r>
              <w:rPr>
                <w:color w:val="000000"/>
                <w:sz w:val="20"/>
                <w:lang w:eastAsia="en-US"/>
              </w:rPr>
              <w:t>Для юридического лица</w:t>
            </w:r>
          </w:p>
        </w:tc>
      </w:tr>
      <w:tr w:rsidR="006A3B9D" w:rsidRPr="0070425B" w14:paraId="12B6A084" w14:textId="77777777" w:rsidTr="00D97150">
        <w:trPr>
          <w:trHeight w:val="20"/>
        </w:trPr>
        <w:tc>
          <w:tcPr>
            <w:tcW w:w="318" w:type="pct"/>
          </w:tcPr>
          <w:p w14:paraId="03621157" w14:textId="77777777" w:rsidR="006A3B9D" w:rsidRPr="0070425B" w:rsidRDefault="006A3B9D" w:rsidP="00E53698">
            <w:pPr>
              <w:widowControl w:val="0"/>
              <w:numPr>
                <w:ilvl w:val="0"/>
                <w:numId w:val="56"/>
              </w:numPr>
              <w:spacing w:before="40" w:after="40" w:line="259" w:lineRule="auto"/>
              <w:jc w:val="left"/>
              <w:rPr>
                <w:color w:val="000000"/>
                <w:sz w:val="20"/>
                <w:lang w:eastAsia="en-US"/>
              </w:rPr>
            </w:pPr>
          </w:p>
        </w:tc>
        <w:tc>
          <w:tcPr>
            <w:tcW w:w="1359" w:type="pct"/>
          </w:tcPr>
          <w:p w14:paraId="643FF5FE" w14:textId="77777777" w:rsidR="006A3B9D" w:rsidRPr="0070425B" w:rsidRDefault="006A3B9D" w:rsidP="006A3B9D">
            <w:pPr>
              <w:widowControl w:val="0"/>
              <w:spacing w:before="40" w:after="40"/>
              <w:ind w:firstLine="0"/>
              <w:jc w:val="left"/>
              <w:rPr>
                <w:sz w:val="20"/>
                <w:lang w:eastAsia="en-US"/>
              </w:rPr>
            </w:pPr>
            <w:r w:rsidRPr="0070425B">
              <w:rPr>
                <w:sz w:val="20"/>
                <w:lang w:eastAsia="en-US"/>
              </w:rPr>
              <w:t>ИНН организации</w:t>
            </w:r>
          </w:p>
        </w:tc>
        <w:tc>
          <w:tcPr>
            <w:tcW w:w="755" w:type="pct"/>
          </w:tcPr>
          <w:p w14:paraId="04CD04BE" w14:textId="77777777" w:rsidR="006A3B9D" w:rsidRPr="0070425B" w:rsidRDefault="006A3B9D" w:rsidP="006A3B9D">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483B9CFA" w14:textId="77777777" w:rsidR="006A3B9D" w:rsidRPr="0070425B" w:rsidRDefault="006A3B9D" w:rsidP="006A3B9D">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32020640" w14:textId="77777777" w:rsidR="006A3B9D" w:rsidRPr="0070425B" w:rsidRDefault="006A3B9D" w:rsidP="006A3B9D">
            <w:pPr>
              <w:widowControl w:val="0"/>
              <w:spacing w:before="40" w:after="40"/>
              <w:ind w:firstLine="0"/>
              <w:jc w:val="left"/>
              <w:rPr>
                <w:color w:val="000000"/>
                <w:sz w:val="20"/>
                <w:lang w:eastAsia="en-US"/>
              </w:rPr>
            </w:pPr>
            <w:r w:rsidRPr="0070425B">
              <w:rPr>
                <w:color w:val="000000"/>
                <w:sz w:val="20"/>
                <w:lang w:eastAsia="en-US"/>
              </w:rPr>
              <w:t>Для юридического лица</w:t>
            </w:r>
          </w:p>
        </w:tc>
      </w:tr>
      <w:tr w:rsidR="006A3B9D" w:rsidRPr="0070425B" w14:paraId="3CD980DC" w14:textId="77777777" w:rsidTr="00D97150">
        <w:trPr>
          <w:trHeight w:val="20"/>
        </w:trPr>
        <w:tc>
          <w:tcPr>
            <w:tcW w:w="318" w:type="pct"/>
          </w:tcPr>
          <w:p w14:paraId="0338A493" w14:textId="77777777" w:rsidR="006A3B9D" w:rsidRPr="0070425B" w:rsidRDefault="006A3B9D" w:rsidP="00E53698">
            <w:pPr>
              <w:widowControl w:val="0"/>
              <w:numPr>
                <w:ilvl w:val="0"/>
                <w:numId w:val="56"/>
              </w:numPr>
              <w:spacing w:before="40" w:after="40" w:line="259" w:lineRule="auto"/>
              <w:jc w:val="left"/>
              <w:rPr>
                <w:color w:val="000000"/>
                <w:sz w:val="20"/>
                <w:lang w:eastAsia="en-US"/>
              </w:rPr>
            </w:pPr>
          </w:p>
        </w:tc>
        <w:tc>
          <w:tcPr>
            <w:tcW w:w="1359" w:type="pct"/>
          </w:tcPr>
          <w:p w14:paraId="2F0E4CDB" w14:textId="77777777" w:rsidR="006A3B9D" w:rsidRPr="0070425B" w:rsidRDefault="006A3B9D" w:rsidP="006A3B9D">
            <w:pPr>
              <w:widowControl w:val="0"/>
              <w:spacing w:before="40" w:after="40"/>
              <w:ind w:firstLine="0"/>
              <w:jc w:val="left"/>
              <w:rPr>
                <w:sz w:val="20"/>
                <w:lang w:eastAsia="en-US"/>
              </w:rPr>
            </w:pPr>
            <w:r w:rsidRPr="0070425B">
              <w:rPr>
                <w:sz w:val="20"/>
                <w:lang w:eastAsia="en-US"/>
              </w:rPr>
              <w:t>КПП</w:t>
            </w:r>
          </w:p>
        </w:tc>
        <w:tc>
          <w:tcPr>
            <w:tcW w:w="755" w:type="pct"/>
          </w:tcPr>
          <w:p w14:paraId="52A742E7" w14:textId="77777777" w:rsidR="006A3B9D" w:rsidRPr="0070425B" w:rsidRDefault="006A3B9D" w:rsidP="006A3B9D">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75BE847C" w14:textId="77777777" w:rsidR="006A3B9D" w:rsidRPr="0070425B" w:rsidRDefault="006A3B9D" w:rsidP="006A3B9D">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28ED90D2" w14:textId="77777777" w:rsidR="006A3B9D" w:rsidRPr="0070425B" w:rsidRDefault="006A3B9D" w:rsidP="006A3B9D">
            <w:pPr>
              <w:widowControl w:val="0"/>
              <w:spacing w:before="40" w:after="40"/>
              <w:ind w:firstLine="0"/>
              <w:jc w:val="left"/>
              <w:rPr>
                <w:color w:val="000000"/>
                <w:sz w:val="20"/>
                <w:lang w:eastAsia="en-US"/>
              </w:rPr>
            </w:pPr>
            <w:r w:rsidRPr="0070425B">
              <w:rPr>
                <w:color w:val="000000"/>
                <w:sz w:val="20"/>
                <w:lang w:eastAsia="en-US"/>
              </w:rPr>
              <w:t>Для юридического лица</w:t>
            </w:r>
          </w:p>
        </w:tc>
      </w:tr>
    </w:tbl>
    <w:p w14:paraId="7F315714" w14:textId="10C7F17D" w:rsidR="0070425B" w:rsidRPr="00772A4E" w:rsidRDefault="0070425B" w:rsidP="00BE3A98">
      <w:pPr>
        <w:pStyle w:val="30"/>
        <w:spacing w:before="240"/>
      </w:pPr>
      <w:bookmarkStart w:id="215" w:name="_Toc50563664"/>
      <w:bookmarkStart w:id="216" w:name="_Toc74067933"/>
      <w:bookmarkStart w:id="217" w:name="_Toc74068347"/>
      <w:bookmarkStart w:id="218" w:name="_Toc76049538"/>
      <w:r w:rsidRPr="0070425B">
        <w:t>Объект «Итоговый документ»</w:t>
      </w:r>
      <w:bookmarkEnd w:id="215"/>
      <w:bookmarkEnd w:id="216"/>
      <w:bookmarkEnd w:id="217"/>
      <w:bookmarkEnd w:id="218"/>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4"/>
        <w:gridCol w:w="2540"/>
        <w:gridCol w:w="1411"/>
        <w:gridCol w:w="1835"/>
        <w:gridCol w:w="2964"/>
      </w:tblGrid>
      <w:tr w:rsidR="0070425B" w:rsidRPr="0070425B" w14:paraId="35360EFF" w14:textId="77777777" w:rsidTr="00D97150">
        <w:trPr>
          <w:trHeight w:val="20"/>
          <w:tblHeader/>
        </w:trPr>
        <w:tc>
          <w:tcPr>
            <w:tcW w:w="318" w:type="pct"/>
            <w:vAlign w:val="center"/>
          </w:tcPr>
          <w:p w14:paraId="22E68E55"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20"/>
                <w:lang w:eastAsia="en-US"/>
              </w:rPr>
              <w:t xml:space="preserve">№ </w:t>
            </w:r>
            <w:r w:rsidRPr="0070425B">
              <w:rPr>
                <w:b/>
                <w:color w:val="000000"/>
                <w:sz w:val="20"/>
                <w:lang w:eastAsia="en-US"/>
              </w:rPr>
              <w:br/>
              <w:t>п/п</w:t>
            </w:r>
          </w:p>
        </w:tc>
        <w:tc>
          <w:tcPr>
            <w:tcW w:w="1359" w:type="pct"/>
            <w:vAlign w:val="center"/>
          </w:tcPr>
          <w:p w14:paraId="01EF144C"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Наименование атрибута</w:t>
            </w:r>
          </w:p>
        </w:tc>
        <w:tc>
          <w:tcPr>
            <w:tcW w:w="755" w:type="pct"/>
            <w:vAlign w:val="center"/>
          </w:tcPr>
          <w:p w14:paraId="4BEA4AAD"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Тип данных</w:t>
            </w:r>
          </w:p>
        </w:tc>
        <w:tc>
          <w:tcPr>
            <w:tcW w:w="982" w:type="pct"/>
            <w:noWrap/>
            <w:vAlign w:val="center"/>
          </w:tcPr>
          <w:p w14:paraId="763FA8FC"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Признак обязательности</w:t>
            </w:r>
          </w:p>
        </w:tc>
        <w:tc>
          <w:tcPr>
            <w:tcW w:w="1586" w:type="pct"/>
            <w:vAlign w:val="center"/>
          </w:tcPr>
          <w:p w14:paraId="0342D019"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Примечание</w:t>
            </w:r>
          </w:p>
        </w:tc>
      </w:tr>
      <w:tr w:rsidR="0070425B" w:rsidRPr="0070425B" w14:paraId="5167F889" w14:textId="77777777" w:rsidTr="00D97150">
        <w:trPr>
          <w:trHeight w:val="20"/>
        </w:trPr>
        <w:tc>
          <w:tcPr>
            <w:tcW w:w="318" w:type="pct"/>
          </w:tcPr>
          <w:p w14:paraId="75EA2427" w14:textId="77777777" w:rsidR="0070425B" w:rsidRPr="0070425B" w:rsidRDefault="0070425B" w:rsidP="00E53698">
            <w:pPr>
              <w:widowControl w:val="0"/>
              <w:numPr>
                <w:ilvl w:val="0"/>
                <w:numId w:val="57"/>
              </w:numPr>
              <w:spacing w:before="40" w:after="40" w:line="259" w:lineRule="auto"/>
              <w:jc w:val="left"/>
              <w:rPr>
                <w:color w:val="000000"/>
                <w:sz w:val="20"/>
                <w:lang w:eastAsia="en-US"/>
              </w:rPr>
            </w:pPr>
          </w:p>
        </w:tc>
        <w:tc>
          <w:tcPr>
            <w:tcW w:w="1359" w:type="pct"/>
          </w:tcPr>
          <w:p w14:paraId="3279E301"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Название документа</w:t>
            </w:r>
          </w:p>
        </w:tc>
        <w:tc>
          <w:tcPr>
            <w:tcW w:w="755" w:type="pct"/>
          </w:tcPr>
          <w:p w14:paraId="09067A81"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589651DF"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19CFBBE5" w14:textId="77777777" w:rsidR="0070425B" w:rsidRPr="0070425B" w:rsidRDefault="0070425B" w:rsidP="00840628">
            <w:pPr>
              <w:widowControl w:val="0"/>
              <w:spacing w:before="40" w:after="40"/>
              <w:ind w:firstLine="0"/>
              <w:jc w:val="left"/>
              <w:rPr>
                <w:color w:val="000000"/>
                <w:sz w:val="20"/>
                <w:lang w:eastAsia="en-US"/>
              </w:rPr>
            </w:pPr>
          </w:p>
        </w:tc>
      </w:tr>
      <w:tr w:rsidR="0070425B" w:rsidRPr="0070425B" w14:paraId="31108E10" w14:textId="77777777" w:rsidTr="00D97150">
        <w:trPr>
          <w:trHeight w:val="20"/>
        </w:trPr>
        <w:tc>
          <w:tcPr>
            <w:tcW w:w="318" w:type="pct"/>
          </w:tcPr>
          <w:p w14:paraId="1CB69064" w14:textId="77777777" w:rsidR="0070425B" w:rsidRPr="0070425B" w:rsidRDefault="0070425B" w:rsidP="00E53698">
            <w:pPr>
              <w:widowControl w:val="0"/>
              <w:numPr>
                <w:ilvl w:val="0"/>
                <w:numId w:val="57"/>
              </w:numPr>
              <w:spacing w:before="40" w:after="40" w:line="259" w:lineRule="auto"/>
              <w:jc w:val="left"/>
              <w:rPr>
                <w:color w:val="000000"/>
                <w:sz w:val="20"/>
                <w:lang w:eastAsia="en-US"/>
              </w:rPr>
            </w:pPr>
          </w:p>
        </w:tc>
        <w:tc>
          <w:tcPr>
            <w:tcW w:w="1359" w:type="pct"/>
          </w:tcPr>
          <w:p w14:paraId="22CE0008"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Номер документа</w:t>
            </w:r>
          </w:p>
        </w:tc>
        <w:tc>
          <w:tcPr>
            <w:tcW w:w="755" w:type="pct"/>
          </w:tcPr>
          <w:p w14:paraId="53E3F31E"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6AF2B949"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7CBB1B3A" w14:textId="77777777" w:rsidR="0070425B" w:rsidRPr="0070425B" w:rsidRDefault="0070425B" w:rsidP="00840628">
            <w:pPr>
              <w:widowControl w:val="0"/>
              <w:spacing w:before="40" w:after="40"/>
              <w:ind w:firstLine="0"/>
              <w:jc w:val="left"/>
              <w:rPr>
                <w:color w:val="000000"/>
                <w:sz w:val="20"/>
                <w:lang w:eastAsia="en-US"/>
              </w:rPr>
            </w:pPr>
          </w:p>
        </w:tc>
      </w:tr>
      <w:tr w:rsidR="0070425B" w:rsidRPr="0070425B" w14:paraId="0A56CE69" w14:textId="77777777" w:rsidTr="00D97150">
        <w:trPr>
          <w:trHeight w:val="20"/>
        </w:trPr>
        <w:tc>
          <w:tcPr>
            <w:tcW w:w="318" w:type="pct"/>
          </w:tcPr>
          <w:p w14:paraId="6326B761" w14:textId="77777777" w:rsidR="0070425B" w:rsidRPr="0070425B" w:rsidRDefault="0070425B" w:rsidP="00E53698">
            <w:pPr>
              <w:widowControl w:val="0"/>
              <w:numPr>
                <w:ilvl w:val="0"/>
                <w:numId w:val="57"/>
              </w:numPr>
              <w:spacing w:before="40" w:after="40" w:line="259" w:lineRule="auto"/>
              <w:jc w:val="left"/>
              <w:rPr>
                <w:color w:val="000000"/>
                <w:sz w:val="20"/>
                <w:lang w:eastAsia="en-US"/>
              </w:rPr>
            </w:pPr>
          </w:p>
        </w:tc>
        <w:tc>
          <w:tcPr>
            <w:tcW w:w="1359" w:type="pct"/>
          </w:tcPr>
          <w:p w14:paraId="5F55ED96"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Дата регистрации документа</w:t>
            </w:r>
          </w:p>
        </w:tc>
        <w:tc>
          <w:tcPr>
            <w:tcW w:w="755" w:type="pct"/>
          </w:tcPr>
          <w:p w14:paraId="7E887C2A"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Дата</w:t>
            </w:r>
          </w:p>
        </w:tc>
        <w:tc>
          <w:tcPr>
            <w:tcW w:w="982" w:type="pct"/>
            <w:noWrap/>
          </w:tcPr>
          <w:p w14:paraId="55104DF1"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6D8B0BF6" w14:textId="77777777" w:rsidR="0070425B" w:rsidRPr="0070425B" w:rsidRDefault="0070425B" w:rsidP="00840628">
            <w:pPr>
              <w:widowControl w:val="0"/>
              <w:spacing w:before="40" w:after="40"/>
              <w:ind w:firstLine="0"/>
              <w:jc w:val="left"/>
              <w:rPr>
                <w:color w:val="000000"/>
                <w:sz w:val="20"/>
                <w:lang w:eastAsia="en-US"/>
              </w:rPr>
            </w:pPr>
          </w:p>
        </w:tc>
      </w:tr>
      <w:tr w:rsidR="0070425B" w:rsidRPr="0070425B" w14:paraId="63D9DB1F" w14:textId="77777777" w:rsidTr="00D97150">
        <w:trPr>
          <w:trHeight w:val="20"/>
        </w:trPr>
        <w:tc>
          <w:tcPr>
            <w:tcW w:w="318" w:type="pct"/>
          </w:tcPr>
          <w:p w14:paraId="3F39574E" w14:textId="77777777" w:rsidR="0070425B" w:rsidRPr="0070425B" w:rsidRDefault="0070425B" w:rsidP="00E53698">
            <w:pPr>
              <w:widowControl w:val="0"/>
              <w:numPr>
                <w:ilvl w:val="0"/>
                <w:numId w:val="57"/>
              </w:numPr>
              <w:spacing w:before="40" w:after="40" w:line="259" w:lineRule="auto"/>
              <w:jc w:val="left"/>
              <w:rPr>
                <w:color w:val="000000"/>
                <w:sz w:val="20"/>
                <w:lang w:eastAsia="en-US"/>
              </w:rPr>
            </w:pPr>
          </w:p>
        </w:tc>
        <w:tc>
          <w:tcPr>
            <w:tcW w:w="1359" w:type="pct"/>
          </w:tcPr>
          <w:p w14:paraId="15D717EA"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Дата выдачи документа</w:t>
            </w:r>
          </w:p>
        </w:tc>
        <w:tc>
          <w:tcPr>
            <w:tcW w:w="755" w:type="pct"/>
          </w:tcPr>
          <w:p w14:paraId="77BD37E8"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Дата</w:t>
            </w:r>
          </w:p>
        </w:tc>
        <w:tc>
          <w:tcPr>
            <w:tcW w:w="982" w:type="pct"/>
            <w:noWrap/>
          </w:tcPr>
          <w:p w14:paraId="3116BF8F"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Не обязательно</w:t>
            </w:r>
          </w:p>
        </w:tc>
        <w:tc>
          <w:tcPr>
            <w:tcW w:w="1586" w:type="pct"/>
          </w:tcPr>
          <w:p w14:paraId="50BFA997" w14:textId="77777777" w:rsidR="0070425B" w:rsidRPr="0070425B" w:rsidRDefault="0070425B" w:rsidP="00840628">
            <w:pPr>
              <w:widowControl w:val="0"/>
              <w:spacing w:before="40" w:after="40"/>
              <w:ind w:firstLine="0"/>
              <w:jc w:val="left"/>
              <w:rPr>
                <w:color w:val="000000"/>
                <w:sz w:val="20"/>
                <w:lang w:eastAsia="en-US"/>
              </w:rPr>
            </w:pPr>
          </w:p>
        </w:tc>
      </w:tr>
      <w:tr w:rsidR="0070425B" w:rsidRPr="0070425B" w14:paraId="2D6876F3" w14:textId="77777777" w:rsidTr="00D97150">
        <w:trPr>
          <w:trHeight w:val="20"/>
        </w:trPr>
        <w:tc>
          <w:tcPr>
            <w:tcW w:w="318" w:type="pct"/>
          </w:tcPr>
          <w:p w14:paraId="37B8293A" w14:textId="77777777" w:rsidR="0070425B" w:rsidRPr="0070425B" w:rsidRDefault="0070425B" w:rsidP="00E53698">
            <w:pPr>
              <w:widowControl w:val="0"/>
              <w:numPr>
                <w:ilvl w:val="0"/>
                <w:numId w:val="57"/>
              </w:numPr>
              <w:spacing w:before="40" w:after="40" w:line="259" w:lineRule="auto"/>
              <w:jc w:val="left"/>
              <w:rPr>
                <w:color w:val="000000"/>
                <w:sz w:val="20"/>
                <w:lang w:eastAsia="en-US"/>
              </w:rPr>
            </w:pPr>
          </w:p>
        </w:tc>
        <w:tc>
          <w:tcPr>
            <w:tcW w:w="1359" w:type="pct"/>
          </w:tcPr>
          <w:p w14:paraId="2F125E4D"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Заявление</w:t>
            </w:r>
          </w:p>
        </w:tc>
        <w:tc>
          <w:tcPr>
            <w:tcW w:w="755" w:type="pct"/>
          </w:tcPr>
          <w:p w14:paraId="6EB88DB5"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Объект</w:t>
            </w:r>
          </w:p>
        </w:tc>
        <w:tc>
          <w:tcPr>
            <w:tcW w:w="982" w:type="pct"/>
            <w:noWrap/>
          </w:tcPr>
          <w:p w14:paraId="39213B83"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4AF4D3A6" w14:textId="3DEC9317" w:rsidR="0070425B" w:rsidRPr="0070425B" w:rsidRDefault="0070425B" w:rsidP="005A516D">
            <w:pPr>
              <w:widowControl w:val="0"/>
              <w:spacing w:before="40" w:after="40"/>
              <w:ind w:firstLine="0"/>
              <w:jc w:val="left"/>
              <w:rPr>
                <w:color w:val="000000"/>
                <w:sz w:val="20"/>
                <w:lang w:eastAsia="en-US"/>
              </w:rPr>
            </w:pPr>
            <w:r w:rsidRPr="0070425B">
              <w:rPr>
                <w:color w:val="000000"/>
                <w:sz w:val="20"/>
                <w:lang w:eastAsia="en-US"/>
              </w:rPr>
              <w:t xml:space="preserve">По заявлению </w:t>
            </w:r>
            <w:r w:rsidR="005A516D">
              <w:rPr>
                <w:color w:val="000000"/>
                <w:sz w:val="20"/>
                <w:lang w:eastAsia="en-US"/>
              </w:rPr>
              <w:t>формируется один документ с приложениями</w:t>
            </w:r>
          </w:p>
        </w:tc>
      </w:tr>
    </w:tbl>
    <w:p w14:paraId="1BA8147B" w14:textId="77777777" w:rsidR="0070425B" w:rsidRPr="00772A4E" w:rsidRDefault="0070425B" w:rsidP="00BE3A98">
      <w:pPr>
        <w:pStyle w:val="30"/>
        <w:pageBreakBefore/>
        <w:spacing w:before="240"/>
      </w:pPr>
      <w:bookmarkStart w:id="219" w:name="_Toc50563665"/>
      <w:bookmarkStart w:id="220" w:name="_Toc74067934"/>
      <w:bookmarkStart w:id="221" w:name="_Toc74068348"/>
      <w:bookmarkStart w:id="222" w:name="_Toc76049539"/>
      <w:r w:rsidRPr="0070425B">
        <w:t>Объект «Уведомления»</w:t>
      </w:r>
      <w:bookmarkEnd w:id="219"/>
      <w:bookmarkEnd w:id="220"/>
      <w:bookmarkEnd w:id="221"/>
      <w:bookmarkEnd w:id="222"/>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4"/>
        <w:gridCol w:w="2540"/>
        <w:gridCol w:w="1411"/>
        <w:gridCol w:w="1835"/>
        <w:gridCol w:w="2964"/>
      </w:tblGrid>
      <w:tr w:rsidR="0070425B" w:rsidRPr="0070425B" w14:paraId="1BCC2111" w14:textId="77777777" w:rsidTr="00D97150">
        <w:trPr>
          <w:trHeight w:val="20"/>
          <w:tblHeader/>
        </w:trPr>
        <w:tc>
          <w:tcPr>
            <w:tcW w:w="318" w:type="pct"/>
            <w:vAlign w:val="center"/>
          </w:tcPr>
          <w:p w14:paraId="1A26821C"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20"/>
                <w:lang w:eastAsia="en-US"/>
              </w:rPr>
              <w:t xml:space="preserve">№ </w:t>
            </w:r>
            <w:r w:rsidRPr="0070425B">
              <w:rPr>
                <w:b/>
                <w:color w:val="000000"/>
                <w:sz w:val="20"/>
                <w:lang w:eastAsia="en-US"/>
              </w:rPr>
              <w:br/>
              <w:t>п/п</w:t>
            </w:r>
          </w:p>
        </w:tc>
        <w:tc>
          <w:tcPr>
            <w:tcW w:w="1359" w:type="pct"/>
            <w:vAlign w:val="center"/>
          </w:tcPr>
          <w:p w14:paraId="525A3454"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Наименование атрибута</w:t>
            </w:r>
          </w:p>
        </w:tc>
        <w:tc>
          <w:tcPr>
            <w:tcW w:w="755" w:type="pct"/>
            <w:vAlign w:val="center"/>
          </w:tcPr>
          <w:p w14:paraId="69965148"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Тип данных</w:t>
            </w:r>
          </w:p>
        </w:tc>
        <w:tc>
          <w:tcPr>
            <w:tcW w:w="982" w:type="pct"/>
            <w:noWrap/>
            <w:vAlign w:val="center"/>
          </w:tcPr>
          <w:p w14:paraId="46B91E08"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Признак обязательности</w:t>
            </w:r>
          </w:p>
        </w:tc>
        <w:tc>
          <w:tcPr>
            <w:tcW w:w="1586" w:type="pct"/>
            <w:vAlign w:val="center"/>
          </w:tcPr>
          <w:p w14:paraId="46C201CE"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Примечание</w:t>
            </w:r>
          </w:p>
        </w:tc>
      </w:tr>
      <w:tr w:rsidR="0070425B" w:rsidRPr="0070425B" w14:paraId="5BF42A16" w14:textId="77777777" w:rsidTr="00D97150">
        <w:trPr>
          <w:trHeight w:val="20"/>
        </w:trPr>
        <w:tc>
          <w:tcPr>
            <w:tcW w:w="5000" w:type="pct"/>
            <w:gridSpan w:val="5"/>
          </w:tcPr>
          <w:p w14:paraId="011D4BDE" w14:textId="77777777" w:rsidR="0070425B" w:rsidRPr="0070425B" w:rsidRDefault="0070425B" w:rsidP="00840628">
            <w:pPr>
              <w:widowControl w:val="0"/>
              <w:spacing w:before="40" w:after="40" w:line="259" w:lineRule="auto"/>
              <w:ind w:firstLine="0"/>
              <w:jc w:val="left"/>
              <w:rPr>
                <w:i/>
                <w:color w:val="000000"/>
                <w:sz w:val="20"/>
                <w:lang w:eastAsia="en-US"/>
              </w:rPr>
            </w:pPr>
            <w:r w:rsidRPr="0070425B">
              <w:rPr>
                <w:i/>
                <w:color w:val="000000"/>
                <w:sz w:val="20"/>
                <w:lang w:eastAsia="en-US"/>
              </w:rPr>
              <w:t>Набор атрибутов для роли пользователя «Пользователь»</w:t>
            </w:r>
          </w:p>
        </w:tc>
      </w:tr>
      <w:tr w:rsidR="0070425B" w:rsidRPr="0070425B" w14:paraId="051C86F5" w14:textId="77777777" w:rsidTr="00D97150">
        <w:trPr>
          <w:trHeight w:val="20"/>
        </w:trPr>
        <w:tc>
          <w:tcPr>
            <w:tcW w:w="318" w:type="pct"/>
          </w:tcPr>
          <w:p w14:paraId="40FF6ECD" w14:textId="77777777" w:rsidR="0070425B" w:rsidRPr="0070425B" w:rsidRDefault="0070425B" w:rsidP="00E53698">
            <w:pPr>
              <w:widowControl w:val="0"/>
              <w:numPr>
                <w:ilvl w:val="0"/>
                <w:numId w:val="58"/>
              </w:numPr>
              <w:spacing w:before="40" w:after="40" w:line="259" w:lineRule="auto"/>
              <w:jc w:val="left"/>
              <w:rPr>
                <w:color w:val="000000"/>
                <w:sz w:val="20"/>
                <w:lang w:eastAsia="en-US"/>
              </w:rPr>
            </w:pPr>
          </w:p>
        </w:tc>
        <w:tc>
          <w:tcPr>
            <w:tcW w:w="1359" w:type="pct"/>
          </w:tcPr>
          <w:p w14:paraId="224A877D"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Дата и время формирования уведомления</w:t>
            </w:r>
          </w:p>
        </w:tc>
        <w:tc>
          <w:tcPr>
            <w:tcW w:w="755" w:type="pct"/>
          </w:tcPr>
          <w:p w14:paraId="203C9829"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Дата, время</w:t>
            </w:r>
          </w:p>
        </w:tc>
        <w:tc>
          <w:tcPr>
            <w:tcW w:w="982" w:type="pct"/>
            <w:noWrap/>
          </w:tcPr>
          <w:p w14:paraId="4FA616E3"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Обязательно</w:t>
            </w:r>
          </w:p>
        </w:tc>
        <w:tc>
          <w:tcPr>
            <w:tcW w:w="1586" w:type="pct"/>
          </w:tcPr>
          <w:p w14:paraId="31C8F2EF" w14:textId="77777777" w:rsidR="0070425B" w:rsidRPr="0070425B" w:rsidRDefault="0070425B" w:rsidP="00840628">
            <w:pPr>
              <w:widowControl w:val="0"/>
              <w:spacing w:before="40" w:after="40"/>
              <w:ind w:firstLine="0"/>
              <w:jc w:val="left"/>
              <w:rPr>
                <w:sz w:val="20"/>
                <w:lang w:eastAsia="en-US"/>
              </w:rPr>
            </w:pPr>
          </w:p>
        </w:tc>
      </w:tr>
      <w:tr w:rsidR="0070425B" w:rsidRPr="0070425B" w14:paraId="1CE45095" w14:textId="77777777" w:rsidTr="00D97150">
        <w:trPr>
          <w:trHeight w:val="20"/>
        </w:trPr>
        <w:tc>
          <w:tcPr>
            <w:tcW w:w="318" w:type="pct"/>
          </w:tcPr>
          <w:p w14:paraId="32720719" w14:textId="77777777" w:rsidR="0070425B" w:rsidRPr="0070425B" w:rsidRDefault="0070425B" w:rsidP="00E53698">
            <w:pPr>
              <w:widowControl w:val="0"/>
              <w:numPr>
                <w:ilvl w:val="0"/>
                <w:numId w:val="58"/>
              </w:numPr>
              <w:spacing w:before="40" w:after="40" w:line="259" w:lineRule="auto"/>
              <w:jc w:val="left"/>
              <w:rPr>
                <w:color w:val="000000"/>
                <w:sz w:val="20"/>
                <w:lang w:eastAsia="en-US"/>
              </w:rPr>
            </w:pPr>
          </w:p>
        </w:tc>
        <w:tc>
          <w:tcPr>
            <w:tcW w:w="1359" w:type="pct"/>
          </w:tcPr>
          <w:p w14:paraId="5B87165C"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Дата и время отправки уведомления</w:t>
            </w:r>
          </w:p>
        </w:tc>
        <w:tc>
          <w:tcPr>
            <w:tcW w:w="755" w:type="pct"/>
          </w:tcPr>
          <w:p w14:paraId="68719DD0"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Дата, время</w:t>
            </w:r>
          </w:p>
        </w:tc>
        <w:tc>
          <w:tcPr>
            <w:tcW w:w="982" w:type="pct"/>
            <w:noWrap/>
          </w:tcPr>
          <w:p w14:paraId="69C01EF5"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Обязательно</w:t>
            </w:r>
          </w:p>
        </w:tc>
        <w:tc>
          <w:tcPr>
            <w:tcW w:w="1586" w:type="pct"/>
          </w:tcPr>
          <w:p w14:paraId="0A709A83" w14:textId="77777777" w:rsidR="0070425B" w:rsidRPr="0070425B" w:rsidRDefault="0070425B" w:rsidP="00840628">
            <w:pPr>
              <w:widowControl w:val="0"/>
              <w:spacing w:before="40" w:after="40"/>
              <w:ind w:firstLine="0"/>
              <w:jc w:val="left"/>
              <w:rPr>
                <w:sz w:val="20"/>
                <w:lang w:eastAsia="en-US"/>
              </w:rPr>
            </w:pPr>
          </w:p>
        </w:tc>
      </w:tr>
      <w:tr w:rsidR="0070425B" w:rsidRPr="0070425B" w14:paraId="7EFC1C85" w14:textId="77777777" w:rsidTr="00D97150">
        <w:trPr>
          <w:trHeight w:val="20"/>
        </w:trPr>
        <w:tc>
          <w:tcPr>
            <w:tcW w:w="318" w:type="pct"/>
          </w:tcPr>
          <w:p w14:paraId="7DF4386B" w14:textId="77777777" w:rsidR="0070425B" w:rsidRPr="0070425B" w:rsidRDefault="0070425B" w:rsidP="00E53698">
            <w:pPr>
              <w:widowControl w:val="0"/>
              <w:numPr>
                <w:ilvl w:val="0"/>
                <w:numId w:val="58"/>
              </w:numPr>
              <w:spacing w:before="40" w:after="40" w:line="259" w:lineRule="auto"/>
              <w:jc w:val="left"/>
              <w:rPr>
                <w:color w:val="000000"/>
                <w:sz w:val="20"/>
                <w:lang w:eastAsia="en-US"/>
              </w:rPr>
            </w:pPr>
          </w:p>
        </w:tc>
        <w:tc>
          <w:tcPr>
            <w:tcW w:w="1359" w:type="pct"/>
          </w:tcPr>
          <w:p w14:paraId="1D256E57"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Номер заявления</w:t>
            </w:r>
          </w:p>
        </w:tc>
        <w:tc>
          <w:tcPr>
            <w:tcW w:w="755" w:type="pct"/>
          </w:tcPr>
          <w:p w14:paraId="4006B0AF"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5BB50270"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Обязательно</w:t>
            </w:r>
          </w:p>
        </w:tc>
        <w:tc>
          <w:tcPr>
            <w:tcW w:w="1586" w:type="pct"/>
          </w:tcPr>
          <w:p w14:paraId="4A2B6CDC" w14:textId="77777777" w:rsidR="0070425B" w:rsidRPr="0070425B" w:rsidRDefault="0070425B" w:rsidP="00840628">
            <w:pPr>
              <w:widowControl w:val="0"/>
              <w:spacing w:before="40" w:after="40"/>
              <w:ind w:firstLine="0"/>
              <w:jc w:val="left"/>
              <w:rPr>
                <w:sz w:val="20"/>
                <w:lang w:eastAsia="en-US"/>
              </w:rPr>
            </w:pPr>
          </w:p>
        </w:tc>
      </w:tr>
      <w:tr w:rsidR="0070425B" w:rsidRPr="0070425B" w14:paraId="25868616" w14:textId="77777777" w:rsidTr="00D97150">
        <w:trPr>
          <w:trHeight w:val="20"/>
        </w:trPr>
        <w:tc>
          <w:tcPr>
            <w:tcW w:w="318" w:type="pct"/>
          </w:tcPr>
          <w:p w14:paraId="28DF0A09" w14:textId="77777777" w:rsidR="0070425B" w:rsidRPr="0070425B" w:rsidRDefault="0070425B" w:rsidP="00E53698">
            <w:pPr>
              <w:widowControl w:val="0"/>
              <w:numPr>
                <w:ilvl w:val="0"/>
                <w:numId w:val="58"/>
              </w:numPr>
              <w:spacing w:before="40" w:after="40" w:line="259" w:lineRule="auto"/>
              <w:jc w:val="left"/>
              <w:rPr>
                <w:color w:val="000000"/>
                <w:sz w:val="20"/>
                <w:lang w:eastAsia="en-US"/>
              </w:rPr>
            </w:pPr>
          </w:p>
        </w:tc>
        <w:tc>
          <w:tcPr>
            <w:tcW w:w="1359" w:type="pct"/>
          </w:tcPr>
          <w:p w14:paraId="0F90CE85"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Заголовок уведомления</w:t>
            </w:r>
          </w:p>
        </w:tc>
        <w:tc>
          <w:tcPr>
            <w:tcW w:w="755" w:type="pct"/>
          </w:tcPr>
          <w:p w14:paraId="414F703A" w14:textId="77777777" w:rsidR="0070425B" w:rsidRPr="0070425B" w:rsidRDefault="0070425B" w:rsidP="00840628">
            <w:pPr>
              <w:widowControl w:val="0"/>
              <w:spacing w:before="40" w:after="40"/>
              <w:ind w:firstLine="0"/>
              <w:jc w:val="left"/>
              <w:rPr>
                <w:sz w:val="20"/>
                <w:lang w:eastAsia="en-US"/>
              </w:rPr>
            </w:pPr>
            <w:r w:rsidRPr="0070425B">
              <w:rPr>
                <w:color w:val="000000"/>
                <w:sz w:val="20"/>
                <w:lang w:eastAsia="en-US"/>
              </w:rPr>
              <w:t>Строка</w:t>
            </w:r>
          </w:p>
        </w:tc>
        <w:tc>
          <w:tcPr>
            <w:tcW w:w="982" w:type="pct"/>
            <w:noWrap/>
          </w:tcPr>
          <w:p w14:paraId="1F91257B"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Обязательно</w:t>
            </w:r>
          </w:p>
        </w:tc>
        <w:tc>
          <w:tcPr>
            <w:tcW w:w="1586" w:type="pct"/>
          </w:tcPr>
          <w:p w14:paraId="1E57B34E" w14:textId="77777777" w:rsidR="0070425B" w:rsidRPr="0070425B" w:rsidRDefault="0070425B" w:rsidP="00840628">
            <w:pPr>
              <w:widowControl w:val="0"/>
              <w:spacing w:before="40" w:after="40"/>
              <w:ind w:firstLine="0"/>
              <w:jc w:val="left"/>
              <w:rPr>
                <w:sz w:val="20"/>
                <w:lang w:eastAsia="en-US"/>
              </w:rPr>
            </w:pPr>
          </w:p>
        </w:tc>
      </w:tr>
      <w:tr w:rsidR="0070425B" w:rsidRPr="0070425B" w14:paraId="4C4DAEC8" w14:textId="77777777" w:rsidTr="00D97150">
        <w:trPr>
          <w:trHeight w:val="20"/>
        </w:trPr>
        <w:tc>
          <w:tcPr>
            <w:tcW w:w="318" w:type="pct"/>
          </w:tcPr>
          <w:p w14:paraId="34D2D029" w14:textId="77777777" w:rsidR="0070425B" w:rsidRPr="0070425B" w:rsidRDefault="0070425B" w:rsidP="00E53698">
            <w:pPr>
              <w:widowControl w:val="0"/>
              <w:numPr>
                <w:ilvl w:val="0"/>
                <w:numId w:val="58"/>
              </w:numPr>
              <w:spacing w:before="40" w:after="40" w:line="259" w:lineRule="auto"/>
              <w:jc w:val="left"/>
              <w:rPr>
                <w:color w:val="000000"/>
                <w:sz w:val="20"/>
                <w:lang w:eastAsia="en-US"/>
              </w:rPr>
            </w:pPr>
          </w:p>
        </w:tc>
        <w:tc>
          <w:tcPr>
            <w:tcW w:w="1359" w:type="pct"/>
          </w:tcPr>
          <w:p w14:paraId="16888A64"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Текст уведомления</w:t>
            </w:r>
          </w:p>
        </w:tc>
        <w:tc>
          <w:tcPr>
            <w:tcW w:w="755" w:type="pct"/>
          </w:tcPr>
          <w:p w14:paraId="0F31DB79" w14:textId="77777777" w:rsidR="0070425B" w:rsidRPr="0070425B" w:rsidRDefault="0070425B" w:rsidP="00840628">
            <w:pPr>
              <w:widowControl w:val="0"/>
              <w:spacing w:before="40" w:after="40"/>
              <w:ind w:firstLine="0"/>
              <w:jc w:val="left"/>
              <w:rPr>
                <w:sz w:val="20"/>
                <w:lang w:eastAsia="en-US"/>
              </w:rPr>
            </w:pPr>
            <w:r w:rsidRPr="0070425B">
              <w:rPr>
                <w:color w:val="000000"/>
                <w:sz w:val="20"/>
                <w:lang w:eastAsia="en-US"/>
              </w:rPr>
              <w:t>Строка</w:t>
            </w:r>
          </w:p>
        </w:tc>
        <w:tc>
          <w:tcPr>
            <w:tcW w:w="982" w:type="pct"/>
            <w:noWrap/>
          </w:tcPr>
          <w:p w14:paraId="06BD6CD4"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Обязательно</w:t>
            </w:r>
          </w:p>
        </w:tc>
        <w:tc>
          <w:tcPr>
            <w:tcW w:w="1586" w:type="pct"/>
          </w:tcPr>
          <w:p w14:paraId="2C04B983" w14:textId="77777777" w:rsidR="0070425B" w:rsidRPr="0070425B" w:rsidRDefault="0070425B" w:rsidP="00840628">
            <w:pPr>
              <w:widowControl w:val="0"/>
              <w:spacing w:before="40" w:after="40"/>
              <w:ind w:firstLine="0"/>
              <w:jc w:val="left"/>
              <w:rPr>
                <w:sz w:val="20"/>
                <w:lang w:eastAsia="en-US"/>
              </w:rPr>
            </w:pPr>
          </w:p>
        </w:tc>
      </w:tr>
      <w:tr w:rsidR="0070425B" w:rsidRPr="0070425B" w14:paraId="7C201F96" w14:textId="77777777" w:rsidTr="00D97150">
        <w:trPr>
          <w:trHeight w:val="20"/>
        </w:trPr>
        <w:tc>
          <w:tcPr>
            <w:tcW w:w="318" w:type="pct"/>
          </w:tcPr>
          <w:p w14:paraId="5B37007A" w14:textId="77777777" w:rsidR="0070425B" w:rsidRPr="0070425B" w:rsidRDefault="0070425B" w:rsidP="00E53698">
            <w:pPr>
              <w:widowControl w:val="0"/>
              <w:numPr>
                <w:ilvl w:val="0"/>
                <w:numId w:val="58"/>
              </w:numPr>
              <w:spacing w:before="40" w:after="40" w:line="259" w:lineRule="auto"/>
              <w:jc w:val="left"/>
              <w:rPr>
                <w:color w:val="000000"/>
                <w:sz w:val="20"/>
                <w:lang w:eastAsia="en-US"/>
              </w:rPr>
            </w:pPr>
          </w:p>
        </w:tc>
        <w:tc>
          <w:tcPr>
            <w:tcW w:w="1359" w:type="pct"/>
          </w:tcPr>
          <w:p w14:paraId="681A2FA5"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E-mail, по которому было отправлено уведомление</w:t>
            </w:r>
          </w:p>
        </w:tc>
        <w:tc>
          <w:tcPr>
            <w:tcW w:w="755" w:type="pct"/>
          </w:tcPr>
          <w:p w14:paraId="4FA2B949"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30AB1863"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Не обязательно</w:t>
            </w:r>
          </w:p>
        </w:tc>
        <w:tc>
          <w:tcPr>
            <w:tcW w:w="1586" w:type="pct"/>
          </w:tcPr>
          <w:p w14:paraId="2ED352E6" w14:textId="77777777" w:rsidR="0070425B" w:rsidRPr="0070425B" w:rsidRDefault="0070425B" w:rsidP="00840628">
            <w:pPr>
              <w:widowControl w:val="0"/>
              <w:spacing w:before="40" w:after="40"/>
              <w:ind w:firstLine="0"/>
              <w:jc w:val="left"/>
              <w:rPr>
                <w:sz w:val="20"/>
                <w:lang w:eastAsia="en-US"/>
              </w:rPr>
            </w:pPr>
          </w:p>
        </w:tc>
      </w:tr>
      <w:tr w:rsidR="0070425B" w:rsidRPr="0070425B" w14:paraId="15C8CCB4" w14:textId="77777777" w:rsidTr="00D97150">
        <w:trPr>
          <w:trHeight w:val="20"/>
        </w:trPr>
        <w:tc>
          <w:tcPr>
            <w:tcW w:w="318" w:type="pct"/>
          </w:tcPr>
          <w:p w14:paraId="7768BC1E" w14:textId="77777777" w:rsidR="0070425B" w:rsidRPr="0070425B" w:rsidRDefault="0070425B" w:rsidP="00E53698">
            <w:pPr>
              <w:widowControl w:val="0"/>
              <w:numPr>
                <w:ilvl w:val="0"/>
                <w:numId w:val="58"/>
              </w:numPr>
              <w:spacing w:before="40" w:after="40" w:line="259" w:lineRule="auto"/>
              <w:jc w:val="left"/>
              <w:rPr>
                <w:color w:val="000000"/>
                <w:sz w:val="20"/>
                <w:lang w:eastAsia="en-US"/>
              </w:rPr>
            </w:pPr>
          </w:p>
        </w:tc>
        <w:tc>
          <w:tcPr>
            <w:tcW w:w="1359" w:type="pct"/>
          </w:tcPr>
          <w:p w14:paraId="0805CA35"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Результат отправки</w:t>
            </w:r>
          </w:p>
        </w:tc>
        <w:tc>
          <w:tcPr>
            <w:tcW w:w="755" w:type="pct"/>
          </w:tcPr>
          <w:p w14:paraId="612AF7BE"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486F1F78"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Обязательно</w:t>
            </w:r>
          </w:p>
        </w:tc>
        <w:tc>
          <w:tcPr>
            <w:tcW w:w="1586" w:type="pct"/>
          </w:tcPr>
          <w:p w14:paraId="6A172A90" w14:textId="77777777" w:rsidR="0070425B" w:rsidRPr="0070425B" w:rsidRDefault="0070425B" w:rsidP="00840628">
            <w:pPr>
              <w:widowControl w:val="0"/>
              <w:spacing w:before="40" w:after="40"/>
              <w:ind w:firstLine="0"/>
              <w:jc w:val="left"/>
              <w:rPr>
                <w:sz w:val="20"/>
                <w:lang w:eastAsia="en-US"/>
              </w:rPr>
            </w:pPr>
          </w:p>
        </w:tc>
      </w:tr>
      <w:tr w:rsidR="0070425B" w:rsidRPr="0070425B" w14:paraId="28CB8F67" w14:textId="77777777" w:rsidTr="00D97150">
        <w:trPr>
          <w:trHeight w:val="20"/>
        </w:trPr>
        <w:tc>
          <w:tcPr>
            <w:tcW w:w="5000" w:type="pct"/>
            <w:gridSpan w:val="5"/>
          </w:tcPr>
          <w:p w14:paraId="2FE6154A" w14:textId="77777777" w:rsidR="0070425B" w:rsidRPr="0070425B" w:rsidRDefault="0070425B" w:rsidP="00840628">
            <w:pPr>
              <w:widowControl w:val="0"/>
              <w:spacing w:before="40" w:after="40" w:line="259" w:lineRule="auto"/>
              <w:ind w:firstLine="0"/>
              <w:jc w:val="left"/>
              <w:rPr>
                <w:color w:val="000000"/>
                <w:sz w:val="20"/>
                <w:lang w:eastAsia="en-US"/>
              </w:rPr>
            </w:pPr>
            <w:r w:rsidRPr="0070425B">
              <w:rPr>
                <w:i/>
                <w:color w:val="000000"/>
                <w:sz w:val="20"/>
                <w:lang w:eastAsia="en-US"/>
              </w:rPr>
              <w:t>Набор атрибутов для роли пользователя «Оператор»</w:t>
            </w:r>
          </w:p>
        </w:tc>
      </w:tr>
      <w:tr w:rsidR="0070425B" w:rsidRPr="0070425B" w14:paraId="47B44E99" w14:textId="77777777" w:rsidTr="00D97150">
        <w:trPr>
          <w:trHeight w:val="20"/>
        </w:trPr>
        <w:tc>
          <w:tcPr>
            <w:tcW w:w="318" w:type="pct"/>
          </w:tcPr>
          <w:p w14:paraId="24491BE4" w14:textId="77777777" w:rsidR="0070425B" w:rsidRPr="0070425B" w:rsidRDefault="0070425B" w:rsidP="00E53698">
            <w:pPr>
              <w:widowControl w:val="0"/>
              <w:numPr>
                <w:ilvl w:val="0"/>
                <w:numId w:val="48"/>
              </w:numPr>
              <w:spacing w:before="40" w:after="40" w:line="259" w:lineRule="auto"/>
              <w:jc w:val="left"/>
              <w:rPr>
                <w:color w:val="000000"/>
                <w:sz w:val="20"/>
                <w:lang w:eastAsia="en-US"/>
              </w:rPr>
            </w:pPr>
          </w:p>
        </w:tc>
        <w:tc>
          <w:tcPr>
            <w:tcW w:w="1359" w:type="pct"/>
          </w:tcPr>
          <w:p w14:paraId="23BFB985"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Дата и время формирования уведомления</w:t>
            </w:r>
          </w:p>
        </w:tc>
        <w:tc>
          <w:tcPr>
            <w:tcW w:w="755" w:type="pct"/>
          </w:tcPr>
          <w:p w14:paraId="0D3CE5EE"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Дата, время</w:t>
            </w:r>
          </w:p>
        </w:tc>
        <w:tc>
          <w:tcPr>
            <w:tcW w:w="982" w:type="pct"/>
            <w:noWrap/>
          </w:tcPr>
          <w:p w14:paraId="744DA14B"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Обязательно</w:t>
            </w:r>
          </w:p>
        </w:tc>
        <w:tc>
          <w:tcPr>
            <w:tcW w:w="1586" w:type="pct"/>
          </w:tcPr>
          <w:p w14:paraId="61319F2C" w14:textId="77777777" w:rsidR="0070425B" w:rsidRPr="0070425B" w:rsidRDefault="0070425B" w:rsidP="00840628">
            <w:pPr>
              <w:widowControl w:val="0"/>
              <w:spacing w:before="40" w:after="40"/>
              <w:ind w:firstLine="0"/>
              <w:jc w:val="left"/>
              <w:rPr>
                <w:sz w:val="20"/>
                <w:lang w:eastAsia="en-US"/>
              </w:rPr>
            </w:pPr>
          </w:p>
        </w:tc>
      </w:tr>
      <w:tr w:rsidR="0070425B" w:rsidRPr="0070425B" w14:paraId="14252631" w14:textId="77777777" w:rsidTr="00D97150">
        <w:trPr>
          <w:trHeight w:val="20"/>
        </w:trPr>
        <w:tc>
          <w:tcPr>
            <w:tcW w:w="318" w:type="pct"/>
          </w:tcPr>
          <w:p w14:paraId="6B3827D5" w14:textId="77777777" w:rsidR="0070425B" w:rsidRPr="0070425B" w:rsidRDefault="0070425B" w:rsidP="00E53698">
            <w:pPr>
              <w:widowControl w:val="0"/>
              <w:numPr>
                <w:ilvl w:val="0"/>
                <w:numId w:val="48"/>
              </w:numPr>
              <w:spacing w:before="40" w:after="40" w:line="259" w:lineRule="auto"/>
              <w:jc w:val="left"/>
              <w:rPr>
                <w:color w:val="000000"/>
                <w:sz w:val="20"/>
                <w:lang w:eastAsia="en-US"/>
              </w:rPr>
            </w:pPr>
          </w:p>
        </w:tc>
        <w:tc>
          <w:tcPr>
            <w:tcW w:w="1359" w:type="pct"/>
          </w:tcPr>
          <w:p w14:paraId="645D17EE"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Вид уведомления</w:t>
            </w:r>
          </w:p>
        </w:tc>
        <w:tc>
          <w:tcPr>
            <w:tcW w:w="755" w:type="pct"/>
          </w:tcPr>
          <w:p w14:paraId="626BE18C"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5FB89AC3"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Обязательно</w:t>
            </w:r>
          </w:p>
        </w:tc>
        <w:tc>
          <w:tcPr>
            <w:tcW w:w="1586" w:type="pct"/>
          </w:tcPr>
          <w:p w14:paraId="4816220D" w14:textId="77777777" w:rsidR="0070425B" w:rsidRPr="0070425B" w:rsidRDefault="0070425B" w:rsidP="00840628">
            <w:pPr>
              <w:widowControl w:val="0"/>
              <w:spacing w:before="40" w:after="40"/>
              <w:ind w:firstLine="0"/>
              <w:jc w:val="left"/>
              <w:rPr>
                <w:sz w:val="20"/>
                <w:lang w:eastAsia="en-US"/>
              </w:rPr>
            </w:pPr>
          </w:p>
        </w:tc>
      </w:tr>
      <w:tr w:rsidR="0070425B" w:rsidRPr="0070425B" w14:paraId="37A383D5" w14:textId="77777777" w:rsidTr="00D97150">
        <w:trPr>
          <w:trHeight w:val="20"/>
        </w:trPr>
        <w:tc>
          <w:tcPr>
            <w:tcW w:w="318" w:type="pct"/>
          </w:tcPr>
          <w:p w14:paraId="7036D4A1" w14:textId="77777777" w:rsidR="0070425B" w:rsidRPr="0070425B" w:rsidRDefault="0070425B" w:rsidP="00E53698">
            <w:pPr>
              <w:widowControl w:val="0"/>
              <w:numPr>
                <w:ilvl w:val="0"/>
                <w:numId w:val="48"/>
              </w:numPr>
              <w:spacing w:before="40" w:after="40" w:line="259" w:lineRule="auto"/>
              <w:jc w:val="left"/>
              <w:rPr>
                <w:color w:val="000000"/>
                <w:sz w:val="20"/>
                <w:lang w:eastAsia="en-US"/>
              </w:rPr>
            </w:pPr>
          </w:p>
        </w:tc>
        <w:tc>
          <w:tcPr>
            <w:tcW w:w="1359" w:type="pct"/>
          </w:tcPr>
          <w:p w14:paraId="0288127D"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Номер заявления</w:t>
            </w:r>
          </w:p>
        </w:tc>
        <w:tc>
          <w:tcPr>
            <w:tcW w:w="755" w:type="pct"/>
          </w:tcPr>
          <w:p w14:paraId="3939EB66"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7E08856A"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Обязательно</w:t>
            </w:r>
          </w:p>
        </w:tc>
        <w:tc>
          <w:tcPr>
            <w:tcW w:w="1586" w:type="pct"/>
          </w:tcPr>
          <w:p w14:paraId="27F330CA" w14:textId="77777777" w:rsidR="0070425B" w:rsidRPr="0070425B" w:rsidRDefault="0070425B" w:rsidP="00840628">
            <w:pPr>
              <w:widowControl w:val="0"/>
              <w:spacing w:before="40" w:after="40"/>
              <w:ind w:firstLine="0"/>
              <w:jc w:val="left"/>
              <w:rPr>
                <w:sz w:val="20"/>
                <w:lang w:eastAsia="en-US"/>
              </w:rPr>
            </w:pPr>
          </w:p>
        </w:tc>
      </w:tr>
      <w:tr w:rsidR="0070425B" w:rsidRPr="0070425B" w14:paraId="3F781D35" w14:textId="77777777" w:rsidTr="00D97150">
        <w:trPr>
          <w:trHeight w:val="20"/>
        </w:trPr>
        <w:tc>
          <w:tcPr>
            <w:tcW w:w="318" w:type="pct"/>
          </w:tcPr>
          <w:p w14:paraId="1705630A" w14:textId="77777777" w:rsidR="0070425B" w:rsidRPr="0070425B" w:rsidRDefault="0070425B" w:rsidP="00E53698">
            <w:pPr>
              <w:widowControl w:val="0"/>
              <w:numPr>
                <w:ilvl w:val="0"/>
                <w:numId w:val="48"/>
              </w:numPr>
              <w:spacing w:before="40" w:after="40" w:line="259" w:lineRule="auto"/>
              <w:jc w:val="left"/>
              <w:rPr>
                <w:color w:val="000000"/>
                <w:sz w:val="20"/>
                <w:lang w:eastAsia="en-US"/>
              </w:rPr>
            </w:pPr>
          </w:p>
        </w:tc>
        <w:tc>
          <w:tcPr>
            <w:tcW w:w="1359" w:type="pct"/>
          </w:tcPr>
          <w:p w14:paraId="44B5363F"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Заголовок уведомления</w:t>
            </w:r>
          </w:p>
        </w:tc>
        <w:tc>
          <w:tcPr>
            <w:tcW w:w="755" w:type="pct"/>
          </w:tcPr>
          <w:p w14:paraId="76EEF0E4"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479C4B25"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Обязательно</w:t>
            </w:r>
          </w:p>
        </w:tc>
        <w:tc>
          <w:tcPr>
            <w:tcW w:w="1586" w:type="pct"/>
          </w:tcPr>
          <w:p w14:paraId="51FBAF12" w14:textId="77777777" w:rsidR="0070425B" w:rsidRPr="0070425B" w:rsidRDefault="0070425B" w:rsidP="00840628">
            <w:pPr>
              <w:widowControl w:val="0"/>
              <w:spacing w:before="40" w:after="40"/>
              <w:ind w:firstLine="0"/>
              <w:jc w:val="left"/>
              <w:rPr>
                <w:sz w:val="20"/>
                <w:lang w:eastAsia="en-US"/>
              </w:rPr>
            </w:pPr>
          </w:p>
        </w:tc>
      </w:tr>
      <w:tr w:rsidR="0070425B" w:rsidRPr="0070425B" w14:paraId="201DE3FC" w14:textId="77777777" w:rsidTr="00D97150">
        <w:trPr>
          <w:trHeight w:val="20"/>
        </w:trPr>
        <w:tc>
          <w:tcPr>
            <w:tcW w:w="318" w:type="pct"/>
          </w:tcPr>
          <w:p w14:paraId="7E0541A8" w14:textId="77777777" w:rsidR="0070425B" w:rsidRPr="0070425B" w:rsidRDefault="0070425B" w:rsidP="00E53698">
            <w:pPr>
              <w:widowControl w:val="0"/>
              <w:numPr>
                <w:ilvl w:val="0"/>
                <w:numId w:val="48"/>
              </w:numPr>
              <w:spacing w:before="40" w:after="40" w:line="259" w:lineRule="auto"/>
              <w:jc w:val="left"/>
              <w:rPr>
                <w:color w:val="000000"/>
                <w:sz w:val="20"/>
                <w:lang w:eastAsia="en-US"/>
              </w:rPr>
            </w:pPr>
          </w:p>
        </w:tc>
        <w:tc>
          <w:tcPr>
            <w:tcW w:w="1359" w:type="pct"/>
          </w:tcPr>
          <w:p w14:paraId="2AB4CE35"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Текст уведомления</w:t>
            </w:r>
          </w:p>
        </w:tc>
        <w:tc>
          <w:tcPr>
            <w:tcW w:w="755" w:type="pct"/>
          </w:tcPr>
          <w:p w14:paraId="75578A9D"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3A6D8E30"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Обязательно</w:t>
            </w:r>
          </w:p>
        </w:tc>
        <w:tc>
          <w:tcPr>
            <w:tcW w:w="1586" w:type="pct"/>
          </w:tcPr>
          <w:p w14:paraId="17F4A9AC" w14:textId="77777777" w:rsidR="0070425B" w:rsidRPr="0070425B" w:rsidRDefault="0070425B" w:rsidP="00840628">
            <w:pPr>
              <w:widowControl w:val="0"/>
              <w:spacing w:before="40" w:after="40"/>
              <w:ind w:firstLine="0"/>
              <w:jc w:val="left"/>
              <w:rPr>
                <w:sz w:val="20"/>
                <w:lang w:eastAsia="en-US"/>
              </w:rPr>
            </w:pPr>
          </w:p>
        </w:tc>
      </w:tr>
      <w:tr w:rsidR="0070425B" w:rsidRPr="0070425B" w14:paraId="2827B85D" w14:textId="77777777" w:rsidTr="00D97150">
        <w:trPr>
          <w:trHeight w:val="20"/>
        </w:trPr>
        <w:tc>
          <w:tcPr>
            <w:tcW w:w="318" w:type="pct"/>
          </w:tcPr>
          <w:p w14:paraId="35BFEC60" w14:textId="77777777" w:rsidR="0070425B" w:rsidRPr="0070425B" w:rsidRDefault="0070425B" w:rsidP="00E53698">
            <w:pPr>
              <w:widowControl w:val="0"/>
              <w:numPr>
                <w:ilvl w:val="0"/>
                <w:numId w:val="48"/>
              </w:numPr>
              <w:spacing w:before="40" w:after="40" w:line="259" w:lineRule="auto"/>
              <w:jc w:val="left"/>
              <w:rPr>
                <w:color w:val="000000"/>
                <w:sz w:val="20"/>
                <w:lang w:eastAsia="en-US"/>
              </w:rPr>
            </w:pPr>
          </w:p>
        </w:tc>
        <w:tc>
          <w:tcPr>
            <w:tcW w:w="1359" w:type="pct"/>
          </w:tcPr>
          <w:p w14:paraId="1EDBF0B3"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ФИО получателя</w:t>
            </w:r>
          </w:p>
        </w:tc>
        <w:tc>
          <w:tcPr>
            <w:tcW w:w="755" w:type="pct"/>
          </w:tcPr>
          <w:p w14:paraId="76ADC3FD"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0344AD43"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Обязательно</w:t>
            </w:r>
          </w:p>
        </w:tc>
        <w:tc>
          <w:tcPr>
            <w:tcW w:w="1586" w:type="pct"/>
          </w:tcPr>
          <w:p w14:paraId="7CB789A0" w14:textId="77777777" w:rsidR="0070425B" w:rsidRPr="0070425B" w:rsidRDefault="0070425B" w:rsidP="00840628">
            <w:pPr>
              <w:widowControl w:val="0"/>
              <w:spacing w:before="40" w:after="40"/>
              <w:ind w:firstLine="0"/>
              <w:jc w:val="left"/>
              <w:rPr>
                <w:sz w:val="20"/>
                <w:lang w:eastAsia="en-US"/>
              </w:rPr>
            </w:pPr>
          </w:p>
        </w:tc>
      </w:tr>
      <w:tr w:rsidR="0070425B" w:rsidRPr="0070425B" w14:paraId="1E4BA845" w14:textId="77777777" w:rsidTr="00D97150">
        <w:trPr>
          <w:trHeight w:val="20"/>
        </w:trPr>
        <w:tc>
          <w:tcPr>
            <w:tcW w:w="318" w:type="pct"/>
          </w:tcPr>
          <w:p w14:paraId="16D88E4C" w14:textId="77777777" w:rsidR="0070425B" w:rsidRPr="0070425B" w:rsidRDefault="0070425B" w:rsidP="00E53698">
            <w:pPr>
              <w:widowControl w:val="0"/>
              <w:numPr>
                <w:ilvl w:val="0"/>
                <w:numId w:val="48"/>
              </w:numPr>
              <w:spacing w:before="40" w:after="40" w:line="259" w:lineRule="auto"/>
              <w:jc w:val="left"/>
              <w:rPr>
                <w:color w:val="000000"/>
                <w:sz w:val="20"/>
                <w:lang w:eastAsia="en-US"/>
              </w:rPr>
            </w:pPr>
          </w:p>
        </w:tc>
        <w:tc>
          <w:tcPr>
            <w:tcW w:w="1359" w:type="pct"/>
          </w:tcPr>
          <w:p w14:paraId="0CD7AA2B"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Телефон получателя</w:t>
            </w:r>
          </w:p>
        </w:tc>
        <w:tc>
          <w:tcPr>
            <w:tcW w:w="755" w:type="pct"/>
          </w:tcPr>
          <w:p w14:paraId="48A7DBB5"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6AA48F69"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Обязательно</w:t>
            </w:r>
          </w:p>
        </w:tc>
        <w:tc>
          <w:tcPr>
            <w:tcW w:w="1586" w:type="pct"/>
          </w:tcPr>
          <w:p w14:paraId="461E951F" w14:textId="77777777" w:rsidR="0070425B" w:rsidRPr="0070425B" w:rsidRDefault="0070425B" w:rsidP="00840628">
            <w:pPr>
              <w:widowControl w:val="0"/>
              <w:spacing w:before="40" w:after="40"/>
              <w:ind w:firstLine="0"/>
              <w:jc w:val="left"/>
              <w:rPr>
                <w:sz w:val="20"/>
                <w:lang w:eastAsia="en-US"/>
              </w:rPr>
            </w:pPr>
          </w:p>
        </w:tc>
      </w:tr>
      <w:tr w:rsidR="0070425B" w:rsidRPr="0070425B" w14:paraId="60A29B9E" w14:textId="77777777" w:rsidTr="00D97150">
        <w:trPr>
          <w:trHeight w:val="20"/>
        </w:trPr>
        <w:tc>
          <w:tcPr>
            <w:tcW w:w="318" w:type="pct"/>
          </w:tcPr>
          <w:p w14:paraId="57832905" w14:textId="77777777" w:rsidR="0070425B" w:rsidRPr="0070425B" w:rsidRDefault="0070425B" w:rsidP="00E53698">
            <w:pPr>
              <w:widowControl w:val="0"/>
              <w:numPr>
                <w:ilvl w:val="0"/>
                <w:numId w:val="48"/>
              </w:numPr>
              <w:spacing w:before="40" w:after="40" w:line="259" w:lineRule="auto"/>
              <w:jc w:val="left"/>
              <w:rPr>
                <w:color w:val="000000"/>
                <w:sz w:val="20"/>
                <w:lang w:eastAsia="en-US"/>
              </w:rPr>
            </w:pPr>
          </w:p>
        </w:tc>
        <w:tc>
          <w:tcPr>
            <w:tcW w:w="1359" w:type="pct"/>
          </w:tcPr>
          <w:p w14:paraId="5DC9895E"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E-mai</w:t>
            </w:r>
            <w:r w:rsidRPr="0070425B">
              <w:rPr>
                <w:sz w:val="20"/>
                <w:lang w:val="en-US" w:eastAsia="en-US"/>
              </w:rPr>
              <w:t>l</w:t>
            </w:r>
            <w:r w:rsidRPr="0070425B">
              <w:rPr>
                <w:sz w:val="20"/>
                <w:lang w:eastAsia="en-US"/>
              </w:rPr>
              <w:t xml:space="preserve"> получателя</w:t>
            </w:r>
          </w:p>
        </w:tc>
        <w:tc>
          <w:tcPr>
            <w:tcW w:w="755" w:type="pct"/>
          </w:tcPr>
          <w:p w14:paraId="17A7D236"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1C382D26"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Не обязательно</w:t>
            </w:r>
          </w:p>
        </w:tc>
        <w:tc>
          <w:tcPr>
            <w:tcW w:w="1586" w:type="pct"/>
          </w:tcPr>
          <w:p w14:paraId="3228C1E1" w14:textId="77777777" w:rsidR="0070425B" w:rsidRPr="0070425B" w:rsidRDefault="0070425B" w:rsidP="00840628">
            <w:pPr>
              <w:widowControl w:val="0"/>
              <w:spacing w:before="40" w:after="40"/>
              <w:ind w:firstLine="0"/>
              <w:jc w:val="left"/>
              <w:rPr>
                <w:sz w:val="20"/>
                <w:lang w:eastAsia="en-US"/>
              </w:rPr>
            </w:pPr>
          </w:p>
        </w:tc>
      </w:tr>
      <w:tr w:rsidR="0070425B" w:rsidRPr="0070425B" w14:paraId="3736D783" w14:textId="77777777" w:rsidTr="00D97150">
        <w:trPr>
          <w:trHeight w:val="20"/>
        </w:trPr>
        <w:tc>
          <w:tcPr>
            <w:tcW w:w="318" w:type="pct"/>
          </w:tcPr>
          <w:p w14:paraId="5938F628" w14:textId="77777777" w:rsidR="0070425B" w:rsidRPr="0070425B" w:rsidRDefault="0070425B" w:rsidP="00E53698">
            <w:pPr>
              <w:widowControl w:val="0"/>
              <w:numPr>
                <w:ilvl w:val="0"/>
                <w:numId w:val="48"/>
              </w:numPr>
              <w:spacing w:before="40" w:after="40" w:line="259" w:lineRule="auto"/>
              <w:jc w:val="left"/>
              <w:rPr>
                <w:color w:val="000000"/>
                <w:sz w:val="20"/>
                <w:lang w:eastAsia="en-US"/>
              </w:rPr>
            </w:pPr>
          </w:p>
        </w:tc>
        <w:tc>
          <w:tcPr>
            <w:tcW w:w="1359" w:type="pct"/>
          </w:tcPr>
          <w:p w14:paraId="79483CBC"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Результат отправки</w:t>
            </w:r>
          </w:p>
        </w:tc>
        <w:tc>
          <w:tcPr>
            <w:tcW w:w="755" w:type="pct"/>
          </w:tcPr>
          <w:p w14:paraId="634F0130"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68ED893E"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Обязательно</w:t>
            </w:r>
          </w:p>
        </w:tc>
        <w:tc>
          <w:tcPr>
            <w:tcW w:w="1586" w:type="pct"/>
          </w:tcPr>
          <w:p w14:paraId="7BB7048F" w14:textId="77777777" w:rsidR="0070425B" w:rsidRPr="0070425B" w:rsidRDefault="0070425B" w:rsidP="00840628">
            <w:pPr>
              <w:widowControl w:val="0"/>
              <w:spacing w:before="40" w:after="40"/>
              <w:ind w:firstLine="0"/>
              <w:jc w:val="left"/>
              <w:rPr>
                <w:sz w:val="20"/>
                <w:lang w:eastAsia="en-US"/>
              </w:rPr>
            </w:pPr>
          </w:p>
        </w:tc>
      </w:tr>
    </w:tbl>
    <w:p w14:paraId="730F61B6" w14:textId="77777777" w:rsidR="0070425B" w:rsidRPr="00C5291B" w:rsidRDefault="0070425B" w:rsidP="00C5291B">
      <w:pPr>
        <w:pStyle w:val="1"/>
        <w:keepNext w:val="0"/>
        <w:widowControl w:val="0"/>
        <w:rPr>
          <w:rFonts w:eastAsia="Times New Roman" w:cs="Arial"/>
        </w:rPr>
      </w:pPr>
      <w:bookmarkStart w:id="223" w:name="_Toc50563666"/>
      <w:bookmarkStart w:id="224" w:name="_Toc74067935"/>
      <w:bookmarkStart w:id="225" w:name="_Toc74068349"/>
      <w:bookmarkStart w:id="226" w:name="_Toc76049540"/>
      <w:r w:rsidRPr="00C5291B">
        <w:rPr>
          <w:rFonts w:eastAsia="Times New Roman" w:cs="Arial"/>
        </w:rPr>
        <w:t xml:space="preserve">Технические решения по взаимосвязям Системы </w:t>
      </w:r>
      <w:r w:rsidRPr="00C5291B">
        <w:rPr>
          <w:rFonts w:eastAsia="Times New Roman" w:cs="Arial"/>
        </w:rPr>
        <w:br/>
        <w:t>с информационными системами, поставщиками информации</w:t>
      </w:r>
      <w:bookmarkEnd w:id="135"/>
      <w:bookmarkEnd w:id="223"/>
      <w:bookmarkEnd w:id="224"/>
      <w:bookmarkEnd w:id="225"/>
      <w:bookmarkEnd w:id="226"/>
    </w:p>
    <w:bookmarkEnd w:id="136"/>
    <w:bookmarkEnd w:id="137"/>
    <w:bookmarkEnd w:id="138"/>
    <w:p w14:paraId="30247276" w14:textId="77777777" w:rsidR="0070425B" w:rsidRPr="0070425B" w:rsidRDefault="0070425B" w:rsidP="00840628">
      <w:pPr>
        <w:widowControl w:val="0"/>
        <w:rPr>
          <w:szCs w:val="24"/>
        </w:rPr>
      </w:pPr>
      <w:r w:rsidRPr="0070425B">
        <w:rPr>
          <w:szCs w:val="24"/>
        </w:rPr>
        <w:t xml:space="preserve">Информационное взаимодействие АИС «Недропользование» с Сервисом предоставления пространственной информации Территориальной информационной системой Ханты-Мансийского автономного округа – Югры будет осуществляться путем обращения по протоколу </w:t>
      </w:r>
      <w:r w:rsidRPr="0070425B">
        <w:rPr>
          <w:szCs w:val="24"/>
          <w:lang w:val="en-US"/>
        </w:rPr>
        <w:t>http</w:t>
      </w:r>
      <w:r w:rsidRPr="0070425B">
        <w:rPr>
          <w:szCs w:val="24"/>
        </w:rPr>
        <w:t xml:space="preserve"> к Системе с последующим отображением htm</w:t>
      </w:r>
      <w:r w:rsidRPr="0070425B">
        <w:rPr>
          <w:szCs w:val="24"/>
          <w:lang w:val="en-US"/>
        </w:rPr>
        <w:t>l</w:t>
      </w:r>
      <w:r w:rsidRPr="0070425B">
        <w:rPr>
          <w:szCs w:val="24"/>
        </w:rPr>
        <w:t>-документа в заданной области (фрейм).</w:t>
      </w:r>
    </w:p>
    <w:p w14:paraId="78BE6AF9" w14:textId="77777777" w:rsidR="0070425B" w:rsidRPr="008E0DBB" w:rsidRDefault="0070425B" w:rsidP="008E0DBB">
      <w:pPr>
        <w:ind w:firstLine="0"/>
        <w:jc w:val="left"/>
        <w:rPr>
          <w:b/>
          <w:i/>
        </w:rPr>
      </w:pPr>
      <w:bookmarkStart w:id="227" w:name="_Toc50563669"/>
      <w:bookmarkStart w:id="228" w:name="_Toc74067936"/>
      <w:bookmarkStart w:id="229" w:name="_Toc74068350"/>
      <w:r w:rsidRPr="008E0DBB">
        <w:rPr>
          <w:b/>
          <w:i/>
        </w:rPr>
        <w:t>Вызов приложения предоставления пространственных данных оператором в окне «Карты» Системы</w:t>
      </w:r>
      <w:bookmarkEnd w:id="227"/>
      <w:bookmarkEnd w:id="228"/>
      <w:bookmarkEnd w:id="229"/>
    </w:p>
    <w:p w14:paraId="3C1ACA92" w14:textId="77777777" w:rsidR="0070425B" w:rsidRPr="0070425B" w:rsidRDefault="0070425B" w:rsidP="00840628">
      <w:pPr>
        <w:widowControl w:val="0"/>
        <w:spacing w:before="80" w:after="80"/>
      </w:pPr>
      <w:r w:rsidRPr="0070425B">
        <w:rPr>
          <w:szCs w:val="24"/>
        </w:rPr>
        <w:t xml:space="preserve">Будет вызвано </w:t>
      </w:r>
      <w:r w:rsidRPr="0070425B">
        <w:t>приложение предоставления пространственных данных с возможностью просмотра пространственных объектов, связанных с соответствующим объектом заявления.</w:t>
      </w:r>
    </w:p>
    <w:p w14:paraId="6ADA08A5" w14:textId="77777777" w:rsidR="0070425B" w:rsidRPr="0070425B" w:rsidRDefault="0070425B" w:rsidP="00840628">
      <w:pPr>
        <w:widowControl w:val="0"/>
        <w:spacing w:before="80" w:after="80"/>
        <w:rPr>
          <w:szCs w:val="24"/>
          <w:lang w:val="en-US"/>
        </w:rPr>
      </w:pPr>
      <w:r w:rsidRPr="0070425B">
        <w:rPr>
          <w:szCs w:val="24"/>
        </w:rPr>
        <w:t>Параметры строки запроса – /?action=object:filter&amp;uuid=</w:t>
      </w:r>
      <w:r w:rsidRPr="0070425B">
        <w:rPr>
          <w:szCs w:val="24"/>
          <w:lang w:val="en-US"/>
        </w:rPr>
        <w:t>{id}</w:t>
      </w:r>
    </w:p>
    <w:tbl>
      <w:tblPr>
        <w:tblStyle w:val="121"/>
        <w:tblW w:w="9351" w:type="dxa"/>
        <w:tblLook w:val="04A0" w:firstRow="1" w:lastRow="0" w:firstColumn="1" w:lastColumn="0" w:noHBand="0" w:noVBand="1"/>
      </w:tblPr>
      <w:tblGrid>
        <w:gridCol w:w="3823"/>
        <w:gridCol w:w="5528"/>
      </w:tblGrid>
      <w:tr w:rsidR="0070425B" w:rsidRPr="0070425B" w14:paraId="6502A80E" w14:textId="77777777" w:rsidTr="00D97150">
        <w:trPr>
          <w:trHeight w:val="300"/>
        </w:trPr>
        <w:tc>
          <w:tcPr>
            <w:tcW w:w="9351" w:type="dxa"/>
            <w:gridSpan w:val="2"/>
            <w:noWrap/>
            <w:hideMark/>
          </w:tcPr>
          <w:p w14:paraId="498A9854" w14:textId="77777777" w:rsidR="0070425B" w:rsidRPr="0070425B" w:rsidRDefault="0070425B" w:rsidP="00840628">
            <w:pPr>
              <w:widowControl w:val="0"/>
              <w:spacing w:before="0" w:after="0"/>
              <w:ind w:firstLine="0"/>
              <w:jc w:val="left"/>
              <w:rPr>
                <w:b/>
                <w:color w:val="000000"/>
                <w:sz w:val="20"/>
              </w:rPr>
            </w:pPr>
            <w:r w:rsidRPr="0070425B">
              <w:rPr>
                <w:b/>
                <w:color w:val="000000"/>
                <w:sz w:val="20"/>
              </w:rPr>
              <w:t>Входные параметры</w:t>
            </w:r>
          </w:p>
        </w:tc>
      </w:tr>
      <w:tr w:rsidR="0070425B" w:rsidRPr="0070425B" w14:paraId="5C915C91" w14:textId="77777777" w:rsidTr="00D97150">
        <w:trPr>
          <w:trHeight w:val="300"/>
        </w:trPr>
        <w:tc>
          <w:tcPr>
            <w:tcW w:w="3823" w:type="dxa"/>
            <w:noWrap/>
            <w:hideMark/>
          </w:tcPr>
          <w:p w14:paraId="31F5FD40" w14:textId="77777777" w:rsidR="0070425B" w:rsidRPr="0070425B" w:rsidRDefault="0070425B" w:rsidP="00840628">
            <w:pPr>
              <w:widowControl w:val="0"/>
              <w:spacing w:before="0" w:after="0"/>
              <w:ind w:firstLine="0"/>
              <w:jc w:val="left"/>
              <w:rPr>
                <w:color w:val="000000"/>
                <w:sz w:val="22"/>
                <w:szCs w:val="22"/>
                <w:lang w:val="en-US"/>
              </w:rPr>
            </w:pPr>
            <w:r w:rsidRPr="0070425B">
              <w:rPr>
                <w:color w:val="000000"/>
                <w:sz w:val="22"/>
                <w:szCs w:val="22"/>
                <w:lang w:val="en-US"/>
              </w:rPr>
              <w:t>id</w:t>
            </w:r>
          </w:p>
        </w:tc>
        <w:tc>
          <w:tcPr>
            <w:tcW w:w="5528" w:type="dxa"/>
            <w:noWrap/>
            <w:hideMark/>
          </w:tcPr>
          <w:p w14:paraId="450143C3" w14:textId="3737214F" w:rsidR="0070425B" w:rsidRPr="0070425B" w:rsidRDefault="0070425B" w:rsidP="008C2DB4">
            <w:pPr>
              <w:widowControl w:val="0"/>
              <w:spacing w:before="0" w:after="0"/>
              <w:ind w:firstLine="0"/>
              <w:jc w:val="left"/>
              <w:rPr>
                <w:color w:val="000000"/>
                <w:sz w:val="22"/>
                <w:szCs w:val="22"/>
                <w:lang w:val="en-US"/>
              </w:rPr>
            </w:pPr>
            <w:r w:rsidRPr="0070425B">
              <w:rPr>
                <w:color w:val="000000"/>
                <w:sz w:val="22"/>
                <w:szCs w:val="22"/>
              </w:rPr>
              <w:t xml:space="preserve">Идентификатор </w:t>
            </w:r>
            <w:r w:rsidR="008C2DB4">
              <w:rPr>
                <w:color w:val="000000"/>
                <w:sz w:val="22"/>
                <w:szCs w:val="22"/>
              </w:rPr>
              <w:t xml:space="preserve">объекта </w:t>
            </w:r>
            <w:r w:rsidRPr="0070425B">
              <w:rPr>
                <w:color w:val="000000"/>
                <w:sz w:val="22"/>
                <w:szCs w:val="22"/>
              </w:rPr>
              <w:t>заявления</w:t>
            </w:r>
          </w:p>
        </w:tc>
      </w:tr>
    </w:tbl>
    <w:p w14:paraId="3B224F32" w14:textId="7093DB29" w:rsidR="00521B04" w:rsidRDefault="00521B04" w:rsidP="00840628">
      <w:pPr>
        <w:widowControl w:val="0"/>
        <w:ind w:left="397" w:firstLine="0"/>
        <w:sectPr w:rsidR="00521B04">
          <w:footerReference w:type="default" r:id="rId54"/>
          <w:pgSz w:w="11906" w:h="16838"/>
          <w:pgMar w:top="851" w:right="851" w:bottom="1134" w:left="1701" w:header="709" w:footer="709" w:gutter="0"/>
          <w:cols w:space="720"/>
        </w:sectPr>
      </w:pPr>
      <w:bookmarkStart w:id="230" w:name="_Ref46138597"/>
    </w:p>
    <w:p w14:paraId="60781A26" w14:textId="49DD9644" w:rsidR="008D0A7C" w:rsidRPr="00FE3230" w:rsidRDefault="008D0A7C" w:rsidP="008E0DBB">
      <w:pPr>
        <w:pStyle w:val="41"/>
        <w:ind w:left="7586" w:hanging="357"/>
        <w:jc w:val="center"/>
      </w:pPr>
      <w:bookmarkStart w:id="231" w:name="_Toc50563670"/>
      <w:bookmarkStart w:id="232" w:name="_Toc76049541"/>
      <w:bookmarkStart w:id="233" w:name="_Ref74813860"/>
      <w:bookmarkEnd w:id="230"/>
      <w:bookmarkEnd w:id="231"/>
      <w:bookmarkEnd w:id="232"/>
    </w:p>
    <w:p w14:paraId="57FFD8CF" w14:textId="77777777" w:rsidR="003949C0" w:rsidRPr="00C5291B" w:rsidRDefault="003949C0" w:rsidP="00EE6EBC">
      <w:pPr>
        <w:pStyle w:val="1"/>
        <w:keepNext w:val="0"/>
        <w:widowControl w:val="0"/>
        <w:numPr>
          <w:ilvl w:val="0"/>
          <w:numId w:val="0"/>
        </w:numPr>
        <w:rPr>
          <w:rFonts w:eastAsia="Times New Roman" w:cs="Arial"/>
        </w:rPr>
      </w:pPr>
      <w:bookmarkStart w:id="234" w:name="_Toc74067938"/>
      <w:bookmarkStart w:id="235" w:name="_Toc74068352"/>
      <w:bookmarkStart w:id="236" w:name="_Toc76049542"/>
      <w:bookmarkEnd w:id="233"/>
      <w:r w:rsidRPr="00C5291B">
        <w:rPr>
          <w:rFonts w:eastAsia="Times New Roman" w:cs="Arial"/>
        </w:rPr>
        <w:t xml:space="preserve">Форма ответа </w:t>
      </w:r>
      <w:r w:rsidRPr="00C5291B">
        <w:rPr>
          <w:rFonts w:eastAsia="Times New Roman" w:cs="Arial"/>
        </w:rPr>
        <w:br/>
        <w:t>при наличии пересечений границ объекта с границами полигонов ТБОиПО и(или) свалок</w:t>
      </w:r>
      <w:bookmarkEnd w:id="234"/>
      <w:bookmarkEnd w:id="235"/>
      <w:bookmarkEnd w:id="236"/>
    </w:p>
    <w:p w14:paraId="0D2D5757" w14:textId="77777777" w:rsidR="003949C0" w:rsidRDefault="003949C0" w:rsidP="003949C0">
      <w:pPr>
        <w:spacing w:before="0" w:after="0"/>
        <w:ind w:right="-162" w:firstLine="0"/>
        <w:jc w:val="center"/>
        <w:rPr>
          <w:rFonts w:ascii="Times New Roman" w:hAnsi="Times New Roman" w:cs="Times New Roman"/>
          <w:szCs w:val="24"/>
        </w:rPr>
      </w:pPr>
      <w:r>
        <w:rPr>
          <w:noProof/>
        </w:rPr>
        <w:drawing>
          <wp:inline distT="0" distB="0" distL="0" distR="0" wp14:anchorId="28898B04" wp14:editId="3FA6CE2D">
            <wp:extent cx="636644" cy="636644"/>
            <wp:effectExtent l="0" t="0" r="0" b="0"/>
            <wp:docPr id="11" name="Рисунок 11" descr="cid:image002.png@01D73A91.F30F63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cid:image002.png@01D73A91.F30F63E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650913" cy="650913"/>
                    </a:xfrm>
                    <a:prstGeom prst="rect">
                      <a:avLst/>
                    </a:prstGeom>
                    <a:noFill/>
                    <a:ln>
                      <a:noFill/>
                    </a:ln>
                  </pic:spPr>
                </pic:pic>
              </a:graphicData>
            </a:graphic>
          </wp:inline>
        </w:drawing>
      </w:r>
    </w:p>
    <w:p w14:paraId="1F7C6BCA" w14:textId="77777777" w:rsidR="003949C0" w:rsidRDefault="003949C0" w:rsidP="003949C0">
      <w:pPr>
        <w:spacing w:before="0" w:after="0"/>
        <w:ind w:firstLine="709"/>
        <w:jc w:val="center"/>
        <w:rPr>
          <w:rFonts w:ascii="Times New Roman" w:eastAsia="Calibri" w:hAnsi="Times New Roman" w:cs="Times New Roman"/>
          <w:b/>
          <w:szCs w:val="24"/>
        </w:rPr>
      </w:pPr>
      <w:r>
        <w:rPr>
          <w:rFonts w:ascii="Times New Roman" w:eastAsia="Calibri" w:hAnsi="Times New Roman" w:cs="Times New Roman"/>
          <w:b/>
          <w:szCs w:val="24"/>
        </w:rPr>
        <w:t>Территориальная информационная система Ханты-Мансийского автономного округа Югры</w:t>
      </w:r>
      <w:r>
        <w:rPr>
          <w:rFonts w:ascii="Times New Roman" w:eastAsia="Calibri" w:hAnsi="Times New Roman" w:cs="Times New Roman"/>
          <w:b/>
          <w:szCs w:val="24"/>
        </w:rPr>
        <w:br/>
        <w:t>(ТИС Югры)</w:t>
      </w:r>
    </w:p>
    <w:p w14:paraId="033FED4B" w14:textId="77777777" w:rsidR="003949C0" w:rsidRDefault="003949C0" w:rsidP="003949C0">
      <w:pPr>
        <w:spacing w:before="0" w:after="0"/>
        <w:ind w:firstLine="0"/>
        <w:rPr>
          <w:rFonts w:ascii="Times New Roman" w:eastAsia="Calibri" w:hAnsi="Times New Roman" w:cs="Times New Roman"/>
          <w:szCs w:val="24"/>
        </w:rPr>
      </w:pPr>
      <w:r>
        <w:rPr>
          <w:rFonts w:ascii="Times New Roman" w:eastAsia="Calibri" w:hAnsi="Times New Roman" w:cs="Times New Roman"/>
          <w:noProof/>
          <w:szCs w:val="24"/>
        </w:rPr>
        <w:drawing>
          <wp:inline distT="0" distB="0" distL="0" distR="0" wp14:anchorId="7D407740" wp14:editId="2D2BC976">
            <wp:extent cx="6050915" cy="55880"/>
            <wp:effectExtent l="0" t="0" r="698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50915" cy="55880"/>
                    </a:xfrm>
                    <a:prstGeom prst="rect">
                      <a:avLst/>
                    </a:prstGeom>
                    <a:noFill/>
                    <a:ln>
                      <a:noFill/>
                    </a:ln>
                  </pic:spPr>
                </pic:pic>
              </a:graphicData>
            </a:graphic>
          </wp:inline>
        </w:drawing>
      </w:r>
    </w:p>
    <w:tbl>
      <w:tblPr>
        <w:tblStyle w:val="3f2"/>
        <w:tblW w:w="924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8"/>
        <w:gridCol w:w="5670"/>
      </w:tblGrid>
      <w:tr w:rsidR="003949C0" w14:paraId="136F9EDF" w14:textId="77777777" w:rsidTr="00757717">
        <w:tc>
          <w:tcPr>
            <w:tcW w:w="3578" w:type="dxa"/>
          </w:tcPr>
          <w:p w14:paraId="467EFF9B" w14:textId="77777777" w:rsidR="003949C0" w:rsidRDefault="003949C0" w:rsidP="00757717">
            <w:pPr>
              <w:spacing w:before="0" w:after="0" w:line="276" w:lineRule="auto"/>
              <w:ind w:firstLine="0"/>
              <w:jc w:val="left"/>
              <w:rPr>
                <w:rFonts w:ascii="Times New Roman" w:eastAsia="Calibri" w:hAnsi="Times New Roman" w:cs="Times New Roman"/>
                <w:color w:val="D9D9D9"/>
                <w:szCs w:val="24"/>
                <w:lang w:eastAsia="en-US"/>
              </w:rPr>
            </w:pPr>
          </w:p>
          <w:p w14:paraId="1120C158" w14:textId="77777777" w:rsidR="003949C0" w:rsidRDefault="003949C0" w:rsidP="00757717">
            <w:pPr>
              <w:spacing w:before="0" w:after="0" w:line="276" w:lineRule="auto"/>
              <w:ind w:firstLine="0"/>
              <w:jc w:val="left"/>
              <w:rPr>
                <w:rFonts w:ascii="Times New Roman" w:eastAsia="Calibri" w:hAnsi="Times New Roman" w:cs="Times New Roman"/>
                <w:color w:val="D9D9D9"/>
                <w:szCs w:val="24"/>
                <w:lang w:eastAsia="en-US"/>
              </w:rPr>
            </w:pPr>
            <w:r>
              <w:rPr>
                <w:rFonts w:ascii="Times New Roman" w:eastAsia="Calibri" w:hAnsi="Times New Roman" w:cs="Times New Roman"/>
                <w:color w:val="D9D9D9"/>
                <w:szCs w:val="24"/>
                <w:lang w:eastAsia="en-US"/>
              </w:rPr>
              <w:t>[Номер документа]</w:t>
            </w:r>
          </w:p>
          <w:p w14:paraId="30A603E4" w14:textId="77777777" w:rsidR="003949C0" w:rsidRDefault="003949C0" w:rsidP="00757717">
            <w:pPr>
              <w:spacing w:before="0" w:after="0" w:line="276" w:lineRule="auto"/>
              <w:ind w:firstLine="0"/>
              <w:jc w:val="left"/>
              <w:rPr>
                <w:rFonts w:ascii="Times New Roman" w:eastAsia="Calibri" w:hAnsi="Times New Roman" w:cs="Times New Roman"/>
                <w:color w:val="D9D9D9"/>
                <w:szCs w:val="24"/>
                <w:lang w:eastAsia="en-US"/>
              </w:rPr>
            </w:pPr>
            <w:r>
              <w:rPr>
                <w:rFonts w:ascii="Times New Roman" w:eastAsia="Calibri" w:hAnsi="Times New Roman" w:cs="Times New Roman"/>
                <w:color w:val="D9D9D9"/>
                <w:szCs w:val="24"/>
                <w:lang w:eastAsia="en-US"/>
              </w:rPr>
              <w:t>[Дата документа]</w:t>
            </w:r>
          </w:p>
          <w:p w14:paraId="6BF02122" w14:textId="77777777" w:rsidR="003949C0" w:rsidRDefault="003949C0" w:rsidP="00757717">
            <w:pPr>
              <w:tabs>
                <w:tab w:val="right" w:pos="4428"/>
              </w:tabs>
              <w:spacing w:before="0" w:after="0" w:line="276" w:lineRule="auto"/>
              <w:ind w:firstLine="0"/>
              <w:jc w:val="left"/>
              <w:rPr>
                <w:rFonts w:ascii="Times New Roman" w:eastAsia="Calibri" w:hAnsi="Times New Roman" w:cs="Times New Roman"/>
                <w:szCs w:val="24"/>
                <w:lang w:eastAsia="en-US"/>
              </w:rPr>
            </w:pPr>
            <w:r>
              <w:rPr>
                <w:rFonts w:ascii="Times New Roman" w:eastAsia="Calibri" w:hAnsi="Times New Roman" w:cs="Times New Roman"/>
                <w:szCs w:val="24"/>
                <w:lang w:eastAsia="en-US"/>
              </w:rPr>
              <w:t xml:space="preserve">На исх. от </w:t>
            </w:r>
            <w:r>
              <w:rPr>
                <w:rFonts w:ascii="Times New Roman" w:eastAsia="Calibri" w:hAnsi="Times New Roman" w:cs="Times New Roman"/>
                <w:color w:val="548DD4"/>
                <w:szCs w:val="24"/>
                <w:lang w:eastAsia="en-US"/>
              </w:rPr>
              <w:t>дата</w:t>
            </w:r>
            <w:r>
              <w:rPr>
                <w:rFonts w:ascii="Times New Roman" w:eastAsia="Calibri" w:hAnsi="Times New Roman" w:cs="Times New Roman"/>
                <w:szCs w:val="24"/>
                <w:lang w:eastAsia="en-US"/>
              </w:rPr>
              <w:t xml:space="preserve"> № </w:t>
            </w:r>
            <w:r>
              <w:rPr>
                <w:rFonts w:ascii="Times New Roman" w:eastAsia="Calibri" w:hAnsi="Times New Roman" w:cs="Times New Roman"/>
                <w:color w:val="548DD4"/>
                <w:szCs w:val="24"/>
                <w:lang w:eastAsia="en-US"/>
              </w:rPr>
              <w:t>номер</w:t>
            </w:r>
          </w:p>
          <w:p w14:paraId="76341759" w14:textId="77777777" w:rsidR="003949C0" w:rsidRDefault="003949C0" w:rsidP="00757717">
            <w:pPr>
              <w:tabs>
                <w:tab w:val="right" w:pos="4428"/>
              </w:tabs>
              <w:spacing w:before="0" w:after="0" w:line="276" w:lineRule="auto"/>
              <w:ind w:firstLine="0"/>
              <w:jc w:val="left"/>
              <w:rPr>
                <w:rFonts w:ascii="Times New Roman" w:eastAsia="Calibri" w:hAnsi="Times New Roman" w:cs="Times New Roman"/>
                <w:szCs w:val="24"/>
                <w:lang w:eastAsia="en-US"/>
              </w:rPr>
            </w:pPr>
          </w:p>
        </w:tc>
        <w:tc>
          <w:tcPr>
            <w:tcW w:w="5670" w:type="dxa"/>
          </w:tcPr>
          <w:p w14:paraId="4770B73B" w14:textId="77777777" w:rsidR="003949C0" w:rsidRDefault="003949C0" w:rsidP="00757717">
            <w:pPr>
              <w:spacing w:before="0" w:after="0" w:line="276" w:lineRule="auto"/>
              <w:ind w:firstLine="0"/>
              <w:jc w:val="right"/>
              <w:rPr>
                <w:rFonts w:ascii="Times New Roman" w:eastAsia="Calibri" w:hAnsi="Times New Roman" w:cs="Times New Roman"/>
                <w:color w:val="548DD4"/>
                <w:szCs w:val="24"/>
                <w:lang w:eastAsia="en-US" w:bidi="ru-RU"/>
              </w:rPr>
            </w:pPr>
          </w:p>
          <w:p w14:paraId="4A321CB0" w14:textId="77777777" w:rsidR="003949C0" w:rsidRDefault="003949C0" w:rsidP="00757717">
            <w:pPr>
              <w:spacing w:before="0" w:after="0" w:line="276" w:lineRule="auto"/>
              <w:ind w:firstLine="0"/>
              <w:jc w:val="right"/>
              <w:rPr>
                <w:rFonts w:ascii="Times New Roman" w:eastAsia="Calibri" w:hAnsi="Times New Roman" w:cs="Times New Roman"/>
                <w:color w:val="548DD4"/>
                <w:szCs w:val="24"/>
                <w:lang w:eastAsia="en-US" w:bidi="ru-RU"/>
              </w:rPr>
            </w:pPr>
            <w:r>
              <w:rPr>
                <w:rFonts w:ascii="Times New Roman" w:eastAsia="Calibri" w:hAnsi="Times New Roman" w:cs="Times New Roman"/>
                <w:color w:val="548DD4"/>
                <w:szCs w:val="24"/>
                <w:lang w:eastAsia="en-US" w:bidi="ru-RU"/>
              </w:rPr>
              <w:t>Название организации - заявителя</w:t>
            </w:r>
          </w:p>
          <w:p w14:paraId="7F8365FF" w14:textId="77777777" w:rsidR="003949C0" w:rsidRDefault="003949C0" w:rsidP="00757717">
            <w:pPr>
              <w:spacing w:before="0" w:after="0"/>
              <w:ind w:firstLine="0"/>
              <w:jc w:val="right"/>
              <w:rPr>
                <w:rFonts w:ascii="Times New Roman" w:eastAsia="Calibri" w:hAnsi="Times New Roman" w:cs="Times New Roman"/>
                <w:color w:val="548DD4"/>
                <w:szCs w:val="24"/>
                <w:lang w:eastAsia="en-US" w:bidi="ru-RU"/>
              </w:rPr>
            </w:pPr>
            <w:r>
              <w:rPr>
                <w:rFonts w:ascii="Times New Roman" w:eastAsia="Calibri" w:hAnsi="Times New Roman" w:cs="Times New Roman"/>
                <w:color w:val="548DD4"/>
                <w:szCs w:val="24"/>
                <w:lang w:eastAsia="en-US" w:bidi="ru-RU"/>
              </w:rPr>
              <w:t>адрес регистрации организации - заявителя</w:t>
            </w:r>
          </w:p>
          <w:p w14:paraId="6EECF493" w14:textId="77777777" w:rsidR="003949C0" w:rsidRDefault="003949C0" w:rsidP="00757717">
            <w:pPr>
              <w:spacing w:before="0" w:after="0" w:line="276" w:lineRule="auto"/>
              <w:ind w:firstLine="0"/>
              <w:jc w:val="right"/>
              <w:rPr>
                <w:rFonts w:ascii="Times New Roman" w:eastAsia="Calibri" w:hAnsi="Times New Roman" w:cs="Times New Roman"/>
                <w:color w:val="548DD4"/>
                <w:szCs w:val="24"/>
                <w:lang w:eastAsia="en-US"/>
              </w:rPr>
            </w:pPr>
          </w:p>
        </w:tc>
      </w:tr>
    </w:tbl>
    <w:p w14:paraId="3C2E810B" w14:textId="77777777" w:rsidR="003949C0" w:rsidRDefault="003949C0" w:rsidP="003949C0">
      <w:pPr>
        <w:rPr>
          <w:rFonts w:ascii="Times New Roman" w:eastAsia="Calibri" w:hAnsi="Times New Roman" w:cs="Times New Roman"/>
          <w:sz w:val="28"/>
          <w:szCs w:val="28"/>
          <w:lang w:eastAsia="en-US"/>
        </w:rPr>
      </w:pPr>
      <w:r>
        <w:rPr>
          <w:rFonts w:ascii="Times New Roman" w:hAnsi="Times New Roman" w:cs="Times New Roman"/>
          <w:bCs/>
          <w:sz w:val="28"/>
          <w:szCs w:val="28"/>
        </w:rPr>
        <w:t xml:space="preserve">Информация о наличии (отсутствии) полигонов твердых коммунальных (бытовых) и промышленных отходов, а также санкционированных и несанкционированных мест складирования отходов (свалок) в границах изыскиваемого объекта </w:t>
      </w:r>
      <w:r>
        <w:rPr>
          <w:rFonts w:ascii="Times New Roman" w:eastAsia="Calibri" w:hAnsi="Times New Roman" w:cs="Times New Roman"/>
          <w:color w:val="2E74B5"/>
          <w:sz w:val="28"/>
          <w:szCs w:val="28"/>
          <w:u w:val="single"/>
          <w:lang w:eastAsia="en-US"/>
        </w:rPr>
        <w:t xml:space="preserve">название объекта из заявления </w:t>
      </w:r>
      <w:r>
        <w:rPr>
          <w:rFonts w:ascii="Times New Roman" w:eastAsia="Calibri" w:hAnsi="Times New Roman" w:cs="Times New Roman"/>
          <w:sz w:val="28"/>
          <w:szCs w:val="28"/>
          <w:lang w:eastAsia="en-US"/>
        </w:rPr>
        <w:t xml:space="preserve">и в радиусе </w:t>
      </w:r>
      <w:r>
        <w:rPr>
          <w:rFonts w:ascii="Times New Roman" w:eastAsia="Calibri" w:hAnsi="Times New Roman" w:cs="Times New Roman"/>
          <w:color w:val="2E74B5"/>
          <w:sz w:val="28"/>
          <w:szCs w:val="28"/>
          <w:u w:val="single"/>
          <w:lang w:eastAsia="en-US"/>
        </w:rPr>
        <w:t xml:space="preserve">из заявления </w:t>
      </w:r>
      <w:r>
        <w:rPr>
          <w:rFonts w:ascii="Times New Roman" w:eastAsia="Calibri" w:hAnsi="Times New Roman" w:cs="Times New Roman"/>
          <w:sz w:val="28"/>
          <w:szCs w:val="28"/>
          <w:lang w:eastAsia="en-US"/>
        </w:rPr>
        <w:t>м:</w:t>
      </w:r>
    </w:p>
    <w:p w14:paraId="5F194708" w14:textId="0B423F0B" w:rsidR="003949C0" w:rsidRPr="00195C1F" w:rsidRDefault="003949C0" w:rsidP="00E53698">
      <w:pPr>
        <w:pStyle w:val="aff3"/>
        <w:numPr>
          <w:ilvl w:val="0"/>
          <w:numId w:val="60"/>
        </w:numPr>
        <w:rPr>
          <w:bCs/>
          <w:sz w:val="28"/>
          <w:szCs w:val="28"/>
        </w:rPr>
      </w:pPr>
      <w:r w:rsidRPr="00846B41">
        <w:rPr>
          <w:sz w:val="28"/>
          <w:szCs w:val="28"/>
        </w:rPr>
        <w:t>расположен(</w:t>
      </w:r>
      <w:r w:rsidRPr="00846B41">
        <w:rPr>
          <w:color w:val="548DD4" w:themeColor="text2" w:themeTint="99"/>
          <w:sz w:val="28"/>
          <w:szCs w:val="28"/>
        </w:rPr>
        <w:t>ы</w:t>
      </w:r>
      <w:r w:rsidRPr="00846B41">
        <w:rPr>
          <w:sz w:val="28"/>
          <w:szCs w:val="28"/>
        </w:rPr>
        <w:t>) полигон(</w:t>
      </w:r>
      <w:r w:rsidRPr="00846B41">
        <w:rPr>
          <w:color w:val="548DD4" w:themeColor="text2" w:themeTint="99"/>
          <w:sz w:val="28"/>
          <w:szCs w:val="28"/>
        </w:rPr>
        <w:t>ы</w:t>
      </w:r>
      <w:r w:rsidRPr="00846B41">
        <w:rPr>
          <w:sz w:val="28"/>
          <w:szCs w:val="28"/>
        </w:rPr>
        <w:t xml:space="preserve">) ТБОиПО: </w:t>
      </w:r>
      <w:r w:rsidRPr="00846B41">
        <w:rPr>
          <w:rFonts w:eastAsia="Calibri"/>
          <w:color w:val="2E74B5"/>
          <w:sz w:val="28"/>
          <w:szCs w:val="28"/>
          <w:u w:val="single"/>
          <w:lang w:eastAsia="en-US"/>
        </w:rPr>
        <w:t>через запятую перечисляются</w:t>
      </w:r>
      <w:r w:rsidRPr="00846B41">
        <w:rPr>
          <w:sz w:val="28"/>
          <w:szCs w:val="28"/>
        </w:rPr>
        <w:t xml:space="preserve"> </w:t>
      </w:r>
      <w:r w:rsidRPr="00846B41">
        <w:rPr>
          <w:rFonts w:eastAsia="Calibri"/>
          <w:color w:val="2E74B5"/>
          <w:sz w:val="28"/>
          <w:szCs w:val="28"/>
          <w:u w:val="single"/>
          <w:lang w:eastAsia="en-US"/>
        </w:rPr>
        <w:t xml:space="preserve">наименования мест объекта(ов) размещения отходов </w:t>
      </w:r>
      <w:r>
        <w:rPr>
          <w:sz w:val="28"/>
          <w:szCs w:val="28"/>
        </w:rPr>
        <w:t>(прилагаются)</w:t>
      </w:r>
      <w:r w:rsidR="00195C1F" w:rsidRPr="00195C1F">
        <w:rPr>
          <w:sz w:val="28"/>
          <w:szCs w:val="28"/>
        </w:rPr>
        <w:t>;</w:t>
      </w:r>
    </w:p>
    <w:p w14:paraId="67C6D50C" w14:textId="595CF6CC" w:rsidR="003949C0" w:rsidRPr="00FA7D9E" w:rsidRDefault="00195C1F" w:rsidP="00E53698">
      <w:pPr>
        <w:pStyle w:val="aff3"/>
        <w:numPr>
          <w:ilvl w:val="0"/>
          <w:numId w:val="60"/>
        </w:numPr>
        <w:rPr>
          <w:bCs/>
          <w:sz w:val="28"/>
          <w:szCs w:val="28"/>
        </w:rPr>
      </w:pPr>
      <w:r w:rsidRPr="00846B41">
        <w:rPr>
          <w:sz w:val="28"/>
          <w:szCs w:val="28"/>
        </w:rPr>
        <w:t>расположен(</w:t>
      </w:r>
      <w:r w:rsidRPr="00846B41">
        <w:rPr>
          <w:color w:val="548DD4" w:themeColor="text2" w:themeTint="99"/>
          <w:sz w:val="28"/>
          <w:szCs w:val="28"/>
        </w:rPr>
        <w:t>ы</w:t>
      </w:r>
      <w:r w:rsidRPr="00846B41">
        <w:rPr>
          <w:sz w:val="28"/>
          <w:szCs w:val="28"/>
        </w:rPr>
        <w:t xml:space="preserve">) </w:t>
      </w:r>
      <w:r w:rsidR="003949C0" w:rsidRPr="00846B41">
        <w:rPr>
          <w:sz w:val="28"/>
          <w:szCs w:val="28"/>
        </w:rPr>
        <w:t xml:space="preserve">действующие свалки: </w:t>
      </w:r>
      <w:r w:rsidR="003949C0" w:rsidRPr="00846B41">
        <w:rPr>
          <w:rFonts w:eastAsia="Calibri"/>
          <w:color w:val="2E74B5"/>
          <w:sz w:val="28"/>
          <w:szCs w:val="28"/>
          <w:u w:val="single"/>
          <w:lang w:eastAsia="en-US"/>
        </w:rPr>
        <w:t>через запятую перечисляются</w:t>
      </w:r>
      <w:r w:rsidR="003949C0" w:rsidRPr="00846B41">
        <w:rPr>
          <w:sz w:val="28"/>
          <w:szCs w:val="28"/>
        </w:rPr>
        <w:t xml:space="preserve"> </w:t>
      </w:r>
      <w:r w:rsidR="003949C0" w:rsidRPr="00846B41">
        <w:rPr>
          <w:rFonts w:eastAsia="Calibri"/>
          <w:color w:val="2E74B5"/>
          <w:sz w:val="28"/>
          <w:szCs w:val="28"/>
          <w:u w:val="single"/>
          <w:lang w:eastAsia="en-US"/>
        </w:rPr>
        <w:t>наименования мест складирования отхода(ов)</w:t>
      </w:r>
      <w:r w:rsidR="003949C0" w:rsidRPr="00846B41">
        <w:rPr>
          <w:sz w:val="28"/>
          <w:szCs w:val="28"/>
        </w:rPr>
        <w:t xml:space="preserve"> (прилагаются).</w:t>
      </w:r>
    </w:p>
    <w:p w14:paraId="51E810B7" w14:textId="77777777" w:rsidR="003949C0" w:rsidRDefault="003949C0" w:rsidP="003949C0">
      <w:pPr>
        <w:pStyle w:val="aff3"/>
        <w:spacing w:before="120"/>
        <w:ind w:left="0"/>
        <w:rPr>
          <w:b/>
          <w:color w:val="FF0000"/>
          <w:sz w:val="20"/>
          <w:szCs w:val="20"/>
        </w:rPr>
      </w:pPr>
      <w:r w:rsidRPr="00FA7D9E">
        <w:rPr>
          <w:b/>
          <w:color w:val="FF0000"/>
          <w:sz w:val="20"/>
          <w:szCs w:val="20"/>
        </w:rPr>
        <w:t>Порядок формирования вышеуказанного перечня:</w:t>
      </w:r>
      <w:r>
        <w:rPr>
          <w:b/>
          <w:color w:val="FF0000"/>
          <w:sz w:val="20"/>
          <w:szCs w:val="20"/>
        </w:rPr>
        <w:t xml:space="preserve"> </w:t>
      </w:r>
    </w:p>
    <w:p w14:paraId="4ED610C6" w14:textId="77777777" w:rsidR="003949C0" w:rsidRDefault="003949C0" w:rsidP="003949C0">
      <w:pPr>
        <w:pStyle w:val="aff3"/>
        <w:spacing w:before="120"/>
        <w:ind w:left="0"/>
        <w:rPr>
          <w:b/>
          <w:color w:val="FF0000"/>
          <w:sz w:val="20"/>
          <w:szCs w:val="20"/>
        </w:rPr>
      </w:pPr>
      <w:r>
        <w:rPr>
          <w:b/>
          <w:color w:val="FF0000"/>
          <w:sz w:val="20"/>
          <w:szCs w:val="20"/>
        </w:rPr>
        <w:t xml:space="preserve">Если в границах изыскиваемого объекта найдены как полигоны ТБОиПО, так и действующие свалки, то перечень объектов будет состоять из полигонов ТБОиПО и действующих свалок. </w:t>
      </w:r>
    </w:p>
    <w:p w14:paraId="054E6309" w14:textId="77777777" w:rsidR="003949C0" w:rsidRDefault="003949C0" w:rsidP="003949C0">
      <w:pPr>
        <w:pStyle w:val="aff3"/>
        <w:spacing w:before="120"/>
        <w:ind w:left="0"/>
        <w:rPr>
          <w:b/>
          <w:color w:val="FF0000"/>
          <w:sz w:val="20"/>
          <w:szCs w:val="20"/>
        </w:rPr>
      </w:pPr>
      <w:r>
        <w:rPr>
          <w:b/>
          <w:color w:val="FF0000"/>
          <w:sz w:val="20"/>
          <w:szCs w:val="20"/>
        </w:rPr>
        <w:t>Если в границах изыскиваемого объекта размещены только полигоны ТБОиПО, тогда перечень объектов будет состоять из полигонов ТБОиПО.</w:t>
      </w:r>
    </w:p>
    <w:p w14:paraId="2B3A0159" w14:textId="77777777" w:rsidR="003949C0" w:rsidRPr="0013298E" w:rsidRDefault="003949C0" w:rsidP="003949C0">
      <w:pPr>
        <w:pStyle w:val="aff3"/>
        <w:spacing w:before="120"/>
        <w:ind w:left="0"/>
        <w:rPr>
          <w:b/>
          <w:color w:val="FF0000"/>
          <w:sz w:val="20"/>
          <w:szCs w:val="20"/>
        </w:rPr>
      </w:pPr>
      <w:r>
        <w:rPr>
          <w:b/>
          <w:color w:val="FF0000"/>
          <w:sz w:val="20"/>
          <w:szCs w:val="20"/>
        </w:rPr>
        <w:t xml:space="preserve">Если в границах изыскиваемого объекта размещены только действующие свалки, тогда перечень объектов будет состоять только из действующих свалок. </w:t>
      </w:r>
    </w:p>
    <w:p w14:paraId="6B528C32" w14:textId="77777777" w:rsidR="003949C0" w:rsidRPr="00846B41" w:rsidRDefault="003949C0" w:rsidP="003949C0">
      <w:pPr>
        <w:spacing w:after="0"/>
        <w:ind w:firstLine="426"/>
        <w:rPr>
          <w:rFonts w:ascii="Times New Roman" w:hAnsi="Times New Roman" w:cs="Times New Roman"/>
          <w:bCs/>
          <w:sz w:val="28"/>
          <w:szCs w:val="28"/>
        </w:rPr>
      </w:pPr>
      <w:r w:rsidRPr="00846B41">
        <w:rPr>
          <w:rFonts w:ascii="Times New Roman" w:hAnsi="Times New Roman" w:cs="Times New Roman"/>
          <w:bCs/>
          <w:sz w:val="28"/>
          <w:szCs w:val="28"/>
        </w:rPr>
        <w:t xml:space="preserve">Размер СЗЗ согласно санитарным правилам СП 2.1.7.1038-01 «Гигиенические требования к устройству и содержанию полигонов для твердых бытовых отходов» составляет 500 метров от жилой застройки до границ полигона. </w:t>
      </w:r>
    </w:p>
    <w:p w14:paraId="58D94456" w14:textId="77777777" w:rsidR="003949C0" w:rsidRDefault="003949C0" w:rsidP="003949C0">
      <w:pPr>
        <w:spacing w:after="0"/>
        <w:rPr>
          <w:rFonts w:ascii="Times New Roman" w:hAnsi="Times New Roman" w:cs="Times New Roman"/>
          <w:sz w:val="28"/>
          <w:szCs w:val="28"/>
        </w:rPr>
      </w:pPr>
      <w:r>
        <w:rPr>
          <w:rFonts w:ascii="Times New Roman" w:hAnsi="Times New Roman" w:cs="Times New Roman"/>
          <w:bCs/>
          <w:sz w:val="28"/>
          <w:szCs w:val="28"/>
        </w:rPr>
        <w:t>Сведения об объектах размещения и местах складирования отходов размещены Природнадзором Югры в рамках постановления Правительства автономного округа от 24.05.2013 года № 190-п в Территориальной информационной системе Ханты-Мансийского автономного округа - Югры (ТИС Югры), которая является единым информационным пространством ХМАО Югры, и утверждена постановлением Правительства Ханты-Мансийского автономного округа - Югры от 30 марта 2012 года № 128-п</w:t>
      </w:r>
      <w:r>
        <w:rPr>
          <w:rFonts w:ascii="Times New Roman" w:hAnsi="Times New Roman" w:cs="Times New Roman"/>
          <w:sz w:val="28"/>
          <w:szCs w:val="28"/>
        </w:rPr>
        <w:t>.</w:t>
      </w:r>
    </w:p>
    <w:p w14:paraId="1160D684" w14:textId="41AC007F" w:rsidR="003949C0" w:rsidRDefault="008D0A7C" w:rsidP="003949C0">
      <w:pPr>
        <w:spacing w:after="0"/>
        <w:ind w:firstLine="708"/>
        <w:rPr>
          <w:rFonts w:ascii="Times New Roman" w:hAnsi="Times New Roman" w:cs="Times New Roman"/>
          <w:sz w:val="28"/>
          <w:szCs w:val="28"/>
        </w:rPr>
      </w:pPr>
      <w:r>
        <w:rPr>
          <w:rFonts w:ascii="Times New Roman" w:hAnsi="Times New Roman" w:cs="Times New Roman"/>
          <w:sz w:val="28"/>
          <w:szCs w:val="28"/>
        </w:rPr>
        <w:t>По вопросам обращаться на:</w:t>
      </w:r>
      <w:r w:rsidR="002A6B51">
        <w:rPr>
          <w:rFonts w:ascii="Times New Roman" w:hAnsi="Times New Roman" w:cs="Times New Roman"/>
          <w:color w:val="76923C" w:themeColor="accent3" w:themeShade="BF"/>
          <w:sz w:val="28"/>
          <w:szCs w:val="28"/>
        </w:rPr>
        <w:t xml:space="preserve"> </w:t>
      </w:r>
      <w:r w:rsidRPr="003949C0">
        <w:rPr>
          <w:rFonts w:ascii="Times New Roman" w:hAnsi="Times New Roman" w:cs="Times New Roman"/>
          <w:color w:val="76923C" w:themeColor="accent3" w:themeShade="BF"/>
          <w:sz w:val="28"/>
          <w:szCs w:val="28"/>
        </w:rPr>
        <w:t>E-mail лица, ответственного за оказание услуги</w:t>
      </w:r>
      <w:r w:rsidR="002A6B51">
        <w:rPr>
          <w:rFonts w:ascii="Times New Roman" w:hAnsi="Times New Roman" w:cs="Times New Roman"/>
          <w:color w:val="76923C" w:themeColor="accent3" w:themeShade="BF"/>
          <w:sz w:val="28"/>
          <w:szCs w:val="28"/>
        </w:rPr>
        <w:t xml:space="preserve">, </w:t>
      </w:r>
      <w:r w:rsidR="002A6B51" w:rsidRPr="006A4677">
        <w:rPr>
          <w:rFonts w:ascii="Times New Roman" w:hAnsi="Times New Roman" w:cs="Times New Roman"/>
          <w:color w:val="76923C" w:themeColor="accent3" w:themeShade="BF"/>
          <w:sz w:val="28"/>
          <w:szCs w:val="28"/>
        </w:rPr>
        <w:t xml:space="preserve">ФИО </w:t>
      </w:r>
      <w:r w:rsidR="002A6B51" w:rsidRPr="003949C0">
        <w:rPr>
          <w:rFonts w:ascii="Times New Roman" w:hAnsi="Times New Roman" w:cs="Times New Roman"/>
          <w:color w:val="76923C" w:themeColor="accent3" w:themeShade="BF"/>
          <w:sz w:val="28"/>
          <w:szCs w:val="28"/>
        </w:rPr>
        <w:t>лица, ответственного за оказание услуги</w:t>
      </w:r>
    </w:p>
    <w:p w14:paraId="2D7B2AB2" w14:textId="6C479660" w:rsidR="003949C0" w:rsidRDefault="003949C0" w:rsidP="003949C0">
      <w:pPr>
        <w:spacing w:after="0"/>
        <w:ind w:firstLine="708"/>
        <w:rPr>
          <w:rFonts w:ascii="Times New Roman" w:hAnsi="Times New Roman" w:cs="Times New Roman"/>
          <w:bCs/>
          <w:sz w:val="28"/>
          <w:szCs w:val="28"/>
        </w:rPr>
      </w:pPr>
    </w:p>
    <w:p w14:paraId="6921BDB6" w14:textId="77777777" w:rsidR="003949C0" w:rsidRDefault="003949C0" w:rsidP="003949C0">
      <w:pPr>
        <w:tabs>
          <w:tab w:val="left" w:pos="1701"/>
        </w:tabs>
        <w:ind w:left="1701" w:hanging="1701"/>
        <w:rPr>
          <w:rFonts w:ascii="Times New Roman" w:hAnsi="Times New Roman" w:cs="Times New Roman"/>
        </w:rPr>
      </w:pPr>
      <w:r>
        <w:rPr>
          <w:rFonts w:ascii="Times New Roman" w:hAnsi="Times New Roman" w:cs="Times New Roman"/>
        </w:rPr>
        <w:t xml:space="preserve">Приложение 1: </w:t>
      </w:r>
      <w:r>
        <w:rPr>
          <w:rFonts w:ascii="Times New Roman" w:hAnsi="Times New Roman" w:cs="Times New Roman"/>
        </w:rPr>
        <w:tab/>
        <w:t>Карта-схема участка на «</w:t>
      </w:r>
      <w:r>
        <w:rPr>
          <w:rFonts w:ascii="Times New Roman" w:hAnsi="Times New Roman" w:cs="Times New Roman"/>
          <w:color w:val="548DD4"/>
        </w:rPr>
        <w:t>количество листов</w:t>
      </w:r>
      <w:r>
        <w:rPr>
          <w:rFonts w:ascii="Times New Roman" w:hAnsi="Times New Roman" w:cs="Times New Roman"/>
        </w:rPr>
        <w:t>» листе(листах).</w:t>
      </w:r>
    </w:p>
    <w:p w14:paraId="4E77E128" w14:textId="3C5781C7" w:rsidR="003949C0" w:rsidRPr="00FE47BA" w:rsidRDefault="003949C0" w:rsidP="003949C0">
      <w:pPr>
        <w:tabs>
          <w:tab w:val="left" w:pos="1701"/>
        </w:tabs>
        <w:ind w:left="1701" w:hanging="1701"/>
        <w:rPr>
          <w:rFonts w:ascii="Times New Roman" w:hAnsi="Times New Roman" w:cs="Times New Roman"/>
        </w:rPr>
      </w:pPr>
      <w:r>
        <w:rPr>
          <w:rFonts w:ascii="Times New Roman" w:hAnsi="Times New Roman" w:cs="Times New Roman"/>
        </w:rPr>
        <w:t>Приложение 2:</w:t>
      </w:r>
      <w:r>
        <w:rPr>
          <w:rFonts w:ascii="Times New Roman" w:hAnsi="Times New Roman" w:cs="Times New Roman"/>
        </w:rPr>
        <w:tab/>
      </w:r>
      <w:r w:rsidRPr="00672B0D">
        <w:rPr>
          <w:rFonts w:ascii="Times New Roman" w:hAnsi="Times New Roman" w:cs="Times New Roman"/>
        </w:rPr>
        <w:t>Сведения из реест</w:t>
      </w:r>
      <w:r>
        <w:rPr>
          <w:rFonts w:ascii="Times New Roman" w:hAnsi="Times New Roman" w:cs="Times New Roman"/>
        </w:rPr>
        <w:t>ра объектов размещения объектов</w:t>
      </w:r>
      <w:r w:rsidR="005301C9">
        <w:rPr>
          <w:rFonts w:ascii="Times New Roman" w:hAnsi="Times New Roman" w:cs="Times New Roman"/>
        </w:rPr>
        <w:t xml:space="preserve"> </w:t>
      </w:r>
      <w:r w:rsidRPr="00672B0D">
        <w:rPr>
          <w:rFonts w:ascii="Times New Roman" w:hAnsi="Times New Roman" w:cs="Times New Roman"/>
        </w:rPr>
        <w:t>(полигоны твердых коммунальных и производственных</w:t>
      </w:r>
      <w:r>
        <w:rPr>
          <w:rFonts w:ascii="Times New Roman" w:hAnsi="Times New Roman" w:cs="Times New Roman"/>
        </w:rPr>
        <w:t xml:space="preserve"> отходов) на «</w:t>
      </w:r>
      <w:r>
        <w:rPr>
          <w:rFonts w:ascii="Times New Roman" w:hAnsi="Times New Roman" w:cs="Times New Roman"/>
          <w:color w:val="548DD4"/>
        </w:rPr>
        <w:t>количество листов</w:t>
      </w:r>
      <w:r>
        <w:rPr>
          <w:rFonts w:ascii="Times New Roman" w:hAnsi="Times New Roman" w:cs="Times New Roman"/>
        </w:rPr>
        <w:t>» листе (листах).</w:t>
      </w:r>
    </w:p>
    <w:p w14:paraId="6805A6E7" w14:textId="77777777" w:rsidR="003949C0" w:rsidRPr="00CA3F9E" w:rsidRDefault="003949C0" w:rsidP="003949C0">
      <w:pPr>
        <w:tabs>
          <w:tab w:val="left" w:pos="1701"/>
        </w:tabs>
        <w:ind w:left="1701" w:hanging="1701"/>
        <w:rPr>
          <w:rFonts w:ascii="Times New Roman" w:hAnsi="Times New Roman" w:cs="Times New Roman"/>
        </w:rPr>
      </w:pPr>
      <w:r>
        <w:rPr>
          <w:rFonts w:ascii="Times New Roman" w:hAnsi="Times New Roman" w:cs="Times New Roman"/>
        </w:rPr>
        <w:t xml:space="preserve">Приложение 3: </w:t>
      </w:r>
      <w:r>
        <w:rPr>
          <w:rFonts w:ascii="Times New Roman" w:hAnsi="Times New Roman" w:cs="Times New Roman"/>
        </w:rPr>
        <w:tab/>
        <w:t>Сведения из реестра мест складирования отходов на «</w:t>
      </w:r>
      <w:r>
        <w:rPr>
          <w:rFonts w:ascii="Times New Roman" w:hAnsi="Times New Roman" w:cs="Times New Roman"/>
          <w:color w:val="548DD4"/>
        </w:rPr>
        <w:t>количество листов</w:t>
      </w:r>
      <w:r>
        <w:rPr>
          <w:rFonts w:ascii="Times New Roman" w:hAnsi="Times New Roman" w:cs="Times New Roman"/>
        </w:rPr>
        <w:t>» листе (листах).</w:t>
      </w:r>
    </w:p>
    <w:p w14:paraId="3BE0D0EC" w14:textId="77777777" w:rsidR="003949C0" w:rsidRDefault="003949C0" w:rsidP="003949C0">
      <w:pPr>
        <w:tabs>
          <w:tab w:val="left" w:pos="7371"/>
        </w:tabs>
        <w:spacing w:after="0"/>
        <w:ind w:firstLine="0"/>
        <w:jc w:val="left"/>
        <w:rPr>
          <w:rFonts w:ascii="Times New Roman" w:eastAsia="Calibri" w:hAnsi="Times New Roman" w:cs="Times New Roman"/>
          <w:sz w:val="28"/>
          <w:szCs w:val="28"/>
          <w:lang w:eastAsia="en-US"/>
        </w:rPr>
      </w:pPr>
      <w:r>
        <w:rPr>
          <w:rFonts w:ascii="Times New Roman" w:eastAsia="Calibri" w:hAnsi="Times New Roman" w:cs="Times New Roman"/>
          <w:sz w:val="28"/>
          <w:szCs w:val="28"/>
          <w:lang w:eastAsia="en-US"/>
        </w:rPr>
        <w:t xml:space="preserve">Дата    </w:t>
      </w:r>
      <w:r w:rsidRPr="002B1DF4">
        <w:rPr>
          <w:rFonts w:ascii="Times New Roman" w:hAnsi="Times New Roman" w:cs="Times New Roman"/>
          <w:color w:val="548DD4"/>
        </w:rPr>
        <w:t>указывается дата подписания</w:t>
      </w:r>
      <w:r>
        <w:rPr>
          <w:rFonts w:ascii="Times New Roman" w:eastAsia="Calibri" w:hAnsi="Times New Roman" w:cs="Times New Roman"/>
          <w:sz w:val="28"/>
          <w:szCs w:val="28"/>
          <w:lang w:eastAsia="en-US"/>
        </w:rPr>
        <w:t xml:space="preserve"> </w:t>
      </w:r>
      <w:r w:rsidRPr="002B1DF4">
        <w:rPr>
          <w:rFonts w:ascii="Times New Roman" w:hAnsi="Times New Roman" w:cs="Times New Roman"/>
          <w:color w:val="548DD4"/>
        </w:rPr>
        <w:t xml:space="preserve">ответа  </w:t>
      </w:r>
      <w:r>
        <w:rPr>
          <w:rFonts w:ascii="Times New Roman" w:eastAsia="Calibri" w:hAnsi="Times New Roman" w:cs="Times New Roman"/>
          <w:sz w:val="28"/>
          <w:szCs w:val="28"/>
          <w:lang w:eastAsia="en-US"/>
        </w:rPr>
        <w:t xml:space="preserve">                                               ТИС Югры</w:t>
      </w:r>
    </w:p>
    <w:p w14:paraId="3ABBC1E1" w14:textId="77777777" w:rsidR="003949C0" w:rsidRDefault="003949C0" w:rsidP="003949C0">
      <w:pPr>
        <w:spacing w:after="0"/>
        <w:ind w:left="8080" w:firstLine="0"/>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2"/>
          <w:szCs w:val="26"/>
        </w:rPr>
        <w:t>ЭП</w:t>
      </w:r>
      <w:r>
        <w:rPr>
          <w:rFonts w:ascii="Times New Roman" w:hAnsi="Times New Roman" w:cs="Times New Roman"/>
          <w:sz w:val="26"/>
          <w:szCs w:val="26"/>
        </w:rPr>
        <w:t>)</w:t>
      </w:r>
    </w:p>
    <w:p w14:paraId="5009ADE7" w14:textId="77777777" w:rsidR="003949C0" w:rsidRDefault="003949C0" w:rsidP="003949C0">
      <w:pPr>
        <w:spacing w:after="0"/>
        <w:ind w:firstLine="0"/>
        <w:rPr>
          <w:rFonts w:ascii="Times New Roman" w:hAnsi="Times New Roman" w:cs="Times New Roman"/>
          <w:bCs/>
          <w:sz w:val="28"/>
          <w:szCs w:val="28"/>
        </w:rPr>
      </w:pPr>
    </w:p>
    <w:p w14:paraId="1E61569B" w14:textId="77777777" w:rsidR="003949C0" w:rsidRDefault="003949C0" w:rsidP="003949C0">
      <w:pPr>
        <w:spacing w:before="0" w:after="200" w:line="276" w:lineRule="auto"/>
        <w:ind w:firstLine="0"/>
        <w:jc w:val="left"/>
        <w:rPr>
          <w:rFonts w:ascii="Times New Roman" w:hAnsi="Times New Roman" w:cs="Times New Roman"/>
          <w:sz w:val="26"/>
          <w:szCs w:val="26"/>
        </w:rPr>
      </w:pPr>
      <w:r>
        <w:rPr>
          <w:rFonts w:ascii="Times New Roman" w:hAnsi="Times New Roman" w:cs="Times New Roman"/>
          <w:sz w:val="26"/>
          <w:szCs w:val="26"/>
        </w:rPr>
        <w:br w:type="page"/>
      </w:r>
    </w:p>
    <w:p w14:paraId="17442A10" w14:textId="77777777" w:rsidR="003949C0" w:rsidRDefault="003949C0" w:rsidP="003949C0">
      <w:pPr>
        <w:spacing w:before="0" w:after="0"/>
        <w:ind w:firstLine="0"/>
        <w:jc w:val="left"/>
        <w:rPr>
          <w:rFonts w:ascii="Times New Roman" w:hAnsi="Times New Roman" w:cs="Times New Roman"/>
          <w:sz w:val="26"/>
          <w:szCs w:val="26"/>
        </w:rPr>
        <w:sectPr w:rsidR="003949C0">
          <w:footerReference w:type="default" r:id="rId58"/>
          <w:pgSz w:w="11906" w:h="16838"/>
          <w:pgMar w:top="851" w:right="850" w:bottom="1134" w:left="1701" w:header="708" w:footer="708" w:gutter="0"/>
          <w:cols w:space="720"/>
        </w:sectPr>
      </w:pPr>
    </w:p>
    <w:p w14:paraId="2D0E72AB" w14:textId="77777777" w:rsidR="003949C0" w:rsidRDefault="003949C0" w:rsidP="003949C0">
      <w:pPr>
        <w:spacing w:after="0"/>
        <w:ind w:firstLine="0"/>
        <w:jc w:val="right"/>
        <w:rPr>
          <w:rFonts w:ascii="Times New Roman" w:hAnsi="Times New Roman" w:cs="Times New Roman"/>
          <w:sz w:val="26"/>
          <w:szCs w:val="26"/>
        </w:rPr>
      </w:pPr>
      <w:r>
        <w:rPr>
          <w:rFonts w:ascii="Times New Roman" w:hAnsi="Times New Roman" w:cs="Times New Roman"/>
          <w:sz w:val="26"/>
          <w:szCs w:val="26"/>
        </w:rPr>
        <w:t>Приложение №1</w:t>
      </w:r>
    </w:p>
    <w:p w14:paraId="1E51CF35" w14:textId="77777777" w:rsidR="003949C0" w:rsidRPr="00535685" w:rsidRDefault="003949C0" w:rsidP="003949C0">
      <w:pPr>
        <w:spacing w:after="0"/>
        <w:ind w:firstLine="0"/>
        <w:jc w:val="right"/>
        <w:rPr>
          <w:rFonts w:ascii="Times New Roman" w:hAnsi="Times New Roman" w:cs="Times New Roman"/>
          <w:sz w:val="26"/>
          <w:szCs w:val="26"/>
        </w:rPr>
      </w:pPr>
      <w:r w:rsidRPr="00535685">
        <w:rPr>
          <w:rFonts w:ascii="Times New Roman" w:hAnsi="Times New Roman" w:cs="Times New Roman"/>
          <w:sz w:val="26"/>
          <w:szCs w:val="26"/>
        </w:rPr>
        <w:t>Карта-схема участка</w:t>
      </w:r>
    </w:p>
    <w:p w14:paraId="4386E9DD" w14:textId="6B6844E9" w:rsidR="003949C0" w:rsidRPr="00B039C8" w:rsidRDefault="003949C0" w:rsidP="003949C0">
      <w:pPr>
        <w:jc w:val="center"/>
        <w:rPr>
          <w:lang w:eastAsia="en-US"/>
        </w:rPr>
      </w:pPr>
      <w:r>
        <w:rPr>
          <w:rFonts w:ascii="Times New Roman" w:eastAsia="Calibri" w:hAnsi="Times New Roman" w:cs="Times New Roman"/>
          <w:color w:val="2E74B5"/>
          <w:sz w:val="28"/>
          <w:szCs w:val="28"/>
          <w:u w:val="single"/>
          <w:lang w:eastAsia="en-US"/>
        </w:rPr>
        <w:t xml:space="preserve">Название объекта из заявления </w:t>
      </w:r>
    </w:p>
    <w:p w14:paraId="420E173D" w14:textId="6A3A73F0" w:rsidR="003949C0" w:rsidRDefault="00EB54C7" w:rsidP="00EB54C7">
      <w:pPr>
        <w:rPr>
          <w:rFonts w:ascii="Times New Roman" w:hAnsi="Times New Roman" w:cs="Times New Roman"/>
          <w:sz w:val="26"/>
          <w:szCs w:val="26"/>
        </w:rPr>
        <w:sectPr w:rsidR="003949C0" w:rsidSect="008E0DBB">
          <w:headerReference w:type="default" r:id="rId59"/>
          <w:pgSz w:w="16838" w:h="11906" w:orient="landscape"/>
          <w:pgMar w:top="1134" w:right="851" w:bottom="1134" w:left="1701" w:header="709" w:footer="709" w:gutter="0"/>
          <w:cols w:space="720"/>
        </w:sectPr>
      </w:pPr>
      <w:r>
        <w:rPr>
          <w:rFonts w:ascii="Times New Roman" w:eastAsia="Calibri" w:hAnsi="Times New Roman" w:cs="Times New Roman"/>
          <w:noProof/>
          <w:color w:val="2E74B5"/>
          <w:sz w:val="28"/>
          <w:szCs w:val="28"/>
          <w:u w:val="single"/>
        </w:rPr>
        <mc:AlternateContent>
          <mc:Choice Requires="wps">
            <w:drawing>
              <wp:anchor distT="0" distB="0" distL="114300" distR="114300" simplePos="0" relativeHeight="251660288" behindDoc="0" locked="0" layoutInCell="1" allowOverlap="1" wp14:anchorId="09581498" wp14:editId="468A0893">
                <wp:simplePos x="0" y="0"/>
                <wp:positionH relativeFrom="margin">
                  <wp:posOffset>2327661</wp:posOffset>
                </wp:positionH>
                <wp:positionV relativeFrom="paragraph">
                  <wp:posOffset>18415</wp:posOffset>
                </wp:positionV>
                <wp:extent cx="5339715" cy="4572000"/>
                <wp:effectExtent l="0" t="0" r="13335" b="19050"/>
                <wp:wrapSquare wrapText="bothSides"/>
                <wp:docPr id="5" name="Прямоугольник 5"/>
                <wp:cNvGraphicFramePr/>
                <a:graphic xmlns:a="http://schemas.openxmlformats.org/drawingml/2006/main">
                  <a:graphicData uri="http://schemas.microsoft.com/office/word/2010/wordprocessingShape">
                    <wps:wsp>
                      <wps:cNvSpPr/>
                      <wps:spPr>
                        <a:xfrm>
                          <a:off x="0" y="0"/>
                          <a:ext cx="5339715" cy="4572000"/>
                        </a:xfrm>
                        <a:prstGeom prst="rect">
                          <a:avLst/>
                        </a:prstGeom>
                        <a:ln w="6350">
                          <a:solidFill>
                            <a:schemeClr val="bg1">
                              <a:lumMod val="75000"/>
                            </a:schemeClr>
                          </a:solidFill>
                        </a:ln>
                      </wps:spPr>
                      <wps:style>
                        <a:lnRef idx="2">
                          <a:schemeClr val="accent1"/>
                        </a:lnRef>
                        <a:fillRef idx="1">
                          <a:schemeClr val="lt1"/>
                        </a:fillRef>
                        <a:effectRef idx="0">
                          <a:schemeClr val="accent1"/>
                        </a:effectRef>
                        <a:fontRef idx="minor">
                          <a:schemeClr val="dk1"/>
                        </a:fontRef>
                      </wps:style>
                      <wps:txbx>
                        <w:txbxContent>
                          <w:p w14:paraId="3D88CE9A" w14:textId="77777777" w:rsidR="00C63F7F" w:rsidRPr="00AD5D54" w:rsidRDefault="00C63F7F" w:rsidP="00EB54C7">
                            <w:pPr>
                              <w:spacing w:before="0" w:after="0"/>
                              <w:ind w:firstLine="0"/>
                              <w:jc w:val="center"/>
                              <w:rPr>
                                <w:i/>
                                <w:color w:val="404040" w:themeColor="text1" w:themeTint="BF"/>
                                <w:sz w:val="18"/>
                              </w:rPr>
                            </w:pPr>
                            <w:r w:rsidRPr="00AD5D54">
                              <w:rPr>
                                <w:i/>
                                <w:color w:val="404040" w:themeColor="text1" w:themeTint="BF"/>
                                <w:sz w:val="18"/>
                              </w:rPr>
                              <w:t>Область карты</w:t>
                            </w:r>
                            <w:r>
                              <w:rPr>
                                <w:i/>
                                <w:color w:val="404040" w:themeColor="text1" w:themeTint="BF"/>
                                <w:sz w:val="18"/>
                              </w:rPr>
                              <w:t xml:space="preserve"> с объектом из заявления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81498" id="Прямоугольник 5" o:spid="_x0000_s1026" style="position:absolute;left:0;text-align:left;margin-left:183.3pt;margin-top:1.45pt;width:420.45pt;height:5in;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" fillcolor="white [3201]" strokecolor="#bfbfbf [2412]" strokeweight=".5pt">
                <v:textbox>
                  <w:txbxContent>
                    <w:p w14:paraId="3D88CE9A" w14:textId="77777777" w:rsidR="00C63F7F" w:rsidRPr="00AD5D54" w:rsidRDefault="00C63F7F" w:rsidP="00EB54C7">
                      <w:pPr>
                        <w:spacing w:before="0" w:after="0"/>
                        <w:ind w:firstLine="0"/>
                        <w:jc w:val="center"/>
                        <w:rPr>
                          <w:i/>
                          <w:color w:val="404040" w:themeColor="text1" w:themeTint="BF"/>
                          <w:sz w:val="18"/>
                        </w:rPr>
                      </w:pPr>
                      <w:r w:rsidRPr="00AD5D54">
                        <w:rPr>
                          <w:i/>
                          <w:color w:val="404040" w:themeColor="text1" w:themeTint="BF"/>
                          <w:sz w:val="18"/>
                        </w:rPr>
                        <w:t>Область карты</w:t>
                      </w:r>
                      <w:r>
                        <w:rPr>
                          <w:i/>
                          <w:color w:val="404040" w:themeColor="text1" w:themeTint="BF"/>
                          <w:sz w:val="18"/>
                        </w:rPr>
                        <w:t xml:space="preserve"> с объектом из заявления</w:t>
                      </w:r>
                    </w:p>
                  </w:txbxContent>
                </v:textbox>
                <w10:wrap type="square" anchorx="margin"/>
              </v:rect>
            </w:pict>
          </mc:Fallback>
        </mc:AlternateContent>
      </w:r>
    </w:p>
    <w:p w14:paraId="319E5B53" w14:textId="77777777" w:rsidR="003949C0" w:rsidRDefault="003949C0" w:rsidP="003949C0">
      <w:pPr>
        <w:spacing w:after="0"/>
        <w:ind w:firstLine="0"/>
        <w:jc w:val="right"/>
        <w:rPr>
          <w:rFonts w:ascii="Times New Roman" w:hAnsi="Times New Roman" w:cs="Times New Roman"/>
          <w:sz w:val="26"/>
          <w:szCs w:val="26"/>
        </w:rPr>
      </w:pPr>
      <w:r>
        <w:rPr>
          <w:rFonts w:ascii="Times New Roman" w:hAnsi="Times New Roman" w:cs="Times New Roman"/>
          <w:sz w:val="26"/>
          <w:szCs w:val="26"/>
        </w:rPr>
        <w:t>Приложение №2</w:t>
      </w:r>
    </w:p>
    <w:p w14:paraId="232242AA" w14:textId="69051CCD" w:rsidR="003949C0" w:rsidRDefault="003949C0" w:rsidP="003949C0">
      <w:pPr>
        <w:jc w:val="right"/>
        <w:rPr>
          <w:rFonts w:ascii="Times New Roman" w:eastAsia="Calibri" w:hAnsi="Times New Roman" w:cs="Times New Roman"/>
          <w:szCs w:val="24"/>
          <w:lang w:eastAsia="en-US"/>
        </w:rPr>
      </w:pPr>
      <w:r w:rsidRPr="00874C78">
        <w:rPr>
          <w:rFonts w:ascii="Times New Roman" w:eastAsia="Calibri" w:hAnsi="Times New Roman" w:cs="Times New Roman"/>
          <w:szCs w:val="24"/>
          <w:lang w:eastAsia="en-US"/>
        </w:rPr>
        <w:t xml:space="preserve">Сведения из реестра объектов размещения </w:t>
      </w:r>
      <w:r w:rsidR="00CB77F8">
        <w:rPr>
          <w:rFonts w:ascii="Times New Roman" w:eastAsia="Calibri" w:hAnsi="Times New Roman" w:cs="Times New Roman"/>
          <w:szCs w:val="24"/>
          <w:lang w:eastAsia="en-US"/>
        </w:rPr>
        <w:t>отходов</w:t>
      </w:r>
      <w:r w:rsidRPr="00874C78">
        <w:rPr>
          <w:rFonts w:ascii="Times New Roman" w:eastAsia="Calibri" w:hAnsi="Times New Roman" w:cs="Times New Roman"/>
          <w:szCs w:val="24"/>
          <w:lang w:eastAsia="en-US"/>
        </w:rPr>
        <w:t xml:space="preserve"> (полигоны твердых коммунальных и производственных отходов)</w:t>
      </w:r>
    </w:p>
    <w:p w14:paraId="7464407B" w14:textId="77777777" w:rsidR="003949C0" w:rsidRPr="00D05A8C" w:rsidRDefault="003949C0" w:rsidP="003949C0">
      <w:pPr>
        <w:jc w:val="center"/>
        <w:rPr>
          <w:rFonts w:ascii="Times New Roman" w:eastAsia="Calibri" w:hAnsi="Times New Roman" w:cs="Times New Roman"/>
          <w:b/>
          <w:color w:val="2E74B5"/>
          <w:sz w:val="22"/>
          <w:szCs w:val="28"/>
          <w:lang w:eastAsia="en-US"/>
        </w:rPr>
      </w:pPr>
      <w:r w:rsidRPr="00D05A8C">
        <w:rPr>
          <w:rFonts w:ascii="Times New Roman" w:eastAsia="Calibri" w:hAnsi="Times New Roman" w:cs="Times New Roman"/>
          <w:b/>
          <w:color w:val="2E74B5"/>
          <w:sz w:val="22"/>
          <w:szCs w:val="28"/>
          <w:lang w:eastAsia="en-US"/>
        </w:rPr>
        <w:t>Наименование объекта размещения отходов</w:t>
      </w:r>
    </w:p>
    <w:tbl>
      <w:tblPr>
        <w:tblStyle w:val="af"/>
        <w:tblW w:w="0" w:type="auto"/>
        <w:tblInd w:w="137" w:type="dxa"/>
        <w:tblLook w:val="04A0" w:firstRow="1" w:lastRow="0" w:firstColumn="1" w:lastColumn="0" w:noHBand="0" w:noVBand="1"/>
      </w:tblPr>
      <w:tblGrid>
        <w:gridCol w:w="3402"/>
        <w:gridCol w:w="5805"/>
      </w:tblGrid>
      <w:tr w:rsidR="003949C0" w14:paraId="58B553F9" w14:textId="77777777" w:rsidTr="00757717">
        <w:tc>
          <w:tcPr>
            <w:tcW w:w="3402" w:type="dxa"/>
          </w:tcPr>
          <w:p w14:paraId="450AAEE3" w14:textId="77777777" w:rsidR="003949C0" w:rsidRPr="00ED5B3C" w:rsidRDefault="003949C0" w:rsidP="00757717">
            <w:pPr>
              <w:spacing w:after="0"/>
              <w:ind w:firstLine="0"/>
              <w:jc w:val="left"/>
              <w:rPr>
                <w:rFonts w:ascii="Times New Roman" w:hAnsi="Times New Roman" w:cs="Times New Roman"/>
                <w:b/>
                <w:sz w:val="18"/>
                <w:szCs w:val="18"/>
                <w:lang w:eastAsia="en-US"/>
              </w:rPr>
            </w:pPr>
            <w:r w:rsidRPr="00ED5B3C">
              <w:rPr>
                <w:rFonts w:ascii="Times New Roman" w:hAnsi="Times New Roman" w:cs="Times New Roman"/>
                <w:b/>
                <w:sz w:val="18"/>
                <w:szCs w:val="18"/>
                <w:lang w:eastAsia="en-US"/>
              </w:rPr>
              <w:t>Номер объекта на карте</w:t>
            </w:r>
          </w:p>
        </w:tc>
        <w:tc>
          <w:tcPr>
            <w:tcW w:w="5805" w:type="dxa"/>
          </w:tcPr>
          <w:p w14:paraId="45E40C36" w14:textId="77777777" w:rsidR="003949C0" w:rsidRPr="00ED5B3C" w:rsidRDefault="003949C0" w:rsidP="00757717">
            <w:pPr>
              <w:spacing w:after="0"/>
              <w:ind w:firstLine="0"/>
              <w:jc w:val="center"/>
              <w:rPr>
                <w:rFonts w:ascii="Times New Roman" w:hAnsi="Times New Roman" w:cs="Times New Roman"/>
                <w:sz w:val="18"/>
                <w:szCs w:val="18"/>
                <w:lang w:eastAsia="en-US"/>
              </w:rPr>
            </w:pPr>
          </w:p>
        </w:tc>
      </w:tr>
      <w:tr w:rsidR="003949C0" w14:paraId="28996887" w14:textId="77777777" w:rsidTr="00757717">
        <w:tc>
          <w:tcPr>
            <w:tcW w:w="3402" w:type="dxa"/>
          </w:tcPr>
          <w:p w14:paraId="3F6367ED" w14:textId="77777777" w:rsidR="003949C0" w:rsidRPr="00ED5B3C" w:rsidRDefault="003949C0" w:rsidP="00757717">
            <w:pPr>
              <w:spacing w:after="0"/>
              <w:ind w:firstLine="0"/>
              <w:jc w:val="left"/>
              <w:rPr>
                <w:rFonts w:ascii="Times New Roman" w:hAnsi="Times New Roman" w:cs="Times New Roman"/>
                <w:b/>
                <w:sz w:val="18"/>
                <w:szCs w:val="18"/>
                <w:lang w:eastAsia="en-US"/>
              </w:rPr>
            </w:pPr>
            <w:r w:rsidRPr="00ED5B3C">
              <w:rPr>
                <w:rFonts w:ascii="Times New Roman" w:hAnsi="Times New Roman" w:cs="Times New Roman"/>
                <w:b/>
                <w:sz w:val="18"/>
                <w:szCs w:val="18"/>
                <w:lang w:eastAsia="en-US"/>
              </w:rPr>
              <w:t>Район</w:t>
            </w:r>
          </w:p>
        </w:tc>
        <w:tc>
          <w:tcPr>
            <w:tcW w:w="5805" w:type="dxa"/>
          </w:tcPr>
          <w:p w14:paraId="6396BB39" w14:textId="77777777" w:rsidR="003949C0" w:rsidRPr="00ED5B3C" w:rsidRDefault="003949C0" w:rsidP="00757717">
            <w:pPr>
              <w:spacing w:after="0"/>
              <w:ind w:firstLine="0"/>
              <w:jc w:val="center"/>
              <w:rPr>
                <w:rFonts w:ascii="Times New Roman" w:hAnsi="Times New Roman" w:cs="Times New Roman"/>
                <w:sz w:val="18"/>
                <w:szCs w:val="18"/>
                <w:lang w:eastAsia="en-US"/>
              </w:rPr>
            </w:pPr>
          </w:p>
        </w:tc>
      </w:tr>
      <w:tr w:rsidR="003949C0" w14:paraId="724CF61B" w14:textId="77777777" w:rsidTr="00757717">
        <w:tc>
          <w:tcPr>
            <w:tcW w:w="3402" w:type="dxa"/>
          </w:tcPr>
          <w:p w14:paraId="204BCF52" w14:textId="77777777" w:rsidR="003949C0" w:rsidRPr="00ED5B3C" w:rsidRDefault="003949C0" w:rsidP="00757717">
            <w:pPr>
              <w:spacing w:after="0"/>
              <w:ind w:firstLine="0"/>
              <w:jc w:val="left"/>
              <w:rPr>
                <w:rFonts w:ascii="Times New Roman" w:hAnsi="Times New Roman" w:cs="Times New Roman"/>
                <w:b/>
                <w:sz w:val="18"/>
                <w:szCs w:val="18"/>
                <w:lang w:eastAsia="en-US"/>
              </w:rPr>
            </w:pPr>
            <w:r w:rsidRPr="00ED5B3C">
              <w:rPr>
                <w:rFonts w:ascii="Times New Roman" w:hAnsi="Times New Roman" w:cs="Times New Roman"/>
                <w:b/>
                <w:sz w:val="18"/>
                <w:szCs w:val="18"/>
                <w:lang w:eastAsia="en-US"/>
              </w:rPr>
              <w:t>Наименование предприятия</w:t>
            </w:r>
          </w:p>
        </w:tc>
        <w:tc>
          <w:tcPr>
            <w:tcW w:w="5805" w:type="dxa"/>
          </w:tcPr>
          <w:p w14:paraId="175D532F" w14:textId="77777777" w:rsidR="003949C0" w:rsidRPr="00ED5B3C" w:rsidRDefault="003949C0" w:rsidP="00757717">
            <w:pPr>
              <w:spacing w:after="0"/>
              <w:ind w:firstLine="0"/>
              <w:jc w:val="center"/>
              <w:rPr>
                <w:rFonts w:ascii="Times New Roman" w:hAnsi="Times New Roman" w:cs="Times New Roman"/>
                <w:sz w:val="18"/>
                <w:szCs w:val="18"/>
                <w:lang w:eastAsia="en-US"/>
              </w:rPr>
            </w:pPr>
          </w:p>
        </w:tc>
      </w:tr>
      <w:tr w:rsidR="003949C0" w14:paraId="35A3BC85" w14:textId="77777777" w:rsidTr="00757717">
        <w:tc>
          <w:tcPr>
            <w:tcW w:w="3402" w:type="dxa"/>
          </w:tcPr>
          <w:p w14:paraId="38B7C840" w14:textId="77777777" w:rsidR="003949C0" w:rsidRPr="00ED5B3C" w:rsidRDefault="003949C0" w:rsidP="00757717">
            <w:pPr>
              <w:spacing w:after="0"/>
              <w:ind w:firstLine="0"/>
              <w:jc w:val="left"/>
              <w:rPr>
                <w:rFonts w:ascii="Times New Roman" w:hAnsi="Times New Roman" w:cs="Times New Roman"/>
                <w:b/>
                <w:sz w:val="18"/>
                <w:szCs w:val="18"/>
                <w:lang w:eastAsia="en-US"/>
              </w:rPr>
            </w:pPr>
            <w:r>
              <w:rPr>
                <w:rFonts w:ascii="Times New Roman" w:hAnsi="Times New Roman" w:cs="Times New Roman"/>
                <w:b/>
                <w:sz w:val="18"/>
                <w:szCs w:val="18"/>
                <w:lang w:eastAsia="en-US"/>
              </w:rPr>
              <w:t>ГРОРО</w:t>
            </w:r>
          </w:p>
        </w:tc>
        <w:tc>
          <w:tcPr>
            <w:tcW w:w="5805" w:type="dxa"/>
          </w:tcPr>
          <w:p w14:paraId="7D8A1710" w14:textId="77777777" w:rsidR="003949C0" w:rsidRPr="00ED5B3C" w:rsidRDefault="003949C0" w:rsidP="00757717">
            <w:pPr>
              <w:spacing w:after="0"/>
              <w:ind w:firstLine="0"/>
              <w:jc w:val="center"/>
              <w:rPr>
                <w:rFonts w:ascii="Times New Roman" w:hAnsi="Times New Roman" w:cs="Times New Roman"/>
                <w:sz w:val="18"/>
                <w:szCs w:val="18"/>
                <w:lang w:eastAsia="en-US"/>
              </w:rPr>
            </w:pPr>
          </w:p>
        </w:tc>
      </w:tr>
      <w:tr w:rsidR="003949C0" w14:paraId="3FDABE67" w14:textId="77777777" w:rsidTr="00757717">
        <w:tc>
          <w:tcPr>
            <w:tcW w:w="3402" w:type="dxa"/>
          </w:tcPr>
          <w:p w14:paraId="65840FF5" w14:textId="77777777" w:rsidR="003949C0" w:rsidRPr="00ED5B3C" w:rsidRDefault="003949C0" w:rsidP="00757717">
            <w:pPr>
              <w:spacing w:after="0"/>
              <w:ind w:firstLine="0"/>
              <w:jc w:val="left"/>
              <w:rPr>
                <w:rFonts w:ascii="Times New Roman" w:hAnsi="Times New Roman" w:cs="Times New Roman"/>
                <w:b/>
                <w:sz w:val="18"/>
                <w:szCs w:val="18"/>
                <w:lang w:eastAsia="en-US"/>
              </w:rPr>
            </w:pPr>
            <w:r w:rsidRPr="00ED5B3C">
              <w:rPr>
                <w:rFonts w:ascii="Times New Roman" w:hAnsi="Times New Roman" w:cs="Times New Roman"/>
                <w:b/>
                <w:sz w:val="18"/>
                <w:szCs w:val="18"/>
                <w:lang w:eastAsia="en-US"/>
              </w:rPr>
              <w:t>Участок</w:t>
            </w:r>
          </w:p>
        </w:tc>
        <w:tc>
          <w:tcPr>
            <w:tcW w:w="5805" w:type="dxa"/>
          </w:tcPr>
          <w:p w14:paraId="16651B73" w14:textId="77777777" w:rsidR="003949C0" w:rsidRPr="00ED5B3C" w:rsidRDefault="003949C0" w:rsidP="00757717">
            <w:pPr>
              <w:spacing w:after="0"/>
              <w:ind w:firstLine="0"/>
              <w:jc w:val="center"/>
              <w:rPr>
                <w:rFonts w:ascii="Times New Roman" w:hAnsi="Times New Roman" w:cs="Times New Roman"/>
                <w:sz w:val="18"/>
                <w:szCs w:val="18"/>
                <w:lang w:eastAsia="en-US"/>
              </w:rPr>
            </w:pPr>
          </w:p>
        </w:tc>
      </w:tr>
      <w:tr w:rsidR="003949C0" w14:paraId="5C415B46" w14:textId="77777777" w:rsidTr="00757717">
        <w:tc>
          <w:tcPr>
            <w:tcW w:w="3402" w:type="dxa"/>
          </w:tcPr>
          <w:p w14:paraId="45C75507" w14:textId="77777777" w:rsidR="003949C0" w:rsidRPr="00ED5B3C" w:rsidRDefault="003949C0" w:rsidP="00757717">
            <w:pPr>
              <w:spacing w:after="0"/>
              <w:ind w:firstLine="0"/>
              <w:jc w:val="left"/>
              <w:rPr>
                <w:rFonts w:ascii="Times New Roman" w:hAnsi="Times New Roman" w:cs="Times New Roman"/>
                <w:b/>
                <w:sz w:val="18"/>
                <w:szCs w:val="18"/>
                <w:lang w:eastAsia="en-US"/>
              </w:rPr>
            </w:pPr>
            <w:r w:rsidRPr="00ED5B3C">
              <w:rPr>
                <w:rFonts w:ascii="Times New Roman" w:hAnsi="Times New Roman" w:cs="Times New Roman"/>
                <w:b/>
                <w:sz w:val="18"/>
                <w:szCs w:val="18"/>
                <w:lang w:eastAsia="en-US"/>
              </w:rPr>
              <w:t>Состояние объекта</w:t>
            </w:r>
          </w:p>
        </w:tc>
        <w:tc>
          <w:tcPr>
            <w:tcW w:w="5805" w:type="dxa"/>
          </w:tcPr>
          <w:p w14:paraId="0B15BEB2" w14:textId="77777777" w:rsidR="003949C0" w:rsidRPr="00ED5B3C" w:rsidRDefault="003949C0" w:rsidP="00757717">
            <w:pPr>
              <w:spacing w:after="0"/>
              <w:ind w:firstLine="0"/>
              <w:jc w:val="center"/>
              <w:rPr>
                <w:rFonts w:ascii="Times New Roman" w:hAnsi="Times New Roman" w:cs="Times New Roman"/>
                <w:sz w:val="18"/>
                <w:szCs w:val="18"/>
                <w:lang w:eastAsia="en-US"/>
              </w:rPr>
            </w:pPr>
          </w:p>
        </w:tc>
      </w:tr>
      <w:tr w:rsidR="003949C0" w14:paraId="3CB2ECE7" w14:textId="77777777" w:rsidTr="00757717">
        <w:tc>
          <w:tcPr>
            <w:tcW w:w="3402" w:type="dxa"/>
          </w:tcPr>
          <w:p w14:paraId="52577780" w14:textId="77777777" w:rsidR="003949C0" w:rsidRPr="00ED5B3C" w:rsidRDefault="003949C0" w:rsidP="00757717">
            <w:pPr>
              <w:spacing w:after="0"/>
              <w:ind w:firstLine="0"/>
              <w:jc w:val="left"/>
              <w:rPr>
                <w:rFonts w:ascii="Times New Roman" w:hAnsi="Times New Roman" w:cs="Times New Roman"/>
                <w:b/>
                <w:sz w:val="18"/>
                <w:szCs w:val="18"/>
                <w:lang w:eastAsia="en-US"/>
              </w:rPr>
            </w:pPr>
            <w:r w:rsidRPr="00ED5B3C">
              <w:rPr>
                <w:rFonts w:ascii="Times New Roman" w:hAnsi="Times New Roman" w:cs="Times New Roman"/>
                <w:b/>
                <w:sz w:val="18"/>
                <w:szCs w:val="18"/>
                <w:lang w:eastAsia="en-US"/>
              </w:rPr>
              <w:t>Год начала эксплуатации</w:t>
            </w:r>
          </w:p>
        </w:tc>
        <w:tc>
          <w:tcPr>
            <w:tcW w:w="5805" w:type="dxa"/>
          </w:tcPr>
          <w:p w14:paraId="009058FF" w14:textId="77777777" w:rsidR="003949C0" w:rsidRPr="00ED5B3C" w:rsidRDefault="003949C0" w:rsidP="00757717">
            <w:pPr>
              <w:spacing w:after="0"/>
              <w:ind w:firstLine="0"/>
              <w:jc w:val="center"/>
              <w:rPr>
                <w:rFonts w:ascii="Times New Roman" w:hAnsi="Times New Roman" w:cs="Times New Roman"/>
                <w:sz w:val="18"/>
                <w:szCs w:val="18"/>
                <w:lang w:eastAsia="en-US"/>
              </w:rPr>
            </w:pPr>
          </w:p>
        </w:tc>
      </w:tr>
      <w:tr w:rsidR="003949C0" w14:paraId="5CDE3794" w14:textId="77777777" w:rsidTr="00757717">
        <w:tc>
          <w:tcPr>
            <w:tcW w:w="3402" w:type="dxa"/>
          </w:tcPr>
          <w:p w14:paraId="37373196" w14:textId="77777777" w:rsidR="003949C0" w:rsidRPr="00ED5B3C" w:rsidRDefault="003949C0" w:rsidP="00757717">
            <w:pPr>
              <w:spacing w:after="0"/>
              <w:ind w:firstLine="0"/>
              <w:jc w:val="left"/>
              <w:rPr>
                <w:rFonts w:ascii="Times New Roman" w:hAnsi="Times New Roman" w:cs="Times New Roman"/>
                <w:b/>
                <w:sz w:val="18"/>
                <w:szCs w:val="18"/>
                <w:lang w:eastAsia="en-US"/>
              </w:rPr>
            </w:pPr>
            <w:r w:rsidRPr="00ED5B3C">
              <w:rPr>
                <w:rFonts w:ascii="Times New Roman" w:hAnsi="Times New Roman" w:cs="Times New Roman"/>
                <w:b/>
                <w:sz w:val="18"/>
                <w:szCs w:val="18"/>
                <w:lang w:eastAsia="en-US"/>
              </w:rPr>
              <w:t>Год окончания эксплуатации</w:t>
            </w:r>
          </w:p>
        </w:tc>
        <w:tc>
          <w:tcPr>
            <w:tcW w:w="5805" w:type="dxa"/>
          </w:tcPr>
          <w:p w14:paraId="5B761A5D" w14:textId="77777777" w:rsidR="003949C0" w:rsidRPr="00ED5B3C" w:rsidRDefault="003949C0" w:rsidP="00757717">
            <w:pPr>
              <w:spacing w:after="0"/>
              <w:ind w:firstLine="0"/>
              <w:jc w:val="center"/>
              <w:rPr>
                <w:rFonts w:ascii="Times New Roman" w:hAnsi="Times New Roman" w:cs="Times New Roman"/>
                <w:sz w:val="18"/>
                <w:szCs w:val="18"/>
                <w:lang w:eastAsia="en-US"/>
              </w:rPr>
            </w:pPr>
          </w:p>
        </w:tc>
      </w:tr>
      <w:tr w:rsidR="003949C0" w14:paraId="37E07AC7" w14:textId="77777777" w:rsidTr="00757717">
        <w:tc>
          <w:tcPr>
            <w:tcW w:w="3402" w:type="dxa"/>
          </w:tcPr>
          <w:p w14:paraId="540701C8" w14:textId="77777777" w:rsidR="003949C0" w:rsidRPr="00ED5B3C" w:rsidRDefault="003949C0" w:rsidP="00757717">
            <w:pPr>
              <w:spacing w:after="0"/>
              <w:ind w:firstLine="0"/>
              <w:jc w:val="left"/>
              <w:rPr>
                <w:rFonts w:ascii="Times New Roman" w:hAnsi="Times New Roman" w:cs="Times New Roman"/>
                <w:b/>
                <w:sz w:val="18"/>
                <w:szCs w:val="18"/>
                <w:lang w:eastAsia="en-US"/>
              </w:rPr>
            </w:pPr>
            <w:r w:rsidRPr="00ED5B3C">
              <w:rPr>
                <w:rFonts w:ascii="Times New Roman" w:hAnsi="Times New Roman" w:cs="Times New Roman"/>
                <w:b/>
                <w:sz w:val="18"/>
                <w:szCs w:val="18"/>
                <w:lang w:eastAsia="en-US"/>
              </w:rPr>
              <w:t>Площадь объекта, га</w:t>
            </w:r>
          </w:p>
        </w:tc>
        <w:tc>
          <w:tcPr>
            <w:tcW w:w="5805" w:type="dxa"/>
          </w:tcPr>
          <w:p w14:paraId="2BDC2768" w14:textId="77777777" w:rsidR="003949C0" w:rsidRPr="00ED5B3C" w:rsidRDefault="003949C0" w:rsidP="00757717">
            <w:pPr>
              <w:spacing w:after="0"/>
              <w:ind w:firstLine="0"/>
              <w:jc w:val="center"/>
              <w:rPr>
                <w:rFonts w:ascii="Times New Roman" w:hAnsi="Times New Roman" w:cs="Times New Roman"/>
                <w:sz w:val="18"/>
                <w:szCs w:val="18"/>
                <w:lang w:eastAsia="en-US"/>
              </w:rPr>
            </w:pPr>
          </w:p>
        </w:tc>
      </w:tr>
      <w:tr w:rsidR="003949C0" w14:paraId="51B85287" w14:textId="77777777" w:rsidTr="00757717">
        <w:tc>
          <w:tcPr>
            <w:tcW w:w="3402" w:type="dxa"/>
          </w:tcPr>
          <w:p w14:paraId="39D2EE66" w14:textId="77777777" w:rsidR="003949C0" w:rsidRPr="00ED5B3C" w:rsidRDefault="003949C0" w:rsidP="00757717">
            <w:pPr>
              <w:spacing w:after="0"/>
              <w:ind w:firstLine="0"/>
              <w:jc w:val="left"/>
              <w:rPr>
                <w:rFonts w:ascii="Times New Roman" w:hAnsi="Times New Roman" w:cs="Times New Roman"/>
                <w:b/>
                <w:sz w:val="18"/>
                <w:szCs w:val="18"/>
                <w:lang w:eastAsia="en-US"/>
              </w:rPr>
            </w:pPr>
            <w:r w:rsidRPr="00ED5B3C">
              <w:rPr>
                <w:rFonts w:ascii="Times New Roman" w:hAnsi="Times New Roman" w:cs="Times New Roman"/>
                <w:b/>
                <w:sz w:val="18"/>
                <w:szCs w:val="18"/>
                <w:lang w:eastAsia="en-US"/>
              </w:rPr>
              <w:t>Проектная вместимость, т</w:t>
            </w:r>
          </w:p>
        </w:tc>
        <w:tc>
          <w:tcPr>
            <w:tcW w:w="5805" w:type="dxa"/>
          </w:tcPr>
          <w:p w14:paraId="6C108B2E" w14:textId="77777777" w:rsidR="003949C0" w:rsidRPr="00ED5B3C" w:rsidRDefault="003949C0" w:rsidP="00757717">
            <w:pPr>
              <w:spacing w:after="0"/>
              <w:ind w:firstLine="0"/>
              <w:jc w:val="center"/>
              <w:rPr>
                <w:rFonts w:ascii="Times New Roman" w:hAnsi="Times New Roman" w:cs="Times New Roman"/>
                <w:sz w:val="18"/>
                <w:szCs w:val="18"/>
                <w:lang w:eastAsia="en-US"/>
              </w:rPr>
            </w:pPr>
          </w:p>
        </w:tc>
      </w:tr>
      <w:tr w:rsidR="003949C0" w14:paraId="3FD1BA05" w14:textId="77777777" w:rsidTr="00757717">
        <w:tc>
          <w:tcPr>
            <w:tcW w:w="3402" w:type="dxa"/>
          </w:tcPr>
          <w:p w14:paraId="2742F7C3" w14:textId="77777777" w:rsidR="003949C0" w:rsidRPr="00ED5B3C" w:rsidRDefault="003949C0" w:rsidP="00757717">
            <w:pPr>
              <w:spacing w:after="0"/>
              <w:ind w:firstLine="0"/>
              <w:jc w:val="left"/>
              <w:rPr>
                <w:rFonts w:ascii="Times New Roman" w:hAnsi="Times New Roman" w:cs="Times New Roman"/>
                <w:b/>
                <w:sz w:val="18"/>
                <w:szCs w:val="18"/>
                <w:lang w:eastAsia="en-US"/>
              </w:rPr>
            </w:pPr>
            <w:r w:rsidRPr="00ED5B3C">
              <w:rPr>
                <w:rFonts w:ascii="Times New Roman" w:hAnsi="Times New Roman" w:cs="Times New Roman"/>
                <w:b/>
                <w:sz w:val="18"/>
                <w:szCs w:val="18"/>
                <w:lang w:eastAsia="en-US"/>
              </w:rPr>
              <w:t>Мощность, т/г</w:t>
            </w:r>
          </w:p>
        </w:tc>
        <w:tc>
          <w:tcPr>
            <w:tcW w:w="5805" w:type="dxa"/>
          </w:tcPr>
          <w:p w14:paraId="4F27AAD6" w14:textId="77777777" w:rsidR="003949C0" w:rsidRPr="00ED5B3C" w:rsidRDefault="003949C0" w:rsidP="00757717">
            <w:pPr>
              <w:spacing w:after="0"/>
              <w:ind w:firstLine="0"/>
              <w:jc w:val="center"/>
              <w:rPr>
                <w:rFonts w:ascii="Times New Roman" w:hAnsi="Times New Roman" w:cs="Times New Roman"/>
                <w:sz w:val="18"/>
                <w:szCs w:val="18"/>
                <w:lang w:eastAsia="en-US"/>
              </w:rPr>
            </w:pPr>
          </w:p>
        </w:tc>
      </w:tr>
      <w:tr w:rsidR="003949C0" w14:paraId="162D093F" w14:textId="77777777" w:rsidTr="00757717">
        <w:tc>
          <w:tcPr>
            <w:tcW w:w="3402" w:type="dxa"/>
          </w:tcPr>
          <w:p w14:paraId="6BDA2955" w14:textId="77777777" w:rsidR="003949C0" w:rsidRPr="00ED5B3C" w:rsidRDefault="003949C0" w:rsidP="00757717">
            <w:pPr>
              <w:spacing w:after="0"/>
              <w:ind w:firstLine="0"/>
              <w:jc w:val="left"/>
              <w:rPr>
                <w:rFonts w:ascii="Times New Roman" w:hAnsi="Times New Roman" w:cs="Times New Roman"/>
                <w:b/>
                <w:sz w:val="18"/>
                <w:szCs w:val="18"/>
                <w:lang w:eastAsia="en-US"/>
              </w:rPr>
            </w:pPr>
            <w:r w:rsidRPr="00ED5B3C">
              <w:rPr>
                <w:rFonts w:ascii="Times New Roman" w:hAnsi="Times New Roman" w:cs="Times New Roman"/>
                <w:b/>
                <w:sz w:val="18"/>
                <w:szCs w:val="18"/>
                <w:lang w:eastAsia="en-US"/>
              </w:rPr>
              <w:t>Накоплено, т</w:t>
            </w:r>
          </w:p>
        </w:tc>
        <w:tc>
          <w:tcPr>
            <w:tcW w:w="5805" w:type="dxa"/>
          </w:tcPr>
          <w:p w14:paraId="2B7081B7" w14:textId="77777777" w:rsidR="003949C0" w:rsidRPr="00ED5B3C" w:rsidRDefault="003949C0" w:rsidP="00757717">
            <w:pPr>
              <w:spacing w:after="0"/>
              <w:ind w:firstLine="0"/>
              <w:jc w:val="center"/>
              <w:rPr>
                <w:rFonts w:ascii="Times New Roman" w:hAnsi="Times New Roman" w:cs="Times New Roman"/>
                <w:sz w:val="18"/>
                <w:szCs w:val="18"/>
                <w:lang w:eastAsia="en-US"/>
              </w:rPr>
            </w:pPr>
          </w:p>
        </w:tc>
      </w:tr>
      <w:tr w:rsidR="003949C0" w14:paraId="017FF5A5" w14:textId="77777777" w:rsidTr="00757717">
        <w:tc>
          <w:tcPr>
            <w:tcW w:w="3402" w:type="dxa"/>
          </w:tcPr>
          <w:p w14:paraId="58C87F77" w14:textId="77777777" w:rsidR="003949C0" w:rsidRPr="00ED5B3C" w:rsidRDefault="003949C0" w:rsidP="00757717">
            <w:pPr>
              <w:spacing w:after="0"/>
              <w:ind w:firstLine="0"/>
              <w:jc w:val="left"/>
              <w:rPr>
                <w:rFonts w:ascii="Times New Roman" w:hAnsi="Times New Roman" w:cs="Times New Roman"/>
                <w:b/>
                <w:sz w:val="18"/>
                <w:szCs w:val="18"/>
                <w:lang w:eastAsia="en-US"/>
              </w:rPr>
            </w:pPr>
            <w:r w:rsidRPr="00ED5B3C">
              <w:rPr>
                <w:rFonts w:ascii="Times New Roman" w:hAnsi="Times New Roman" w:cs="Times New Roman"/>
                <w:b/>
                <w:sz w:val="18"/>
                <w:szCs w:val="18"/>
                <w:lang w:eastAsia="en-US"/>
              </w:rPr>
              <w:t>Доля заполненности %</w:t>
            </w:r>
          </w:p>
        </w:tc>
        <w:tc>
          <w:tcPr>
            <w:tcW w:w="5805" w:type="dxa"/>
          </w:tcPr>
          <w:p w14:paraId="1ECEE04F" w14:textId="77777777" w:rsidR="003949C0" w:rsidRPr="00ED5B3C" w:rsidRDefault="003949C0" w:rsidP="00757717">
            <w:pPr>
              <w:spacing w:after="0"/>
              <w:ind w:firstLine="0"/>
              <w:jc w:val="center"/>
              <w:rPr>
                <w:rFonts w:ascii="Times New Roman" w:hAnsi="Times New Roman" w:cs="Times New Roman"/>
                <w:sz w:val="18"/>
                <w:szCs w:val="18"/>
                <w:lang w:eastAsia="en-US"/>
              </w:rPr>
            </w:pPr>
          </w:p>
        </w:tc>
      </w:tr>
      <w:tr w:rsidR="003949C0" w14:paraId="6452F100" w14:textId="77777777" w:rsidTr="00757717">
        <w:tc>
          <w:tcPr>
            <w:tcW w:w="3402" w:type="dxa"/>
          </w:tcPr>
          <w:p w14:paraId="24FF5E3C" w14:textId="77777777" w:rsidR="003949C0" w:rsidRPr="00ED5B3C" w:rsidRDefault="003949C0" w:rsidP="00757717">
            <w:pPr>
              <w:spacing w:after="0"/>
              <w:ind w:firstLine="0"/>
              <w:jc w:val="left"/>
              <w:rPr>
                <w:rFonts w:ascii="Times New Roman" w:hAnsi="Times New Roman" w:cs="Times New Roman"/>
                <w:b/>
                <w:sz w:val="18"/>
                <w:szCs w:val="18"/>
                <w:lang w:eastAsia="en-US"/>
              </w:rPr>
            </w:pPr>
            <w:r w:rsidRPr="00ED5B3C">
              <w:rPr>
                <w:rFonts w:ascii="Times New Roman" w:hAnsi="Times New Roman" w:cs="Times New Roman"/>
                <w:b/>
                <w:sz w:val="18"/>
                <w:szCs w:val="18"/>
                <w:lang w:eastAsia="en-US"/>
              </w:rPr>
              <w:t>Долгота</w:t>
            </w:r>
          </w:p>
        </w:tc>
        <w:tc>
          <w:tcPr>
            <w:tcW w:w="5805" w:type="dxa"/>
          </w:tcPr>
          <w:p w14:paraId="73CEEC7A" w14:textId="77777777" w:rsidR="003949C0" w:rsidRPr="00ED5B3C" w:rsidRDefault="003949C0" w:rsidP="00757717">
            <w:pPr>
              <w:spacing w:after="0"/>
              <w:ind w:firstLine="0"/>
              <w:jc w:val="center"/>
              <w:rPr>
                <w:rFonts w:ascii="Times New Roman" w:hAnsi="Times New Roman" w:cs="Times New Roman"/>
                <w:sz w:val="18"/>
                <w:szCs w:val="18"/>
                <w:lang w:eastAsia="en-US"/>
              </w:rPr>
            </w:pPr>
          </w:p>
        </w:tc>
      </w:tr>
      <w:tr w:rsidR="003949C0" w14:paraId="3409043C" w14:textId="77777777" w:rsidTr="00757717">
        <w:tc>
          <w:tcPr>
            <w:tcW w:w="3402" w:type="dxa"/>
          </w:tcPr>
          <w:p w14:paraId="5CF48C27" w14:textId="77777777" w:rsidR="003949C0" w:rsidRPr="00ED5B3C" w:rsidRDefault="003949C0" w:rsidP="00757717">
            <w:pPr>
              <w:spacing w:after="0"/>
              <w:ind w:firstLine="0"/>
              <w:jc w:val="left"/>
              <w:rPr>
                <w:rFonts w:ascii="Times New Roman" w:hAnsi="Times New Roman" w:cs="Times New Roman"/>
                <w:b/>
                <w:sz w:val="18"/>
                <w:szCs w:val="18"/>
                <w:lang w:eastAsia="en-US"/>
              </w:rPr>
            </w:pPr>
            <w:r w:rsidRPr="00ED5B3C">
              <w:rPr>
                <w:rFonts w:ascii="Times New Roman" w:hAnsi="Times New Roman" w:cs="Times New Roman"/>
                <w:b/>
                <w:sz w:val="18"/>
                <w:szCs w:val="18"/>
                <w:lang w:eastAsia="en-US"/>
              </w:rPr>
              <w:t>Широта</w:t>
            </w:r>
          </w:p>
        </w:tc>
        <w:tc>
          <w:tcPr>
            <w:tcW w:w="5805" w:type="dxa"/>
          </w:tcPr>
          <w:p w14:paraId="2CB19760" w14:textId="77777777" w:rsidR="003949C0" w:rsidRPr="00ED5B3C" w:rsidRDefault="003949C0" w:rsidP="00757717">
            <w:pPr>
              <w:spacing w:after="0"/>
              <w:ind w:firstLine="0"/>
              <w:jc w:val="center"/>
              <w:rPr>
                <w:rFonts w:ascii="Times New Roman" w:hAnsi="Times New Roman" w:cs="Times New Roman"/>
                <w:sz w:val="18"/>
                <w:szCs w:val="18"/>
                <w:lang w:eastAsia="en-US"/>
              </w:rPr>
            </w:pPr>
          </w:p>
        </w:tc>
      </w:tr>
      <w:tr w:rsidR="003949C0" w14:paraId="3B353575" w14:textId="77777777" w:rsidTr="00757717">
        <w:tc>
          <w:tcPr>
            <w:tcW w:w="3402" w:type="dxa"/>
          </w:tcPr>
          <w:p w14:paraId="58F43AC7" w14:textId="77777777" w:rsidR="003949C0" w:rsidRPr="00ED5B3C" w:rsidRDefault="003949C0" w:rsidP="00757717">
            <w:pPr>
              <w:spacing w:after="0"/>
              <w:ind w:firstLine="0"/>
              <w:jc w:val="left"/>
              <w:rPr>
                <w:rFonts w:ascii="Times New Roman" w:hAnsi="Times New Roman" w:cs="Times New Roman"/>
                <w:b/>
                <w:sz w:val="18"/>
                <w:szCs w:val="18"/>
                <w:lang w:eastAsia="en-US"/>
              </w:rPr>
            </w:pPr>
            <w:r w:rsidRPr="00ED5B3C">
              <w:rPr>
                <w:rFonts w:ascii="Times New Roman" w:hAnsi="Times New Roman" w:cs="Times New Roman"/>
                <w:b/>
                <w:sz w:val="18"/>
                <w:szCs w:val="18"/>
                <w:lang w:eastAsia="en-US"/>
              </w:rPr>
              <w:t>Ближайший населенный пункт</w:t>
            </w:r>
          </w:p>
        </w:tc>
        <w:tc>
          <w:tcPr>
            <w:tcW w:w="5805" w:type="dxa"/>
          </w:tcPr>
          <w:p w14:paraId="2C7FBAFD" w14:textId="77777777" w:rsidR="003949C0" w:rsidRPr="00ED5B3C" w:rsidRDefault="003949C0" w:rsidP="00757717">
            <w:pPr>
              <w:spacing w:after="0"/>
              <w:ind w:firstLine="0"/>
              <w:jc w:val="center"/>
              <w:rPr>
                <w:rFonts w:ascii="Times New Roman" w:hAnsi="Times New Roman" w:cs="Times New Roman"/>
                <w:sz w:val="18"/>
                <w:szCs w:val="18"/>
                <w:lang w:eastAsia="en-US"/>
              </w:rPr>
            </w:pPr>
          </w:p>
        </w:tc>
      </w:tr>
      <w:tr w:rsidR="003949C0" w14:paraId="48FAE0F6" w14:textId="77777777" w:rsidTr="00757717">
        <w:tc>
          <w:tcPr>
            <w:tcW w:w="3402" w:type="dxa"/>
          </w:tcPr>
          <w:p w14:paraId="0350902A" w14:textId="77777777" w:rsidR="003949C0" w:rsidRPr="00ED5B3C" w:rsidRDefault="003949C0" w:rsidP="00757717">
            <w:pPr>
              <w:spacing w:after="0"/>
              <w:ind w:firstLine="0"/>
              <w:jc w:val="left"/>
              <w:rPr>
                <w:rFonts w:ascii="Times New Roman" w:hAnsi="Times New Roman" w:cs="Times New Roman"/>
                <w:b/>
                <w:sz w:val="18"/>
                <w:szCs w:val="18"/>
                <w:lang w:eastAsia="en-US"/>
              </w:rPr>
            </w:pPr>
            <w:r w:rsidRPr="00ED5B3C">
              <w:rPr>
                <w:rFonts w:ascii="Times New Roman" w:hAnsi="Times New Roman" w:cs="Times New Roman"/>
                <w:b/>
                <w:sz w:val="18"/>
                <w:szCs w:val="18"/>
                <w:lang w:eastAsia="en-US"/>
              </w:rPr>
              <w:t>Расстояние, км</w:t>
            </w:r>
          </w:p>
        </w:tc>
        <w:tc>
          <w:tcPr>
            <w:tcW w:w="5805" w:type="dxa"/>
          </w:tcPr>
          <w:p w14:paraId="44B759C0" w14:textId="77777777" w:rsidR="003949C0" w:rsidRPr="00ED5B3C" w:rsidRDefault="003949C0" w:rsidP="00757717">
            <w:pPr>
              <w:spacing w:after="0"/>
              <w:ind w:firstLine="0"/>
              <w:jc w:val="center"/>
              <w:rPr>
                <w:rFonts w:ascii="Times New Roman" w:hAnsi="Times New Roman" w:cs="Times New Roman"/>
                <w:sz w:val="18"/>
                <w:szCs w:val="18"/>
                <w:lang w:eastAsia="en-US"/>
              </w:rPr>
            </w:pPr>
          </w:p>
        </w:tc>
      </w:tr>
      <w:tr w:rsidR="003949C0" w14:paraId="5CF5E1DB" w14:textId="77777777" w:rsidTr="00757717">
        <w:tc>
          <w:tcPr>
            <w:tcW w:w="3402" w:type="dxa"/>
          </w:tcPr>
          <w:p w14:paraId="5B950F6A" w14:textId="77777777" w:rsidR="003949C0" w:rsidRPr="00ED5B3C" w:rsidRDefault="003949C0" w:rsidP="00757717">
            <w:pPr>
              <w:spacing w:after="0"/>
              <w:ind w:firstLine="0"/>
              <w:jc w:val="left"/>
              <w:rPr>
                <w:rFonts w:ascii="Times New Roman" w:hAnsi="Times New Roman" w:cs="Times New Roman"/>
                <w:b/>
                <w:sz w:val="18"/>
                <w:szCs w:val="18"/>
                <w:lang w:eastAsia="en-US"/>
              </w:rPr>
            </w:pPr>
            <w:r w:rsidRPr="00ED5B3C">
              <w:rPr>
                <w:rFonts w:ascii="Times New Roman" w:hAnsi="Times New Roman" w:cs="Times New Roman"/>
                <w:b/>
                <w:sz w:val="18"/>
                <w:szCs w:val="18"/>
                <w:lang w:eastAsia="en-US"/>
              </w:rPr>
              <w:t>Ближайший водный объект</w:t>
            </w:r>
          </w:p>
        </w:tc>
        <w:tc>
          <w:tcPr>
            <w:tcW w:w="5805" w:type="dxa"/>
          </w:tcPr>
          <w:p w14:paraId="007D2B61" w14:textId="77777777" w:rsidR="003949C0" w:rsidRPr="00ED5B3C" w:rsidRDefault="003949C0" w:rsidP="00757717">
            <w:pPr>
              <w:spacing w:after="0"/>
              <w:ind w:firstLine="0"/>
              <w:jc w:val="center"/>
              <w:rPr>
                <w:rFonts w:ascii="Times New Roman" w:hAnsi="Times New Roman" w:cs="Times New Roman"/>
                <w:sz w:val="18"/>
                <w:szCs w:val="18"/>
                <w:lang w:eastAsia="en-US"/>
              </w:rPr>
            </w:pPr>
          </w:p>
        </w:tc>
      </w:tr>
      <w:tr w:rsidR="003949C0" w14:paraId="769FFB03" w14:textId="77777777" w:rsidTr="00757717">
        <w:tc>
          <w:tcPr>
            <w:tcW w:w="3402" w:type="dxa"/>
          </w:tcPr>
          <w:p w14:paraId="5FE6828C" w14:textId="77777777" w:rsidR="003949C0" w:rsidRPr="00ED5B3C" w:rsidRDefault="003949C0" w:rsidP="00757717">
            <w:pPr>
              <w:spacing w:after="0"/>
              <w:ind w:firstLine="0"/>
              <w:jc w:val="left"/>
              <w:rPr>
                <w:rFonts w:ascii="Times New Roman" w:hAnsi="Times New Roman" w:cs="Times New Roman"/>
                <w:b/>
                <w:sz w:val="18"/>
                <w:szCs w:val="18"/>
                <w:lang w:eastAsia="en-US"/>
              </w:rPr>
            </w:pPr>
            <w:r w:rsidRPr="00ED5B3C">
              <w:rPr>
                <w:rFonts w:ascii="Times New Roman" w:hAnsi="Times New Roman" w:cs="Times New Roman"/>
                <w:b/>
                <w:sz w:val="18"/>
                <w:szCs w:val="18"/>
                <w:lang w:eastAsia="en-US"/>
              </w:rPr>
              <w:t>Расстояние, км</w:t>
            </w:r>
          </w:p>
        </w:tc>
        <w:tc>
          <w:tcPr>
            <w:tcW w:w="5805" w:type="dxa"/>
          </w:tcPr>
          <w:p w14:paraId="292B210F" w14:textId="77777777" w:rsidR="003949C0" w:rsidRPr="00ED5B3C" w:rsidRDefault="003949C0" w:rsidP="00757717">
            <w:pPr>
              <w:spacing w:after="0"/>
              <w:ind w:firstLine="0"/>
              <w:jc w:val="center"/>
              <w:rPr>
                <w:rFonts w:ascii="Times New Roman" w:hAnsi="Times New Roman" w:cs="Times New Roman"/>
                <w:sz w:val="18"/>
                <w:szCs w:val="18"/>
                <w:lang w:eastAsia="en-US"/>
              </w:rPr>
            </w:pPr>
          </w:p>
        </w:tc>
      </w:tr>
      <w:tr w:rsidR="003949C0" w14:paraId="5F39310E" w14:textId="77777777" w:rsidTr="00757717">
        <w:tc>
          <w:tcPr>
            <w:tcW w:w="3402" w:type="dxa"/>
          </w:tcPr>
          <w:p w14:paraId="726D95A0" w14:textId="77777777" w:rsidR="003949C0" w:rsidRPr="00ED5B3C" w:rsidRDefault="003949C0" w:rsidP="00757717">
            <w:pPr>
              <w:spacing w:after="0"/>
              <w:ind w:firstLine="0"/>
              <w:jc w:val="left"/>
              <w:rPr>
                <w:rFonts w:ascii="Times New Roman" w:hAnsi="Times New Roman" w:cs="Times New Roman"/>
                <w:b/>
                <w:sz w:val="18"/>
                <w:szCs w:val="18"/>
                <w:lang w:eastAsia="en-US"/>
              </w:rPr>
            </w:pPr>
            <w:r w:rsidRPr="00ED5B3C">
              <w:rPr>
                <w:rFonts w:ascii="Times New Roman" w:hAnsi="Times New Roman" w:cs="Times New Roman"/>
                <w:b/>
                <w:sz w:val="18"/>
                <w:szCs w:val="18"/>
                <w:lang w:eastAsia="en-US"/>
              </w:rPr>
              <w:t>Контакты</w:t>
            </w:r>
          </w:p>
        </w:tc>
        <w:tc>
          <w:tcPr>
            <w:tcW w:w="5805" w:type="dxa"/>
          </w:tcPr>
          <w:p w14:paraId="71121EEC" w14:textId="77777777" w:rsidR="003949C0" w:rsidRPr="00ED5B3C" w:rsidRDefault="003949C0" w:rsidP="00757717">
            <w:pPr>
              <w:spacing w:after="0"/>
              <w:ind w:firstLine="0"/>
              <w:jc w:val="center"/>
              <w:rPr>
                <w:rFonts w:ascii="Times New Roman" w:hAnsi="Times New Roman" w:cs="Times New Roman"/>
                <w:sz w:val="18"/>
                <w:szCs w:val="18"/>
                <w:lang w:eastAsia="en-US"/>
              </w:rPr>
            </w:pPr>
          </w:p>
        </w:tc>
      </w:tr>
    </w:tbl>
    <w:p w14:paraId="301BC087" w14:textId="77777777" w:rsidR="003949C0" w:rsidRDefault="003949C0" w:rsidP="003949C0">
      <w:pPr>
        <w:spacing w:before="0" w:after="200" w:line="276" w:lineRule="auto"/>
        <w:ind w:firstLine="0"/>
        <w:jc w:val="right"/>
        <w:rPr>
          <w:rFonts w:ascii="Times New Roman" w:hAnsi="Times New Roman" w:cs="Times New Roman"/>
          <w:sz w:val="26"/>
          <w:szCs w:val="26"/>
        </w:rPr>
      </w:pPr>
    </w:p>
    <w:p w14:paraId="33B5B7BC" w14:textId="77777777" w:rsidR="003949C0" w:rsidRDefault="003949C0" w:rsidP="003949C0">
      <w:pPr>
        <w:spacing w:before="0" w:after="200" w:line="276" w:lineRule="auto"/>
        <w:ind w:firstLine="0"/>
        <w:jc w:val="right"/>
        <w:rPr>
          <w:rFonts w:ascii="Times New Roman" w:hAnsi="Times New Roman" w:cs="Times New Roman"/>
          <w:sz w:val="26"/>
          <w:szCs w:val="26"/>
        </w:rPr>
      </w:pPr>
      <w:r>
        <w:rPr>
          <w:rFonts w:ascii="Times New Roman" w:hAnsi="Times New Roman" w:cs="Times New Roman"/>
          <w:sz w:val="26"/>
          <w:szCs w:val="26"/>
        </w:rPr>
        <w:t>Приложение №3</w:t>
      </w:r>
    </w:p>
    <w:p w14:paraId="5D568614" w14:textId="77777777" w:rsidR="003949C0" w:rsidRPr="00874C78" w:rsidRDefault="003949C0" w:rsidP="003949C0">
      <w:pPr>
        <w:jc w:val="right"/>
        <w:rPr>
          <w:rFonts w:ascii="Times New Roman" w:eastAsia="Calibri" w:hAnsi="Times New Roman" w:cs="Times New Roman"/>
          <w:szCs w:val="28"/>
          <w:lang w:eastAsia="en-US"/>
        </w:rPr>
      </w:pPr>
      <w:r w:rsidRPr="00874C78">
        <w:rPr>
          <w:rFonts w:ascii="Times New Roman" w:eastAsia="Calibri" w:hAnsi="Times New Roman" w:cs="Times New Roman"/>
          <w:szCs w:val="28"/>
          <w:lang w:eastAsia="en-US"/>
        </w:rPr>
        <w:t>Сведения из реестра мест складирования отходов</w:t>
      </w:r>
    </w:p>
    <w:p w14:paraId="5B62A4DA" w14:textId="77777777" w:rsidR="003949C0" w:rsidRPr="00D05A8C" w:rsidRDefault="003949C0" w:rsidP="003949C0">
      <w:pPr>
        <w:jc w:val="center"/>
        <w:rPr>
          <w:rFonts w:ascii="Times New Roman" w:eastAsia="Calibri" w:hAnsi="Times New Roman" w:cs="Times New Roman"/>
          <w:b/>
          <w:color w:val="2E74B5"/>
          <w:sz w:val="22"/>
          <w:szCs w:val="28"/>
          <w:lang w:eastAsia="en-US"/>
        </w:rPr>
      </w:pPr>
      <w:r w:rsidRPr="00D05A8C">
        <w:rPr>
          <w:rFonts w:ascii="Times New Roman" w:eastAsia="Calibri" w:hAnsi="Times New Roman" w:cs="Times New Roman"/>
          <w:b/>
          <w:color w:val="2E74B5"/>
          <w:sz w:val="22"/>
          <w:szCs w:val="28"/>
          <w:lang w:eastAsia="en-US"/>
        </w:rPr>
        <w:t>Наименование места складирования отходов</w:t>
      </w:r>
    </w:p>
    <w:tbl>
      <w:tblPr>
        <w:tblStyle w:val="af"/>
        <w:tblW w:w="0" w:type="auto"/>
        <w:jc w:val="center"/>
        <w:tblLook w:val="04A0" w:firstRow="1" w:lastRow="0" w:firstColumn="1" w:lastColumn="0" w:noHBand="0" w:noVBand="1"/>
      </w:tblPr>
      <w:tblGrid>
        <w:gridCol w:w="3260"/>
        <w:gridCol w:w="5807"/>
      </w:tblGrid>
      <w:tr w:rsidR="003949C0" w:rsidRPr="00723699" w14:paraId="554057C6" w14:textId="77777777" w:rsidTr="00757717">
        <w:trPr>
          <w:trHeight w:val="495"/>
          <w:jc w:val="center"/>
        </w:trPr>
        <w:tc>
          <w:tcPr>
            <w:tcW w:w="3260" w:type="dxa"/>
          </w:tcPr>
          <w:p w14:paraId="725B1523" w14:textId="77777777" w:rsidR="003949C0" w:rsidRPr="00723699" w:rsidRDefault="003949C0" w:rsidP="00757717">
            <w:pPr>
              <w:spacing w:after="0"/>
              <w:ind w:firstLine="0"/>
              <w:jc w:val="left"/>
              <w:rPr>
                <w:rFonts w:ascii="Times New Roman" w:hAnsi="Times New Roman" w:cs="Times New Roman"/>
                <w:b/>
                <w:sz w:val="18"/>
                <w:szCs w:val="18"/>
                <w:lang w:eastAsia="en-US"/>
              </w:rPr>
            </w:pPr>
            <w:r w:rsidRPr="00723699">
              <w:rPr>
                <w:rFonts w:ascii="Times New Roman" w:hAnsi="Times New Roman" w:cs="Times New Roman"/>
                <w:b/>
                <w:sz w:val="18"/>
                <w:szCs w:val="18"/>
                <w:lang w:eastAsia="en-US"/>
              </w:rPr>
              <w:t>Номер объекта на карте</w:t>
            </w:r>
          </w:p>
        </w:tc>
        <w:tc>
          <w:tcPr>
            <w:tcW w:w="5807" w:type="dxa"/>
          </w:tcPr>
          <w:p w14:paraId="2B46C6AB" w14:textId="77777777" w:rsidR="003949C0" w:rsidRPr="00723699" w:rsidRDefault="003949C0" w:rsidP="00757717">
            <w:pPr>
              <w:spacing w:after="0"/>
              <w:ind w:firstLine="0"/>
              <w:jc w:val="center"/>
              <w:rPr>
                <w:rFonts w:ascii="Times New Roman" w:hAnsi="Times New Roman" w:cs="Times New Roman"/>
                <w:sz w:val="18"/>
                <w:szCs w:val="18"/>
                <w:lang w:eastAsia="en-US"/>
              </w:rPr>
            </w:pPr>
          </w:p>
        </w:tc>
      </w:tr>
      <w:tr w:rsidR="003949C0" w:rsidRPr="00723699" w14:paraId="4105C79C" w14:textId="77777777" w:rsidTr="00757717">
        <w:trPr>
          <w:jc w:val="center"/>
        </w:trPr>
        <w:tc>
          <w:tcPr>
            <w:tcW w:w="3260" w:type="dxa"/>
          </w:tcPr>
          <w:p w14:paraId="207435FA" w14:textId="77777777" w:rsidR="003949C0" w:rsidRPr="00723699" w:rsidRDefault="003949C0" w:rsidP="00757717">
            <w:pPr>
              <w:spacing w:after="0"/>
              <w:ind w:firstLine="0"/>
              <w:jc w:val="left"/>
              <w:rPr>
                <w:rFonts w:ascii="Times New Roman" w:hAnsi="Times New Roman" w:cs="Times New Roman"/>
                <w:b/>
                <w:sz w:val="18"/>
                <w:szCs w:val="18"/>
                <w:lang w:eastAsia="en-US"/>
              </w:rPr>
            </w:pPr>
            <w:r w:rsidRPr="00723699">
              <w:rPr>
                <w:rFonts w:ascii="Times New Roman" w:hAnsi="Times New Roman" w:cs="Times New Roman"/>
                <w:b/>
                <w:sz w:val="18"/>
                <w:szCs w:val="18"/>
                <w:lang w:eastAsia="en-US"/>
              </w:rPr>
              <w:t>Район</w:t>
            </w:r>
          </w:p>
        </w:tc>
        <w:tc>
          <w:tcPr>
            <w:tcW w:w="5807" w:type="dxa"/>
          </w:tcPr>
          <w:p w14:paraId="254772A4" w14:textId="77777777" w:rsidR="003949C0" w:rsidRPr="00723699" w:rsidRDefault="003949C0" w:rsidP="00757717">
            <w:pPr>
              <w:spacing w:after="0"/>
              <w:ind w:firstLine="0"/>
              <w:jc w:val="center"/>
              <w:rPr>
                <w:rFonts w:ascii="Times New Roman" w:hAnsi="Times New Roman" w:cs="Times New Roman"/>
                <w:sz w:val="18"/>
                <w:szCs w:val="18"/>
                <w:lang w:eastAsia="en-US"/>
              </w:rPr>
            </w:pPr>
          </w:p>
        </w:tc>
      </w:tr>
      <w:tr w:rsidR="003949C0" w:rsidRPr="00723699" w14:paraId="04E0EDE9" w14:textId="77777777" w:rsidTr="00757717">
        <w:trPr>
          <w:jc w:val="center"/>
        </w:trPr>
        <w:tc>
          <w:tcPr>
            <w:tcW w:w="3260" w:type="dxa"/>
          </w:tcPr>
          <w:p w14:paraId="15C770D5" w14:textId="77777777" w:rsidR="003949C0" w:rsidRPr="00723699" w:rsidRDefault="003949C0" w:rsidP="00757717">
            <w:pPr>
              <w:spacing w:after="0"/>
              <w:ind w:firstLine="0"/>
              <w:jc w:val="left"/>
              <w:rPr>
                <w:rFonts w:ascii="Times New Roman" w:hAnsi="Times New Roman" w:cs="Times New Roman"/>
                <w:b/>
                <w:sz w:val="18"/>
                <w:szCs w:val="18"/>
                <w:lang w:eastAsia="en-US"/>
              </w:rPr>
            </w:pPr>
            <w:r w:rsidRPr="00723699">
              <w:rPr>
                <w:rFonts w:ascii="Times New Roman" w:hAnsi="Times New Roman" w:cs="Times New Roman"/>
                <w:b/>
                <w:sz w:val="18"/>
                <w:szCs w:val="18"/>
                <w:lang w:eastAsia="en-US"/>
              </w:rPr>
              <w:t>Наименование предприятия</w:t>
            </w:r>
          </w:p>
        </w:tc>
        <w:tc>
          <w:tcPr>
            <w:tcW w:w="5807" w:type="dxa"/>
          </w:tcPr>
          <w:p w14:paraId="1F4067F5" w14:textId="77777777" w:rsidR="003949C0" w:rsidRPr="00723699" w:rsidRDefault="003949C0" w:rsidP="00757717">
            <w:pPr>
              <w:spacing w:after="0"/>
              <w:ind w:firstLine="0"/>
              <w:jc w:val="center"/>
              <w:rPr>
                <w:rFonts w:ascii="Times New Roman" w:hAnsi="Times New Roman" w:cs="Times New Roman"/>
                <w:sz w:val="18"/>
                <w:szCs w:val="18"/>
                <w:lang w:eastAsia="en-US"/>
              </w:rPr>
            </w:pPr>
          </w:p>
        </w:tc>
      </w:tr>
      <w:tr w:rsidR="003949C0" w:rsidRPr="00723699" w14:paraId="00E8A11C" w14:textId="77777777" w:rsidTr="00757717">
        <w:trPr>
          <w:jc w:val="center"/>
        </w:trPr>
        <w:tc>
          <w:tcPr>
            <w:tcW w:w="3260" w:type="dxa"/>
          </w:tcPr>
          <w:p w14:paraId="4413B732" w14:textId="77777777" w:rsidR="003949C0" w:rsidRPr="00723699" w:rsidRDefault="003949C0" w:rsidP="00757717">
            <w:pPr>
              <w:spacing w:after="0"/>
              <w:ind w:firstLine="0"/>
              <w:jc w:val="left"/>
              <w:rPr>
                <w:rFonts w:ascii="Times New Roman" w:hAnsi="Times New Roman" w:cs="Times New Roman"/>
                <w:b/>
                <w:sz w:val="18"/>
                <w:szCs w:val="18"/>
                <w:lang w:eastAsia="en-US"/>
              </w:rPr>
            </w:pPr>
            <w:r w:rsidRPr="00723699">
              <w:rPr>
                <w:rFonts w:ascii="Times New Roman" w:hAnsi="Times New Roman" w:cs="Times New Roman"/>
                <w:b/>
                <w:sz w:val="18"/>
                <w:szCs w:val="18"/>
                <w:lang w:eastAsia="en-US"/>
              </w:rPr>
              <w:t>Место складирования отхода</w:t>
            </w:r>
          </w:p>
        </w:tc>
        <w:tc>
          <w:tcPr>
            <w:tcW w:w="5807" w:type="dxa"/>
          </w:tcPr>
          <w:p w14:paraId="4367D1CE" w14:textId="77777777" w:rsidR="003949C0" w:rsidRPr="00723699" w:rsidRDefault="003949C0" w:rsidP="00757717">
            <w:pPr>
              <w:spacing w:after="0"/>
              <w:ind w:firstLine="0"/>
              <w:jc w:val="center"/>
              <w:rPr>
                <w:rFonts w:ascii="Times New Roman" w:hAnsi="Times New Roman" w:cs="Times New Roman"/>
                <w:sz w:val="18"/>
                <w:szCs w:val="18"/>
                <w:lang w:eastAsia="en-US"/>
              </w:rPr>
            </w:pPr>
          </w:p>
        </w:tc>
      </w:tr>
      <w:tr w:rsidR="003949C0" w:rsidRPr="00723699" w14:paraId="7C8F8F25" w14:textId="77777777" w:rsidTr="00757717">
        <w:trPr>
          <w:jc w:val="center"/>
        </w:trPr>
        <w:tc>
          <w:tcPr>
            <w:tcW w:w="3260" w:type="dxa"/>
          </w:tcPr>
          <w:p w14:paraId="77795768" w14:textId="77777777" w:rsidR="003949C0" w:rsidRPr="00723699" w:rsidRDefault="003949C0" w:rsidP="00757717">
            <w:pPr>
              <w:spacing w:after="0"/>
              <w:ind w:firstLine="0"/>
              <w:jc w:val="left"/>
              <w:rPr>
                <w:rFonts w:ascii="Times New Roman" w:hAnsi="Times New Roman" w:cs="Times New Roman"/>
                <w:b/>
                <w:sz w:val="18"/>
                <w:szCs w:val="18"/>
                <w:lang w:eastAsia="en-US"/>
              </w:rPr>
            </w:pPr>
            <w:r w:rsidRPr="00723699">
              <w:rPr>
                <w:rFonts w:ascii="Times New Roman" w:hAnsi="Times New Roman" w:cs="Times New Roman"/>
                <w:b/>
                <w:sz w:val="18"/>
                <w:szCs w:val="18"/>
                <w:lang w:eastAsia="en-US"/>
              </w:rPr>
              <w:t>Участок</w:t>
            </w:r>
          </w:p>
        </w:tc>
        <w:tc>
          <w:tcPr>
            <w:tcW w:w="5807" w:type="dxa"/>
          </w:tcPr>
          <w:p w14:paraId="051B1F61" w14:textId="77777777" w:rsidR="003949C0" w:rsidRPr="00723699" w:rsidRDefault="003949C0" w:rsidP="00757717">
            <w:pPr>
              <w:spacing w:after="0"/>
              <w:ind w:firstLine="0"/>
              <w:jc w:val="center"/>
              <w:rPr>
                <w:rFonts w:ascii="Times New Roman" w:hAnsi="Times New Roman" w:cs="Times New Roman"/>
                <w:sz w:val="18"/>
                <w:szCs w:val="18"/>
                <w:lang w:eastAsia="en-US"/>
              </w:rPr>
            </w:pPr>
          </w:p>
        </w:tc>
      </w:tr>
      <w:tr w:rsidR="003949C0" w:rsidRPr="00723699" w14:paraId="5FFF3BF1" w14:textId="77777777" w:rsidTr="00757717">
        <w:trPr>
          <w:jc w:val="center"/>
        </w:trPr>
        <w:tc>
          <w:tcPr>
            <w:tcW w:w="3260" w:type="dxa"/>
          </w:tcPr>
          <w:p w14:paraId="2A738683" w14:textId="77777777" w:rsidR="003949C0" w:rsidRPr="00723699" w:rsidRDefault="003949C0" w:rsidP="00757717">
            <w:pPr>
              <w:spacing w:after="0"/>
              <w:ind w:firstLine="0"/>
              <w:jc w:val="left"/>
              <w:rPr>
                <w:rFonts w:ascii="Times New Roman" w:hAnsi="Times New Roman" w:cs="Times New Roman"/>
                <w:b/>
                <w:sz w:val="18"/>
                <w:szCs w:val="18"/>
                <w:lang w:eastAsia="en-US"/>
              </w:rPr>
            </w:pPr>
            <w:r w:rsidRPr="00723699">
              <w:rPr>
                <w:rFonts w:ascii="Times New Roman" w:hAnsi="Times New Roman" w:cs="Times New Roman"/>
                <w:b/>
                <w:sz w:val="18"/>
                <w:szCs w:val="18"/>
                <w:lang w:eastAsia="en-US"/>
              </w:rPr>
              <w:t>Состояние объекта</w:t>
            </w:r>
          </w:p>
        </w:tc>
        <w:tc>
          <w:tcPr>
            <w:tcW w:w="5807" w:type="dxa"/>
          </w:tcPr>
          <w:p w14:paraId="2CFC2409" w14:textId="77777777" w:rsidR="003949C0" w:rsidRPr="00723699" w:rsidRDefault="003949C0" w:rsidP="00757717">
            <w:pPr>
              <w:spacing w:after="0"/>
              <w:ind w:firstLine="0"/>
              <w:jc w:val="center"/>
              <w:rPr>
                <w:rFonts w:ascii="Times New Roman" w:hAnsi="Times New Roman" w:cs="Times New Roman"/>
                <w:sz w:val="18"/>
                <w:szCs w:val="18"/>
                <w:lang w:eastAsia="en-US"/>
              </w:rPr>
            </w:pPr>
          </w:p>
        </w:tc>
      </w:tr>
      <w:tr w:rsidR="003949C0" w:rsidRPr="00723699" w14:paraId="2660D0F0" w14:textId="77777777" w:rsidTr="00757717">
        <w:trPr>
          <w:jc w:val="center"/>
        </w:trPr>
        <w:tc>
          <w:tcPr>
            <w:tcW w:w="3260" w:type="dxa"/>
          </w:tcPr>
          <w:p w14:paraId="5DAB821D" w14:textId="77777777" w:rsidR="003949C0" w:rsidRPr="00723699" w:rsidRDefault="003949C0" w:rsidP="00757717">
            <w:pPr>
              <w:spacing w:after="0"/>
              <w:ind w:firstLine="0"/>
              <w:jc w:val="left"/>
              <w:rPr>
                <w:rFonts w:ascii="Times New Roman" w:hAnsi="Times New Roman" w:cs="Times New Roman"/>
                <w:b/>
                <w:sz w:val="18"/>
                <w:szCs w:val="18"/>
                <w:lang w:eastAsia="en-US"/>
              </w:rPr>
            </w:pPr>
            <w:r w:rsidRPr="00723699">
              <w:rPr>
                <w:rFonts w:ascii="Times New Roman" w:hAnsi="Times New Roman" w:cs="Times New Roman"/>
                <w:b/>
                <w:sz w:val="18"/>
                <w:szCs w:val="18"/>
                <w:lang w:eastAsia="en-US"/>
              </w:rPr>
              <w:t>Год начала эксплуатации</w:t>
            </w:r>
          </w:p>
        </w:tc>
        <w:tc>
          <w:tcPr>
            <w:tcW w:w="5807" w:type="dxa"/>
          </w:tcPr>
          <w:p w14:paraId="17AB6C27" w14:textId="77777777" w:rsidR="003949C0" w:rsidRPr="00723699" w:rsidRDefault="003949C0" w:rsidP="00757717">
            <w:pPr>
              <w:spacing w:after="0"/>
              <w:ind w:firstLine="0"/>
              <w:jc w:val="center"/>
              <w:rPr>
                <w:rFonts w:ascii="Times New Roman" w:hAnsi="Times New Roman" w:cs="Times New Roman"/>
                <w:sz w:val="18"/>
                <w:szCs w:val="18"/>
                <w:lang w:eastAsia="en-US"/>
              </w:rPr>
            </w:pPr>
          </w:p>
        </w:tc>
      </w:tr>
      <w:tr w:rsidR="003949C0" w:rsidRPr="00723699" w14:paraId="13FFE30B" w14:textId="77777777" w:rsidTr="00757717">
        <w:trPr>
          <w:jc w:val="center"/>
        </w:trPr>
        <w:tc>
          <w:tcPr>
            <w:tcW w:w="3260" w:type="dxa"/>
          </w:tcPr>
          <w:p w14:paraId="6B3C4693" w14:textId="77777777" w:rsidR="003949C0" w:rsidRPr="00723699" w:rsidRDefault="003949C0" w:rsidP="00757717">
            <w:pPr>
              <w:spacing w:after="0"/>
              <w:ind w:firstLine="0"/>
              <w:jc w:val="left"/>
              <w:rPr>
                <w:rFonts w:ascii="Times New Roman" w:hAnsi="Times New Roman" w:cs="Times New Roman"/>
                <w:b/>
                <w:sz w:val="18"/>
                <w:szCs w:val="18"/>
                <w:lang w:eastAsia="en-US"/>
              </w:rPr>
            </w:pPr>
            <w:r w:rsidRPr="00723699">
              <w:rPr>
                <w:rFonts w:ascii="Times New Roman" w:hAnsi="Times New Roman" w:cs="Times New Roman"/>
                <w:b/>
                <w:sz w:val="18"/>
                <w:szCs w:val="18"/>
                <w:lang w:eastAsia="en-US"/>
              </w:rPr>
              <w:t>Год окончания эксплуатации</w:t>
            </w:r>
          </w:p>
        </w:tc>
        <w:tc>
          <w:tcPr>
            <w:tcW w:w="5807" w:type="dxa"/>
          </w:tcPr>
          <w:p w14:paraId="026C68DF" w14:textId="77777777" w:rsidR="003949C0" w:rsidRPr="00723699" w:rsidRDefault="003949C0" w:rsidP="00757717">
            <w:pPr>
              <w:spacing w:after="0"/>
              <w:ind w:firstLine="0"/>
              <w:jc w:val="center"/>
              <w:rPr>
                <w:rFonts w:ascii="Times New Roman" w:hAnsi="Times New Roman" w:cs="Times New Roman"/>
                <w:sz w:val="18"/>
                <w:szCs w:val="18"/>
                <w:lang w:eastAsia="en-US"/>
              </w:rPr>
            </w:pPr>
          </w:p>
        </w:tc>
      </w:tr>
      <w:tr w:rsidR="003949C0" w:rsidRPr="00723699" w14:paraId="67017302" w14:textId="77777777" w:rsidTr="00757717">
        <w:trPr>
          <w:jc w:val="center"/>
        </w:trPr>
        <w:tc>
          <w:tcPr>
            <w:tcW w:w="3260" w:type="dxa"/>
          </w:tcPr>
          <w:p w14:paraId="5AB5E108" w14:textId="212F167A" w:rsidR="003949C0" w:rsidRPr="00723699" w:rsidRDefault="00A552A6" w:rsidP="00A552A6">
            <w:pPr>
              <w:spacing w:after="0"/>
              <w:ind w:firstLine="0"/>
              <w:jc w:val="left"/>
              <w:rPr>
                <w:rFonts w:ascii="Times New Roman" w:hAnsi="Times New Roman" w:cs="Times New Roman"/>
                <w:b/>
                <w:sz w:val="18"/>
                <w:szCs w:val="18"/>
                <w:lang w:eastAsia="en-US"/>
              </w:rPr>
            </w:pPr>
            <w:r>
              <w:rPr>
                <w:rFonts w:ascii="Times New Roman" w:hAnsi="Times New Roman" w:cs="Times New Roman"/>
                <w:b/>
                <w:sz w:val="18"/>
                <w:szCs w:val="18"/>
                <w:lang w:eastAsia="en-US"/>
              </w:rPr>
              <w:t>Площадь объекта, га</w:t>
            </w:r>
          </w:p>
        </w:tc>
        <w:tc>
          <w:tcPr>
            <w:tcW w:w="5807" w:type="dxa"/>
          </w:tcPr>
          <w:p w14:paraId="0E86DE0E" w14:textId="77777777" w:rsidR="003949C0" w:rsidRPr="00723699" w:rsidRDefault="003949C0" w:rsidP="00757717">
            <w:pPr>
              <w:spacing w:after="0"/>
              <w:ind w:firstLine="0"/>
              <w:jc w:val="center"/>
              <w:rPr>
                <w:rFonts w:ascii="Times New Roman" w:hAnsi="Times New Roman" w:cs="Times New Roman"/>
                <w:sz w:val="18"/>
                <w:szCs w:val="18"/>
                <w:lang w:eastAsia="en-US"/>
              </w:rPr>
            </w:pPr>
          </w:p>
        </w:tc>
      </w:tr>
      <w:tr w:rsidR="003949C0" w:rsidRPr="00723699" w14:paraId="3B2ED9A1" w14:textId="77777777" w:rsidTr="00757717">
        <w:trPr>
          <w:jc w:val="center"/>
        </w:trPr>
        <w:tc>
          <w:tcPr>
            <w:tcW w:w="3260" w:type="dxa"/>
          </w:tcPr>
          <w:p w14:paraId="3DA60F35" w14:textId="77777777" w:rsidR="003949C0" w:rsidRPr="00723699" w:rsidRDefault="003949C0" w:rsidP="00757717">
            <w:pPr>
              <w:spacing w:after="0"/>
              <w:ind w:firstLine="0"/>
              <w:jc w:val="left"/>
              <w:rPr>
                <w:rFonts w:ascii="Times New Roman" w:hAnsi="Times New Roman" w:cs="Times New Roman"/>
                <w:b/>
                <w:sz w:val="18"/>
                <w:szCs w:val="18"/>
                <w:lang w:eastAsia="en-US"/>
              </w:rPr>
            </w:pPr>
            <w:r w:rsidRPr="00723699">
              <w:rPr>
                <w:rFonts w:ascii="Times New Roman" w:hAnsi="Times New Roman" w:cs="Times New Roman"/>
                <w:b/>
                <w:sz w:val="18"/>
                <w:szCs w:val="18"/>
                <w:lang w:eastAsia="en-US"/>
              </w:rPr>
              <w:t>Накоплено, т</w:t>
            </w:r>
          </w:p>
        </w:tc>
        <w:tc>
          <w:tcPr>
            <w:tcW w:w="5807" w:type="dxa"/>
          </w:tcPr>
          <w:p w14:paraId="26A24B48" w14:textId="77777777" w:rsidR="003949C0" w:rsidRPr="00723699" w:rsidRDefault="003949C0" w:rsidP="00757717">
            <w:pPr>
              <w:spacing w:after="0"/>
              <w:ind w:firstLine="0"/>
              <w:jc w:val="center"/>
              <w:rPr>
                <w:rFonts w:ascii="Times New Roman" w:hAnsi="Times New Roman" w:cs="Times New Roman"/>
                <w:sz w:val="18"/>
                <w:szCs w:val="18"/>
                <w:lang w:eastAsia="en-US"/>
              </w:rPr>
            </w:pPr>
          </w:p>
        </w:tc>
      </w:tr>
      <w:tr w:rsidR="003949C0" w:rsidRPr="00723699" w14:paraId="0F58B93D" w14:textId="77777777" w:rsidTr="00757717">
        <w:trPr>
          <w:jc w:val="center"/>
        </w:trPr>
        <w:tc>
          <w:tcPr>
            <w:tcW w:w="3260" w:type="dxa"/>
          </w:tcPr>
          <w:p w14:paraId="0F5FD27A" w14:textId="77777777" w:rsidR="003949C0" w:rsidRPr="00723699" w:rsidRDefault="003949C0" w:rsidP="00757717">
            <w:pPr>
              <w:spacing w:after="0"/>
              <w:ind w:firstLine="0"/>
              <w:jc w:val="left"/>
              <w:rPr>
                <w:rFonts w:ascii="Times New Roman" w:hAnsi="Times New Roman" w:cs="Times New Roman"/>
                <w:b/>
                <w:sz w:val="18"/>
                <w:szCs w:val="18"/>
                <w:lang w:eastAsia="en-US"/>
              </w:rPr>
            </w:pPr>
            <w:r w:rsidRPr="00723699">
              <w:rPr>
                <w:rFonts w:ascii="Times New Roman" w:hAnsi="Times New Roman" w:cs="Times New Roman"/>
                <w:b/>
                <w:sz w:val="18"/>
                <w:szCs w:val="18"/>
                <w:lang w:eastAsia="en-US"/>
              </w:rPr>
              <w:t>Долгота</w:t>
            </w:r>
          </w:p>
        </w:tc>
        <w:tc>
          <w:tcPr>
            <w:tcW w:w="5807" w:type="dxa"/>
          </w:tcPr>
          <w:p w14:paraId="6A1A55C1" w14:textId="77777777" w:rsidR="003949C0" w:rsidRPr="00723699" w:rsidRDefault="003949C0" w:rsidP="00757717">
            <w:pPr>
              <w:spacing w:after="0"/>
              <w:ind w:firstLine="0"/>
              <w:jc w:val="center"/>
              <w:rPr>
                <w:rFonts w:ascii="Times New Roman" w:hAnsi="Times New Roman" w:cs="Times New Roman"/>
                <w:sz w:val="18"/>
                <w:szCs w:val="18"/>
                <w:lang w:eastAsia="en-US"/>
              </w:rPr>
            </w:pPr>
          </w:p>
        </w:tc>
      </w:tr>
      <w:tr w:rsidR="003949C0" w:rsidRPr="00723699" w14:paraId="152F8FD8" w14:textId="77777777" w:rsidTr="00757717">
        <w:trPr>
          <w:jc w:val="center"/>
        </w:trPr>
        <w:tc>
          <w:tcPr>
            <w:tcW w:w="3260" w:type="dxa"/>
          </w:tcPr>
          <w:p w14:paraId="59C710C1" w14:textId="77777777" w:rsidR="003949C0" w:rsidRPr="00723699" w:rsidRDefault="003949C0" w:rsidP="00757717">
            <w:pPr>
              <w:spacing w:after="0"/>
              <w:ind w:firstLine="0"/>
              <w:jc w:val="left"/>
              <w:rPr>
                <w:rFonts w:ascii="Times New Roman" w:hAnsi="Times New Roman" w:cs="Times New Roman"/>
                <w:b/>
                <w:sz w:val="18"/>
                <w:szCs w:val="18"/>
                <w:lang w:eastAsia="en-US"/>
              </w:rPr>
            </w:pPr>
            <w:r w:rsidRPr="00723699">
              <w:rPr>
                <w:rFonts w:ascii="Times New Roman" w:hAnsi="Times New Roman" w:cs="Times New Roman"/>
                <w:b/>
                <w:sz w:val="18"/>
                <w:szCs w:val="18"/>
                <w:lang w:eastAsia="en-US"/>
              </w:rPr>
              <w:t>Широта</w:t>
            </w:r>
          </w:p>
        </w:tc>
        <w:tc>
          <w:tcPr>
            <w:tcW w:w="5807" w:type="dxa"/>
          </w:tcPr>
          <w:p w14:paraId="44DAB3C6" w14:textId="77777777" w:rsidR="003949C0" w:rsidRPr="00723699" w:rsidRDefault="003949C0" w:rsidP="00757717">
            <w:pPr>
              <w:spacing w:after="0"/>
              <w:ind w:firstLine="0"/>
              <w:jc w:val="center"/>
              <w:rPr>
                <w:rFonts w:ascii="Times New Roman" w:hAnsi="Times New Roman" w:cs="Times New Roman"/>
                <w:sz w:val="18"/>
                <w:szCs w:val="18"/>
                <w:lang w:eastAsia="en-US"/>
              </w:rPr>
            </w:pPr>
          </w:p>
        </w:tc>
      </w:tr>
      <w:tr w:rsidR="003949C0" w:rsidRPr="00723699" w14:paraId="2FACBBC3" w14:textId="77777777" w:rsidTr="00757717">
        <w:trPr>
          <w:jc w:val="center"/>
        </w:trPr>
        <w:tc>
          <w:tcPr>
            <w:tcW w:w="3260" w:type="dxa"/>
          </w:tcPr>
          <w:p w14:paraId="5CAE0DEF" w14:textId="77777777" w:rsidR="003949C0" w:rsidRPr="00723699" w:rsidRDefault="003949C0" w:rsidP="00757717">
            <w:pPr>
              <w:spacing w:after="0"/>
              <w:ind w:firstLine="0"/>
              <w:jc w:val="left"/>
              <w:rPr>
                <w:rFonts w:ascii="Times New Roman" w:hAnsi="Times New Roman" w:cs="Times New Roman"/>
                <w:b/>
                <w:sz w:val="18"/>
                <w:szCs w:val="18"/>
                <w:lang w:eastAsia="en-US"/>
              </w:rPr>
            </w:pPr>
            <w:r w:rsidRPr="00723699">
              <w:rPr>
                <w:rFonts w:ascii="Times New Roman" w:hAnsi="Times New Roman" w:cs="Times New Roman"/>
                <w:b/>
                <w:sz w:val="18"/>
                <w:szCs w:val="18"/>
                <w:lang w:eastAsia="en-US"/>
              </w:rPr>
              <w:t>Ближайший населенный пункт</w:t>
            </w:r>
          </w:p>
        </w:tc>
        <w:tc>
          <w:tcPr>
            <w:tcW w:w="5807" w:type="dxa"/>
          </w:tcPr>
          <w:p w14:paraId="1C597A12" w14:textId="77777777" w:rsidR="003949C0" w:rsidRPr="00723699" w:rsidRDefault="003949C0" w:rsidP="00757717">
            <w:pPr>
              <w:spacing w:after="0"/>
              <w:ind w:firstLine="0"/>
              <w:jc w:val="center"/>
              <w:rPr>
                <w:rFonts w:ascii="Times New Roman" w:hAnsi="Times New Roman" w:cs="Times New Roman"/>
                <w:sz w:val="18"/>
                <w:szCs w:val="18"/>
                <w:lang w:eastAsia="en-US"/>
              </w:rPr>
            </w:pPr>
          </w:p>
        </w:tc>
      </w:tr>
      <w:tr w:rsidR="003949C0" w:rsidRPr="00723699" w14:paraId="34839DD1" w14:textId="77777777" w:rsidTr="00757717">
        <w:trPr>
          <w:jc w:val="center"/>
        </w:trPr>
        <w:tc>
          <w:tcPr>
            <w:tcW w:w="3260" w:type="dxa"/>
          </w:tcPr>
          <w:p w14:paraId="10ABFCA9" w14:textId="77777777" w:rsidR="003949C0" w:rsidRPr="00723699" w:rsidRDefault="003949C0" w:rsidP="00757717">
            <w:pPr>
              <w:spacing w:after="0"/>
              <w:ind w:firstLine="0"/>
              <w:jc w:val="left"/>
              <w:rPr>
                <w:rFonts w:ascii="Times New Roman" w:hAnsi="Times New Roman" w:cs="Times New Roman"/>
                <w:b/>
                <w:sz w:val="18"/>
                <w:szCs w:val="18"/>
                <w:lang w:eastAsia="en-US"/>
              </w:rPr>
            </w:pPr>
            <w:r w:rsidRPr="00723699">
              <w:rPr>
                <w:rFonts w:ascii="Times New Roman" w:hAnsi="Times New Roman" w:cs="Times New Roman"/>
                <w:b/>
                <w:sz w:val="18"/>
                <w:szCs w:val="18"/>
                <w:lang w:eastAsia="en-US"/>
              </w:rPr>
              <w:t>Расстояние, км</w:t>
            </w:r>
          </w:p>
        </w:tc>
        <w:tc>
          <w:tcPr>
            <w:tcW w:w="5807" w:type="dxa"/>
          </w:tcPr>
          <w:p w14:paraId="3108AA8D" w14:textId="77777777" w:rsidR="003949C0" w:rsidRPr="00723699" w:rsidRDefault="003949C0" w:rsidP="00757717">
            <w:pPr>
              <w:spacing w:after="0"/>
              <w:ind w:firstLine="0"/>
              <w:jc w:val="center"/>
              <w:rPr>
                <w:rFonts w:ascii="Times New Roman" w:hAnsi="Times New Roman" w:cs="Times New Roman"/>
                <w:sz w:val="18"/>
                <w:szCs w:val="18"/>
                <w:lang w:eastAsia="en-US"/>
              </w:rPr>
            </w:pPr>
          </w:p>
        </w:tc>
      </w:tr>
      <w:tr w:rsidR="003949C0" w:rsidRPr="00723699" w14:paraId="7D55C85B" w14:textId="77777777" w:rsidTr="00757717">
        <w:trPr>
          <w:jc w:val="center"/>
        </w:trPr>
        <w:tc>
          <w:tcPr>
            <w:tcW w:w="3260" w:type="dxa"/>
          </w:tcPr>
          <w:p w14:paraId="384A366A" w14:textId="77777777" w:rsidR="003949C0" w:rsidRPr="00723699" w:rsidRDefault="003949C0" w:rsidP="00757717">
            <w:pPr>
              <w:spacing w:after="0"/>
              <w:ind w:firstLine="0"/>
              <w:jc w:val="left"/>
              <w:rPr>
                <w:rFonts w:ascii="Times New Roman" w:hAnsi="Times New Roman" w:cs="Times New Roman"/>
                <w:b/>
                <w:sz w:val="18"/>
                <w:szCs w:val="18"/>
                <w:lang w:eastAsia="en-US"/>
              </w:rPr>
            </w:pPr>
            <w:r w:rsidRPr="00723699">
              <w:rPr>
                <w:rFonts w:ascii="Times New Roman" w:hAnsi="Times New Roman" w:cs="Times New Roman"/>
                <w:b/>
                <w:sz w:val="18"/>
                <w:szCs w:val="18"/>
                <w:lang w:eastAsia="en-US"/>
              </w:rPr>
              <w:t>Ближайший водный объект</w:t>
            </w:r>
          </w:p>
        </w:tc>
        <w:tc>
          <w:tcPr>
            <w:tcW w:w="5807" w:type="dxa"/>
          </w:tcPr>
          <w:p w14:paraId="12165208" w14:textId="77777777" w:rsidR="003949C0" w:rsidRPr="00723699" w:rsidRDefault="003949C0" w:rsidP="00757717">
            <w:pPr>
              <w:spacing w:after="0"/>
              <w:ind w:firstLine="0"/>
              <w:jc w:val="center"/>
              <w:rPr>
                <w:rFonts w:ascii="Times New Roman" w:hAnsi="Times New Roman" w:cs="Times New Roman"/>
                <w:sz w:val="18"/>
                <w:szCs w:val="18"/>
                <w:lang w:eastAsia="en-US"/>
              </w:rPr>
            </w:pPr>
          </w:p>
        </w:tc>
      </w:tr>
      <w:tr w:rsidR="003949C0" w:rsidRPr="00723699" w14:paraId="52D63E24" w14:textId="77777777" w:rsidTr="00757717">
        <w:trPr>
          <w:jc w:val="center"/>
        </w:trPr>
        <w:tc>
          <w:tcPr>
            <w:tcW w:w="3260" w:type="dxa"/>
          </w:tcPr>
          <w:p w14:paraId="5EF447E3" w14:textId="77777777" w:rsidR="003949C0" w:rsidRPr="00723699" w:rsidRDefault="003949C0" w:rsidP="00757717">
            <w:pPr>
              <w:spacing w:after="0"/>
              <w:ind w:firstLine="0"/>
              <w:jc w:val="left"/>
              <w:rPr>
                <w:rFonts w:ascii="Times New Roman" w:hAnsi="Times New Roman" w:cs="Times New Roman"/>
                <w:b/>
                <w:sz w:val="18"/>
                <w:szCs w:val="18"/>
                <w:lang w:eastAsia="en-US"/>
              </w:rPr>
            </w:pPr>
            <w:r w:rsidRPr="00723699">
              <w:rPr>
                <w:rFonts w:ascii="Times New Roman" w:hAnsi="Times New Roman" w:cs="Times New Roman"/>
                <w:b/>
                <w:sz w:val="18"/>
                <w:szCs w:val="18"/>
                <w:lang w:eastAsia="en-US"/>
              </w:rPr>
              <w:t>Расстояние, км</w:t>
            </w:r>
          </w:p>
        </w:tc>
        <w:tc>
          <w:tcPr>
            <w:tcW w:w="5807" w:type="dxa"/>
          </w:tcPr>
          <w:p w14:paraId="5C76C0FB" w14:textId="77777777" w:rsidR="003949C0" w:rsidRPr="00723699" w:rsidRDefault="003949C0" w:rsidP="00757717">
            <w:pPr>
              <w:spacing w:after="0"/>
              <w:ind w:firstLine="0"/>
              <w:jc w:val="center"/>
              <w:rPr>
                <w:rFonts w:ascii="Times New Roman" w:hAnsi="Times New Roman" w:cs="Times New Roman"/>
                <w:sz w:val="18"/>
                <w:szCs w:val="18"/>
                <w:lang w:eastAsia="en-US"/>
              </w:rPr>
            </w:pPr>
          </w:p>
        </w:tc>
      </w:tr>
      <w:tr w:rsidR="003949C0" w:rsidRPr="00723699" w14:paraId="2A9CC1FC" w14:textId="77777777" w:rsidTr="00757717">
        <w:trPr>
          <w:jc w:val="center"/>
        </w:trPr>
        <w:tc>
          <w:tcPr>
            <w:tcW w:w="3260" w:type="dxa"/>
          </w:tcPr>
          <w:p w14:paraId="001AC692" w14:textId="77777777" w:rsidR="003949C0" w:rsidRPr="00723699" w:rsidRDefault="003949C0" w:rsidP="00757717">
            <w:pPr>
              <w:spacing w:after="0"/>
              <w:ind w:firstLine="0"/>
              <w:jc w:val="left"/>
              <w:rPr>
                <w:rFonts w:ascii="Times New Roman" w:hAnsi="Times New Roman" w:cs="Times New Roman"/>
                <w:b/>
                <w:sz w:val="18"/>
                <w:szCs w:val="18"/>
                <w:lang w:eastAsia="en-US"/>
              </w:rPr>
            </w:pPr>
            <w:r w:rsidRPr="00723699">
              <w:rPr>
                <w:rFonts w:ascii="Times New Roman" w:hAnsi="Times New Roman" w:cs="Times New Roman"/>
                <w:b/>
                <w:sz w:val="18"/>
                <w:szCs w:val="18"/>
                <w:lang w:eastAsia="en-US"/>
              </w:rPr>
              <w:t>Контакты</w:t>
            </w:r>
          </w:p>
        </w:tc>
        <w:tc>
          <w:tcPr>
            <w:tcW w:w="5807" w:type="dxa"/>
          </w:tcPr>
          <w:p w14:paraId="1E407A33" w14:textId="77777777" w:rsidR="003949C0" w:rsidRPr="00723699" w:rsidRDefault="003949C0" w:rsidP="00757717">
            <w:pPr>
              <w:spacing w:after="0"/>
              <w:ind w:firstLine="0"/>
              <w:jc w:val="center"/>
              <w:rPr>
                <w:rFonts w:ascii="Times New Roman" w:hAnsi="Times New Roman" w:cs="Times New Roman"/>
                <w:sz w:val="18"/>
                <w:szCs w:val="18"/>
                <w:lang w:eastAsia="en-US"/>
              </w:rPr>
            </w:pPr>
          </w:p>
        </w:tc>
      </w:tr>
    </w:tbl>
    <w:p w14:paraId="5ACA9F09" w14:textId="77777777" w:rsidR="003949C0" w:rsidRDefault="003949C0" w:rsidP="003949C0">
      <w:pPr>
        <w:spacing w:before="0" w:after="0" w:line="276" w:lineRule="auto"/>
        <w:ind w:firstLine="0"/>
        <w:jc w:val="left"/>
        <w:rPr>
          <w:rFonts w:ascii="Times New Roman" w:hAnsi="Times New Roman" w:cs="Times New Roman"/>
          <w:sz w:val="26"/>
          <w:szCs w:val="26"/>
        </w:rPr>
        <w:sectPr w:rsidR="003949C0" w:rsidSect="007E0D4C">
          <w:headerReference w:type="default" r:id="rId60"/>
          <w:pgSz w:w="11906" w:h="16838"/>
          <w:pgMar w:top="851" w:right="851" w:bottom="1134" w:left="1701" w:header="709" w:footer="709" w:gutter="0"/>
          <w:cols w:space="720"/>
        </w:sectPr>
      </w:pPr>
    </w:p>
    <w:p w14:paraId="3FC3732E" w14:textId="77777777" w:rsidR="00FE3230" w:rsidRDefault="00FE3230" w:rsidP="00FE3230">
      <w:pPr>
        <w:pStyle w:val="41"/>
      </w:pPr>
      <w:bookmarkStart w:id="237" w:name="_Toc76049543"/>
      <w:bookmarkStart w:id="238" w:name="_Ref74813867"/>
      <w:bookmarkStart w:id="239" w:name="_Toc74067940"/>
      <w:bookmarkStart w:id="240" w:name="_Toc74068354"/>
      <w:bookmarkStart w:id="241" w:name="_Toc70668122"/>
      <w:bookmarkStart w:id="242" w:name="_Toc50563671"/>
      <w:bookmarkEnd w:id="237"/>
    </w:p>
    <w:p w14:paraId="0F140184" w14:textId="1109CB28" w:rsidR="003949C0" w:rsidRPr="00C5291B" w:rsidRDefault="003949C0" w:rsidP="00EE6EBC">
      <w:pPr>
        <w:pStyle w:val="1"/>
        <w:keepNext w:val="0"/>
        <w:widowControl w:val="0"/>
        <w:numPr>
          <w:ilvl w:val="0"/>
          <w:numId w:val="0"/>
        </w:numPr>
        <w:rPr>
          <w:rFonts w:eastAsia="Times New Roman" w:cs="Arial"/>
        </w:rPr>
      </w:pPr>
      <w:bookmarkStart w:id="243" w:name="_Toc76049544"/>
      <w:bookmarkEnd w:id="238"/>
      <w:r w:rsidRPr="00C5291B">
        <w:rPr>
          <w:rFonts w:eastAsia="Times New Roman" w:cs="Arial"/>
        </w:rPr>
        <w:t>Форма ответа</w:t>
      </w:r>
      <w:r w:rsidRPr="00C5291B">
        <w:rPr>
          <w:rFonts w:eastAsia="Times New Roman" w:cs="Arial"/>
        </w:rPr>
        <w:br/>
        <w:t>при отсутствии пересечений границ объекта с границами полигонов ТБОиПО и свалок</w:t>
      </w:r>
      <w:bookmarkEnd w:id="239"/>
      <w:bookmarkEnd w:id="240"/>
      <w:bookmarkEnd w:id="243"/>
    </w:p>
    <w:p w14:paraId="0D8ADD87" w14:textId="77777777" w:rsidR="003949C0" w:rsidRDefault="003949C0" w:rsidP="003949C0">
      <w:pPr>
        <w:spacing w:before="0" w:after="0"/>
        <w:ind w:right="-162" w:firstLine="0"/>
        <w:jc w:val="center"/>
        <w:rPr>
          <w:rFonts w:ascii="Times New Roman" w:hAnsi="Times New Roman" w:cs="Times New Roman"/>
          <w:szCs w:val="24"/>
        </w:rPr>
      </w:pPr>
      <w:r>
        <w:rPr>
          <w:noProof/>
        </w:rPr>
        <w:drawing>
          <wp:inline distT="0" distB="0" distL="0" distR="0" wp14:anchorId="3C8FC96D" wp14:editId="732F2752">
            <wp:extent cx="636644" cy="636644"/>
            <wp:effectExtent l="0" t="0" r="0" b="0"/>
            <wp:docPr id="9" name="Рисунок 9" descr="cid:image002.png@01D73A91.F30F63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cid:image002.png@01D73A91.F30F63E0"/>
                    <pic:cNvPicPr>
                      <a:picLocks noChangeAspect="1" noChangeArrowheads="1"/>
                    </pic:cNvPicPr>
                  </pic:nvPicPr>
                  <pic:blipFill>
                    <a:blip r:embed="rId55" r:link="rId56" cstate="print">
                      <a:extLst>
                        <a:ext uri="{28A0092B-C50C-407E-A947-70E740481C1C}">
                          <a14:useLocalDpi xmlns:a14="http://schemas.microsoft.com/office/drawing/2010/main" val="0"/>
                        </a:ext>
                      </a:extLst>
                    </a:blip>
                    <a:srcRect/>
                    <a:stretch>
                      <a:fillRect/>
                    </a:stretch>
                  </pic:blipFill>
                  <pic:spPr bwMode="auto">
                    <a:xfrm>
                      <a:off x="0" y="0"/>
                      <a:ext cx="650913" cy="650913"/>
                    </a:xfrm>
                    <a:prstGeom prst="rect">
                      <a:avLst/>
                    </a:prstGeom>
                    <a:noFill/>
                    <a:ln>
                      <a:noFill/>
                    </a:ln>
                  </pic:spPr>
                </pic:pic>
              </a:graphicData>
            </a:graphic>
          </wp:inline>
        </w:drawing>
      </w:r>
    </w:p>
    <w:p w14:paraId="23613CD7" w14:textId="77777777" w:rsidR="003949C0" w:rsidRDefault="003949C0" w:rsidP="003949C0">
      <w:pPr>
        <w:spacing w:before="0" w:after="0"/>
        <w:ind w:firstLine="709"/>
        <w:jc w:val="center"/>
        <w:rPr>
          <w:rFonts w:ascii="Times New Roman" w:eastAsia="Calibri" w:hAnsi="Times New Roman" w:cs="Times New Roman"/>
          <w:b/>
          <w:szCs w:val="24"/>
        </w:rPr>
      </w:pPr>
      <w:r>
        <w:rPr>
          <w:rFonts w:ascii="Times New Roman" w:eastAsia="Calibri" w:hAnsi="Times New Roman" w:cs="Times New Roman"/>
          <w:b/>
          <w:szCs w:val="24"/>
        </w:rPr>
        <w:t>Территориальная информационная система Ханты-Мансийского автономного округа Югры</w:t>
      </w:r>
      <w:r>
        <w:rPr>
          <w:rFonts w:ascii="Times New Roman" w:eastAsia="Calibri" w:hAnsi="Times New Roman" w:cs="Times New Roman"/>
          <w:b/>
          <w:szCs w:val="24"/>
        </w:rPr>
        <w:br/>
        <w:t>(ТИС Югры)</w:t>
      </w:r>
    </w:p>
    <w:p w14:paraId="6467D1CE" w14:textId="77777777" w:rsidR="003949C0" w:rsidRDefault="003949C0" w:rsidP="003949C0">
      <w:pPr>
        <w:spacing w:before="0" w:after="0"/>
        <w:ind w:firstLine="0"/>
        <w:rPr>
          <w:rFonts w:ascii="Times New Roman" w:eastAsia="Calibri" w:hAnsi="Times New Roman" w:cs="Times New Roman"/>
          <w:szCs w:val="24"/>
        </w:rPr>
      </w:pPr>
      <w:r>
        <w:rPr>
          <w:rFonts w:ascii="Times New Roman" w:eastAsia="Calibri" w:hAnsi="Times New Roman" w:cs="Times New Roman"/>
          <w:noProof/>
          <w:szCs w:val="24"/>
        </w:rPr>
        <w:drawing>
          <wp:inline distT="0" distB="0" distL="0" distR="0" wp14:anchorId="730474FD" wp14:editId="0D090606">
            <wp:extent cx="6050915" cy="55880"/>
            <wp:effectExtent l="0" t="0" r="698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50915" cy="55880"/>
                    </a:xfrm>
                    <a:prstGeom prst="rect">
                      <a:avLst/>
                    </a:prstGeom>
                    <a:noFill/>
                    <a:ln>
                      <a:noFill/>
                    </a:ln>
                  </pic:spPr>
                </pic:pic>
              </a:graphicData>
            </a:graphic>
          </wp:inline>
        </w:drawing>
      </w:r>
    </w:p>
    <w:tbl>
      <w:tblPr>
        <w:tblStyle w:val="3f2"/>
        <w:tblW w:w="924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8"/>
        <w:gridCol w:w="5670"/>
      </w:tblGrid>
      <w:tr w:rsidR="003949C0" w14:paraId="239C5F75" w14:textId="77777777" w:rsidTr="00757717">
        <w:tc>
          <w:tcPr>
            <w:tcW w:w="3578" w:type="dxa"/>
          </w:tcPr>
          <w:p w14:paraId="7DE8B389" w14:textId="77777777" w:rsidR="003949C0" w:rsidRDefault="003949C0" w:rsidP="00757717">
            <w:pPr>
              <w:spacing w:before="0" w:after="0" w:line="276" w:lineRule="auto"/>
              <w:ind w:firstLine="0"/>
              <w:jc w:val="left"/>
              <w:rPr>
                <w:rFonts w:ascii="Times New Roman" w:eastAsia="Calibri" w:hAnsi="Times New Roman" w:cs="Times New Roman"/>
                <w:color w:val="D9D9D9"/>
                <w:szCs w:val="24"/>
                <w:lang w:eastAsia="en-US"/>
              </w:rPr>
            </w:pPr>
          </w:p>
          <w:p w14:paraId="633C7798" w14:textId="77777777" w:rsidR="003949C0" w:rsidRDefault="003949C0" w:rsidP="00757717">
            <w:pPr>
              <w:spacing w:before="0" w:after="0" w:line="276" w:lineRule="auto"/>
              <w:ind w:firstLine="0"/>
              <w:jc w:val="left"/>
              <w:rPr>
                <w:rFonts w:ascii="Times New Roman" w:eastAsia="Calibri" w:hAnsi="Times New Roman" w:cs="Times New Roman"/>
                <w:color w:val="D9D9D9"/>
                <w:szCs w:val="24"/>
                <w:lang w:eastAsia="en-US"/>
              </w:rPr>
            </w:pPr>
            <w:r>
              <w:rPr>
                <w:rFonts w:ascii="Times New Roman" w:eastAsia="Calibri" w:hAnsi="Times New Roman" w:cs="Times New Roman"/>
                <w:color w:val="D9D9D9"/>
                <w:szCs w:val="24"/>
                <w:lang w:eastAsia="en-US"/>
              </w:rPr>
              <w:t>[Номер документа]</w:t>
            </w:r>
          </w:p>
          <w:p w14:paraId="21C4E08E" w14:textId="77777777" w:rsidR="003949C0" w:rsidRDefault="003949C0" w:rsidP="00757717">
            <w:pPr>
              <w:spacing w:before="0" w:after="0" w:line="276" w:lineRule="auto"/>
              <w:ind w:firstLine="0"/>
              <w:jc w:val="left"/>
              <w:rPr>
                <w:rFonts w:ascii="Times New Roman" w:eastAsia="Calibri" w:hAnsi="Times New Roman" w:cs="Times New Roman"/>
                <w:color w:val="D9D9D9"/>
                <w:szCs w:val="24"/>
                <w:lang w:eastAsia="en-US"/>
              </w:rPr>
            </w:pPr>
            <w:r>
              <w:rPr>
                <w:rFonts w:ascii="Times New Roman" w:eastAsia="Calibri" w:hAnsi="Times New Roman" w:cs="Times New Roman"/>
                <w:color w:val="D9D9D9"/>
                <w:szCs w:val="24"/>
                <w:lang w:eastAsia="en-US"/>
              </w:rPr>
              <w:t>[Дата документа]</w:t>
            </w:r>
          </w:p>
          <w:p w14:paraId="18E7755D" w14:textId="77777777" w:rsidR="003949C0" w:rsidRDefault="003949C0" w:rsidP="00757717">
            <w:pPr>
              <w:tabs>
                <w:tab w:val="right" w:pos="4428"/>
              </w:tabs>
              <w:spacing w:before="0" w:after="0" w:line="276" w:lineRule="auto"/>
              <w:ind w:firstLine="0"/>
              <w:jc w:val="left"/>
              <w:rPr>
                <w:rFonts w:ascii="Times New Roman" w:eastAsia="Calibri" w:hAnsi="Times New Roman" w:cs="Times New Roman"/>
                <w:szCs w:val="24"/>
                <w:lang w:eastAsia="en-US"/>
              </w:rPr>
            </w:pPr>
            <w:r>
              <w:rPr>
                <w:rFonts w:ascii="Times New Roman" w:eastAsia="Calibri" w:hAnsi="Times New Roman" w:cs="Times New Roman"/>
                <w:szCs w:val="24"/>
                <w:lang w:eastAsia="en-US"/>
              </w:rPr>
              <w:t xml:space="preserve">На исх. от </w:t>
            </w:r>
            <w:r>
              <w:rPr>
                <w:rFonts w:ascii="Times New Roman" w:eastAsia="Calibri" w:hAnsi="Times New Roman" w:cs="Times New Roman"/>
                <w:color w:val="548DD4"/>
                <w:szCs w:val="24"/>
                <w:lang w:eastAsia="en-US"/>
              </w:rPr>
              <w:t>дата</w:t>
            </w:r>
            <w:r>
              <w:rPr>
                <w:rFonts w:ascii="Times New Roman" w:eastAsia="Calibri" w:hAnsi="Times New Roman" w:cs="Times New Roman"/>
                <w:szCs w:val="24"/>
                <w:lang w:eastAsia="en-US"/>
              </w:rPr>
              <w:t xml:space="preserve"> № </w:t>
            </w:r>
            <w:r>
              <w:rPr>
                <w:rFonts w:ascii="Times New Roman" w:eastAsia="Calibri" w:hAnsi="Times New Roman" w:cs="Times New Roman"/>
                <w:color w:val="548DD4"/>
                <w:szCs w:val="24"/>
                <w:lang w:eastAsia="en-US"/>
              </w:rPr>
              <w:t>номер</w:t>
            </w:r>
          </w:p>
          <w:p w14:paraId="028E3918" w14:textId="77777777" w:rsidR="003949C0" w:rsidRDefault="003949C0" w:rsidP="00757717">
            <w:pPr>
              <w:tabs>
                <w:tab w:val="right" w:pos="4428"/>
              </w:tabs>
              <w:spacing w:before="0" w:after="0" w:line="276" w:lineRule="auto"/>
              <w:ind w:firstLine="0"/>
              <w:jc w:val="left"/>
              <w:rPr>
                <w:rFonts w:ascii="Times New Roman" w:eastAsia="Calibri" w:hAnsi="Times New Roman" w:cs="Times New Roman"/>
                <w:szCs w:val="24"/>
                <w:lang w:eastAsia="en-US"/>
              </w:rPr>
            </w:pPr>
          </w:p>
        </w:tc>
        <w:tc>
          <w:tcPr>
            <w:tcW w:w="5670" w:type="dxa"/>
          </w:tcPr>
          <w:p w14:paraId="25310C10" w14:textId="77777777" w:rsidR="003949C0" w:rsidRDefault="003949C0" w:rsidP="00757717">
            <w:pPr>
              <w:spacing w:before="0" w:after="0" w:line="276" w:lineRule="auto"/>
              <w:ind w:firstLine="0"/>
              <w:jc w:val="right"/>
              <w:rPr>
                <w:rFonts w:ascii="Times New Roman" w:eastAsia="Calibri" w:hAnsi="Times New Roman" w:cs="Times New Roman"/>
                <w:color w:val="548DD4"/>
                <w:szCs w:val="24"/>
                <w:lang w:eastAsia="en-US" w:bidi="ru-RU"/>
              </w:rPr>
            </w:pPr>
          </w:p>
          <w:p w14:paraId="65A87A16" w14:textId="77777777" w:rsidR="003949C0" w:rsidRDefault="003949C0" w:rsidP="00757717">
            <w:pPr>
              <w:spacing w:before="0" w:after="0" w:line="276" w:lineRule="auto"/>
              <w:ind w:firstLine="0"/>
              <w:jc w:val="right"/>
              <w:rPr>
                <w:rFonts w:ascii="Times New Roman" w:eastAsia="Calibri" w:hAnsi="Times New Roman" w:cs="Times New Roman"/>
                <w:color w:val="548DD4"/>
                <w:szCs w:val="24"/>
                <w:lang w:eastAsia="en-US" w:bidi="ru-RU"/>
              </w:rPr>
            </w:pPr>
            <w:r>
              <w:rPr>
                <w:rFonts w:ascii="Times New Roman" w:eastAsia="Calibri" w:hAnsi="Times New Roman" w:cs="Times New Roman"/>
                <w:color w:val="548DD4"/>
                <w:szCs w:val="24"/>
                <w:lang w:eastAsia="en-US" w:bidi="ru-RU"/>
              </w:rPr>
              <w:t>Название организации - заявителя</w:t>
            </w:r>
          </w:p>
          <w:p w14:paraId="0B607849" w14:textId="77777777" w:rsidR="003949C0" w:rsidRDefault="003949C0" w:rsidP="00757717">
            <w:pPr>
              <w:spacing w:before="0" w:after="0"/>
              <w:ind w:firstLine="0"/>
              <w:jc w:val="right"/>
              <w:rPr>
                <w:rFonts w:ascii="Times New Roman" w:eastAsia="Calibri" w:hAnsi="Times New Roman" w:cs="Times New Roman"/>
                <w:color w:val="548DD4"/>
                <w:szCs w:val="24"/>
                <w:lang w:eastAsia="en-US" w:bidi="ru-RU"/>
              </w:rPr>
            </w:pPr>
            <w:r>
              <w:rPr>
                <w:rFonts w:ascii="Times New Roman" w:eastAsia="Calibri" w:hAnsi="Times New Roman" w:cs="Times New Roman"/>
                <w:color w:val="548DD4"/>
                <w:szCs w:val="24"/>
                <w:lang w:eastAsia="en-US" w:bidi="ru-RU"/>
              </w:rPr>
              <w:t>адрес регистрации организации - заявителя</w:t>
            </w:r>
          </w:p>
          <w:p w14:paraId="0EF33747" w14:textId="77777777" w:rsidR="003949C0" w:rsidRDefault="003949C0" w:rsidP="00757717">
            <w:pPr>
              <w:spacing w:before="0" w:after="0" w:line="276" w:lineRule="auto"/>
              <w:ind w:firstLine="0"/>
              <w:jc w:val="right"/>
              <w:rPr>
                <w:rFonts w:ascii="Times New Roman" w:eastAsia="Calibri" w:hAnsi="Times New Roman" w:cs="Times New Roman"/>
                <w:color w:val="548DD4"/>
                <w:szCs w:val="24"/>
                <w:lang w:eastAsia="en-US"/>
              </w:rPr>
            </w:pPr>
          </w:p>
        </w:tc>
      </w:tr>
    </w:tbl>
    <w:p w14:paraId="4106DBFA" w14:textId="691FEEFF" w:rsidR="003949C0" w:rsidRDefault="003949C0" w:rsidP="003949C0">
      <w:pPr>
        <w:spacing w:after="0"/>
        <w:rPr>
          <w:rFonts w:ascii="Times New Roman" w:hAnsi="Times New Roman" w:cs="Times New Roman"/>
          <w:bCs/>
          <w:sz w:val="28"/>
          <w:szCs w:val="28"/>
        </w:rPr>
      </w:pPr>
      <w:r>
        <w:rPr>
          <w:rFonts w:ascii="Times New Roman" w:hAnsi="Times New Roman" w:cs="Times New Roman"/>
          <w:bCs/>
          <w:sz w:val="28"/>
          <w:szCs w:val="28"/>
        </w:rPr>
        <w:t>На Ваше обращение о предоставлении информации о наличии (отсутствии) полигонов твердых коммунальных (бытовых) и промышленных отходов, а также санкционированных и несанкционированных мест складирования отходов (свалок) сообщаем, что в границах изыскиваемого объекта</w:t>
      </w:r>
      <w:r>
        <w:rPr>
          <w:rFonts w:ascii="Times New Roman" w:eastAsia="Calibri" w:hAnsi="Times New Roman" w:cs="Times New Roman"/>
          <w:sz w:val="28"/>
          <w:szCs w:val="28"/>
          <w:lang w:eastAsia="en-US"/>
        </w:rPr>
        <w:t xml:space="preserve"> </w:t>
      </w:r>
      <w:r>
        <w:rPr>
          <w:rFonts w:ascii="Times New Roman" w:eastAsia="Calibri" w:hAnsi="Times New Roman" w:cs="Times New Roman"/>
          <w:color w:val="2E74B5"/>
          <w:sz w:val="28"/>
          <w:szCs w:val="28"/>
          <w:u w:val="single"/>
          <w:lang w:eastAsia="en-US"/>
        </w:rPr>
        <w:t xml:space="preserve">название объекта из заявления </w:t>
      </w:r>
      <w:r>
        <w:rPr>
          <w:rFonts w:ascii="Times New Roman" w:eastAsia="Calibri" w:hAnsi="Times New Roman" w:cs="Times New Roman"/>
          <w:sz w:val="28"/>
          <w:szCs w:val="28"/>
          <w:lang w:eastAsia="en-US"/>
        </w:rPr>
        <w:t xml:space="preserve">и в радиусе </w:t>
      </w:r>
      <w:r>
        <w:rPr>
          <w:rFonts w:ascii="Times New Roman" w:eastAsia="Calibri" w:hAnsi="Times New Roman" w:cs="Times New Roman"/>
          <w:color w:val="2E74B5"/>
          <w:sz w:val="28"/>
          <w:szCs w:val="28"/>
          <w:u w:val="single"/>
          <w:lang w:eastAsia="en-US"/>
        </w:rPr>
        <w:t>из заявления</w:t>
      </w:r>
      <w:r>
        <w:rPr>
          <w:rFonts w:ascii="Times New Roman" w:eastAsia="Calibri" w:hAnsi="Times New Roman" w:cs="Times New Roman"/>
          <w:sz w:val="28"/>
          <w:szCs w:val="28"/>
          <w:lang w:eastAsia="en-US"/>
        </w:rPr>
        <w:t xml:space="preserve"> м, </w:t>
      </w:r>
      <w:r>
        <w:rPr>
          <w:rFonts w:ascii="Times New Roman" w:hAnsi="Times New Roman" w:cs="Times New Roman"/>
          <w:bCs/>
          <w:sz w:val="28"/>
          <w:szCs w:val="28"/>
        </w:rPr>
        <w:t>полигоны твёрдых коммунальных (бытовых) и промышленных отходов, и</w:t>
      </w:r>
      <w:r w:rsidR="005A4B6A">
        <w:rPr>
          <w:rFonts w:ascii="Times New Roman" w:hAnsi="Times New Roman" w:cs="Times New Roman"/>
          <w:bCs/>
          <w:sz w:val="28"/>
          <w:szCs w:val="28"/>
        </w:rPr>
        <w:t xml:space="preserve"> </w:t>
      </w:r>
      <w:r>
        <w:rPr>
          <w:rFonts w:ascii="Times New Roman" w:hAnsi="Times New Roman" w:cs="Times New Roman"/>
          <w:bCs/>
          <w:sz w:val="28"/>
          <w:szCs w:val="28"/>
        </w:rPr>
        <w:t xml:space="preserve">санкционированные и несанкционированные места складирования отходов (свалки) отсутствуют. </w:t>
      </w:r>
    </w:p>
    <w:p w14:paraId="3F31E2CF" w14:textId="77777777" w:rsidR="003949C0" w:rsidRDefault="003949C0" w:rsidP="003949C0">
      <w:pPr>
        <w:spacing w:after="0"/>
        <w:rPr>
          <w:rFonts w:ascii="Times New Roman" w:hAnsi="Times New Roman" w:cs="Times New Roman"/>
        </w:rPr>
      </w:pPr>
      <w:r>
        <w:rPr>
          <w:rFonts w:ascii="Times New Roman" w:hAnsi="Times New Roman" w:cs="Times New Roman"/>
          <w:bCs/>
          <w:sz w:val="28"/>
          <w:szCs w:val="28"/>
        </w:rPr>
        <w:t>Сведения об объектах размещения и местах складирования отходов размещены Природнадзором Югры в рамках постановления Правительства автономного округа от 24.05.2013 года № 190-п в Территориальной информационной системе Ханты-Мансийского автономного округа - Югры (ТИС Югры), которая является единым информационным пространством ХМАО Югры, и утверждена постановлением Правительства Ханты-Мансийского автономного округа - Югры от 30 марта 2012 года № 128-п</w:t>
      </w:r>
      <w:r>
        <w:rPr>
          <w:rFonts w:ascii="Times New Roman" w:hAnsi="Times New Roman" w:cs="Times New Roman"/>
        </w:rPr>
        <w:t>.</w:t>
      </w:r>
    </w:p>
    <w:p w14:paraId="2B460533" w14:textId="77777777" w:rsidR="002A6B51" w:rsidRDefault="002A6B51" w:rsidP="002A6B51">
      <w:pPr>
        <w:spacing w:after="0"/>
        <w:ind w:firstLine="708"/>
        <w:rPr>
          <w:rFonts w:ascii="Times New Roman" w:hAnsi="Times New Roman" w:cs="Times New Roman"/>
          <w:sz w:val="28"/>
          <w:szCs w:val="28"/>
        </w:rPr>
      </w:pPr>
      <w:r>
        <w:rPr>
          <w:rFonts w:ascii="Times New Roman" w:hAnsi="Times New Roman" w:cs="Times New Roman"/>
          <w:sz w:val="28"/>
          <w:szCs w:val="28"/>
        </w:rPr>
        <w:t>По вопросам обращаться на:</w:t>
      </w:r>
      <w:r>
        <w:rPr>
          <w:rFonts w:ascii="Times New Roman" w:hAnsi="Times New Roman" w:cs="Times New Roman"/>
          <w:color w:val="76923C" w:themeColor="accent3" w:themeShade="BF"/>
          <w:sz w:val="28"/>
          <w:szCs w:val="28"/>
        </w:rPr>
        <w:t xml:space="preserve"> </w:t>
      </w:r>
      <w:r w:rsidRPr="003949C0">
        <w:rPr>
          <w:rFonts w:ascii="Times New Roman" w:hAnsi="Times New Roman" w:cs="Times New Roman"/>
          <w:color w:val="76923C" w:themeColor="accent3" w:themeShade="BF"/>
          <w:sz w:val="28"/>
          <w:szCs w:val="28"/>
        </w:rPr>
        <w:t>E-mail лица, ответственного за оказание услуги</w:t>
      </w:r>
      <w:r>
        <w:rPr>
          <w:rFonts w:ascii="Times New Roman" w:hAnsi="Times New Roman" w:cs="Times New Roman"/>
          <w:color w:val="76923C" w:themeColor="accent3" w:themeShade="BF"/>
          <w:sz w:val="28"/>
          <w:szCs w:val="28"/>
        </w:rPr>
        <w:t xml:space="preserve">, </w:t>
      </w:r>
      <w:r w:rsidRPr="006A4677">
        <w:rPr>
          <w:rFonts w:ascii="Times New Roman" w:hAnsi="Times New Roman" w:cs="Times New Roman"/>
          <w:color w:val="76923C" w:themeColor="accent3" w:themeShade="BF"/>
          <w:sz w:val="28"/>
          <w:szCs w:val="28"/>
        </w:rPr>
        <w:t xml:space="preserve">ФИО </w:t>
      </w:r>
      <w:r w:rsidRPr="003949C0">
        <w:rPr>
          <w:rFonts w:ascii="Times New Roman" w:hAnsi="Times New Roman" w:cs="Times New Roman"/>
          <w:color w:val="76923C" w:themeColor="accent3" w:themeShade="BF"/>
          <w:sz w:val="28"/>
          <w:szCs w:val="28"/>
        </w:rPr>
        <w:t>лица, ответственного за оказание услуги</w:t>
      </w:r>
    </w:p>
    <w:p w14:paraId="09C14CFA" w14:textId="77777777" w:rsidR="003949C0" w:rsidRDefault="003949C0" w:rsidP="003949C0">
      <w:pPr>
        <w:tabs>
          <w:tab w:val="left" w:pos="7371"/>
        </w:tabs>
        <w:spacing w:after="0"/>
        <w:ind w:firstLine="0"/>
        <w:jc w:val="left"/>
        <w:rPr>
          <w:rFonts w:ascii="Times New Roman" w:eastAsia="Calibri" w:hAnsi="Times New Roman" w:cs="Times New Roman"/>
          <w:sz w:val="28"/>
          <w:szCs w:val="28"/>
          <w:lang w:eastAsia="en-US"/>
        </w:rPr>
      </w:pPr>
      <w:r>
        <w:rPr>
          <w:rFonts w:ascii="Times New Roman" w:eastAsia="Calibri" w:hAnsi="Times New Roman" w:cs="Times New Roman"/>
          <w:sz w:val="28"/>
          <w:szCs w:val="28"/>
          <w:lang w:eastAsia="en-US"/>
        </w:rPr>
        <w:t xml:space="preserve">Дата    </w:t>
      </w:r>
      <w:r w:rsidRPr="002B1DF4">
        <w:rPr>
          <w:rFonts w:ascii="Times New Roman" w:hAnsi="Times New Roman" w:cs="Times New Roman"/>
          <w:color w:val="548DD4"/>
        </w:rPr>
        <w:t>указывается дата подписания</w:t>
      </w:r>
      <w:r>
        <w:rPr>
          <w:rFonts w:ascii="Times New Roman" w:eastAsia="Calibri" w:hAnsi="Times New Roman" w:cs="Times New Roman"/>
          <w:sz w:val="28"/>
          <w:szCs w:val="28"/>
          <w:lang w:eastAsia="en-US"/>
        </w:rPr>
        <w:t xml:space="preserve"> </w:t>
      </w:r>
      <w:r w:rsidRPr="002B1DF4">
        <w:rPr>
          <w:rFonts w:ascii="Times New Roman" w:hAnsi="Times New Roman" w:cs="Times New Roman"/>
          <w:color w:val="548DD4"/>
        </w:rPr>
        <w:t xml:space="preserve">ответа  </w:t>
      </w:r>
      <w:r>
        <w:rPr>
          <w:rFonts w:ascii="Times New Roman" w:eastAsia="Calibri" w:hAnsi="Times New Roman" w:cs="Times New Roman"/>
          <w:sz w:val="28"/>
          <w:szCs w:val="28"/>
          <w:lang w:eastAsia="en-US"/>
        </w:rPr>
        <w:t xml:space="preserve">                                               ТИС Югры</w:t>
      </w:r>
    </w:p>
    <w:p w14:paraId="57B2CA7E" w14:textId="77777777" w:rsidR="003949C0" w:rsidRDefault="003949C0" w:rsidP="003949C0">
      <w:pPr>
        <w:spacing w:after="0"/>
        <w:ind w:left="8080" w:firstLine="0"/>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2"/>
          <w:szCs w:val="26"/>
        </w:rPr>
        <w:t>ЭП</w:t>
      </w:r>
      <w:r>
        <w:rPr>
          <w:rFonts w:ascii="Times New Roman" w:hAnsi="Times New Roman" w:cs="Times New Roman"/>
          <w:sz w:val="26"/>
          <w:szCs w:val="26"/>
        </w:rPr>
        <w:t>)</w:t>
      </w:r>
      <w:r>
        <w:rPr>
          <w:rFonts w:ascii="Times New Roman" w:hAnsi="Times New Roman" w:cs="Times New Roman"/>
          <w:sz w:val="26"/>
          <w:szCs w:val="26"/>
        </w:rPr>
        <w:br w:type="page"/>
      </w:r>
    </w:p>
    <w:p w14:paraId="588F1F93" w14:textId="77777777" w:rsidR="00FE3230" w:rsidRDefault="00FE3230" w:rsidP="00FE3230">
      <w:pPr>
        <w:pStyle w:val="41"/>
      </w:pPr>
      <w:bookmarkStart w:id="244" w:name="_Toc70668123"/>
      <w:bookmarkStart w:id="245" w:name="_Toc70668125"/>
      <w:bookmarkStart w:id="246" w:name="_Toc70668127"/>
      <w:bookmarkStart w:id="247" w:name="_Toc76049545"/>
      <w:bookmarkStart w:id="248" w:name="_Ref74813827"/>
      <w:bookmarkStart w:id="249" w:name="_Toc70668128"/>
      <w:bookmarkStart w:id="250" w:name="_Toc50563699"/>
      <w:bookmarkStart w:id="251" w:name="_Toc74067942"/>
      <w:bookmarkStart w:id="252" w:name="_Toc74068356"/>
      <w:bookmarkEnd w:id="241"/>
      <w:bookmarkEnd w:id="242"/>
      <w:bookmarkEnd w:id="244"/>
      <w:bookmarkEnd w:id="245"/>
      <w:bookmarkEnd w:id="246"/>
      <w:bookmarkEnd w:id="247"/>
    </w:p>
    <w:p w14:paraId="3BB3846C" w14:textId="6BF6079E" w:rsidR="003949C0" w:rsidRPr="00C5291B" w:rsidRDefault="003949C0" w:rsidP="00EE6EBC">
      <w:pPr>
        <w:pStyle w:val="1"/>
        <w:keepNext w:val="0"/>
        <w:widowControl w:val="0"/>
        <w:numPr>
          <w:ilvl w:val="0"/>
          <w:numId w:val="0"/>
        </w:numPr>
        <w:rPr>
          <w:rFonts w:eastAsia="Times New Roman" w:cs="Arial"/>
        </w:rPr>
      </w:pPr>
      <w:bookmarkStart w:id="253" w:name="_Toc76049546"/>
      <w:bookmarkEnd w:id="248"/>
      <w:r w:rsidRPr="00C5291B">
        <w:rPr>
          <w:rFonts w:eastAsia="Times New Roman" w:cs="Arial"/>
        </w:rPr>
        <w:t>Форма отчета</w:t>
      </w:r>
      <w:r w:rsidRPr="00C5291B">
        <w:rPr>
          <w:rFonts w:eastAsia="Times New Roman" w:cs="Arial"/>
        </w:rPr>
        <w:br/>
        <w:t>«Результаты обработки заявлений по услуге</w:t>
      </w:r>
      <w:bookmarkEnd w:id="249"/>
      <w:bookmarkEnd w:id="250"/>
      <w:r w:rsidRPr="00C5291B">
        <w:rPr>
          <w:rFonts w:eastAsia="Times New Roman" w:cs="Arial"/>
        </w:rPr>
        <w:t>»</w:t>
      </w:r>
      <w:bookmarkEnd w:id="251"/>
      <w:bookmarkEnd w:id="252"/>
      <w:bookmarkEnd w:id="253"/>
    </w:p>
    <w:p w14:paraId="70EC0670" w14:textId="77777777" w:rsidR="003949C0" w:rsidRDefault="003949C0" w:rsidP="003949C0">
      <w:pPr>
        <w:pStyle w:val="aff"/>
        <w:widowControl w:val="0"/>
        <w:spacing w:before="0" w:after="0"/>
        <w:ind w:firstLine="0"/>
        <w:jc w:val="center"/>
        <w:rPr>
          <w:sz w:val="28"/>
          <w:szCs w:val="28"/>
        </w:rPr>
      </w:pPr>
      <w:r>
        <w:rPr>
          <w:sz w:val="28"/>
          <w:szCs w:val="28"/>
        </w:rPr>
        <w:t>Результаты обработки заявлений по услуге</w:t>
      </w:r>
    </w:p>
    <w:p w14:paraId="29BFEEE0" w14:textId="77777777" w:rsidR="003949C0" w:rsidRDefault="003949C0" w:rsidP="003949C0">
      <w:pPr>
        <w:pStyle w:val="aff"/>
        <w:widowControl w:val="0"/>
        <w:spacing w:before="0" w:after="0"/>
        <w:ind w:firstLine="0"/>
        <w:jc w:val="center"/>
        <w:rPr>
          <w:i/>
          <w:color w:val="548DD4" w:themeColor="text2" w:themeTint="99"/>
          <w:sz w:val="28"/>
          <w:szCs w:val="28"/>
        </w:rPr>
      </w:pPr>
      <w:r>
        <w:rPr>
          <w:i/>
          <w:color w:val="548DD4" w:themeColor="text2" w:themeTint="99"/>
          <w:sz w:val="28"/>
          <w:szCs w:val="28"/>
        </w:rPr>
        <w:t>название услуги</w:t>
      </w:r>
    </w:p>
    <w:p w14:paraId="433BC857" w14:textId="77777777" w:rsidR="003949C0" w:rsidRDefault="003949C0" w:rsidP="003949C0">
      <w:pPr>
        <w:pStyle w:val="aff"/>
        <w:widowControl w:val="0"/>
        <w:spacing w:before="0" w:after="0"/>
        <w:ind w:firstLine="0"/>
        <w:jc w:val="center"/>
        <w:rPr>
          <w:sz w:val="28"/>
          <w:szCs w:val="28"/>
        </w:rPr>
      </w:pPr>
      <w:r>
        <w:rPr>
          <w:sz w:val="28"/>
          <w:szCs w:val="28"/>
        </w:rPr>
        <w:t>за период</w:t>
      </w:r>
    </w:p>
    <w:p w14:paraId="67817796" w14:textId="77777777" w:rsidR="003949C0" w:rsidRDefault="003949C0" w:rsidP="003949C0">
      <w:pPr>
        <w:pStyle w:val="aff"/>
        <w:widowControl w:val="0"/>
        <w:spacing w:before="0" w:after="0"/>
        <w:ind w:firstLine="0"/>
        <w:jc w:val="center"/>
        <w:rPr>
          <w:i/>
          <w:color w:val="548DD4" w:themeColor="text2" w:themeTint="99"/>
          <w:sz w:val="28"/>
          <w:szCs w:val="28"/>
        </w:rPr>
      </w:pPr>
      <w:r>
        <w:rPr>
          <w:i/>
          <w:color w:val="548DD4" w:themeColor="text2" w:themeTint="99"/>
          <w:sz w:val="28"/>
          <w:szCs w:val="28"/>
        </w:rPr>
        <w:t>начальная дата – конечная дата</w:t>
      </w:r>
    </w:p>
    <w:p w14:paraId="6CD5A85B" w14:textId="77777777" w:rsidR="003949C0" w:rsidRDefault="003949C0" w:rsidP="003949C0">
      <w:pPr>
        <w:pStyle w:val="aff"/>
        <w:widowControl w:val="0"/>
        <w:spacing w:before="0" w:after="0"/>
        <w:ind w:firstLine="0"/>
        <w:jc w:val="center"/>
        <w:rPr>
          <w:i/>
          <w:color w:val="548DD4" w:themeColor="text2" w:themeTint="99"/>
          <w:sz w:val="28"/>
          <w:szCs w:val="28"/>
        </w:rPr>
      </w:pPr>
    </w:p>
    <w:tbl>
      <w:tblPr>
        <w:tblStyle w:val="af"/>
        <w:tblW w:w="0" w:type="auto"/>
        <w:tblLook w:val="04A0" w:firstRow="1" w:lastRow="0" w:firstColumn="1" w:lastColumn="0" w:noHBand="0" w:noVBand="1"/>
      </w:tblPr>
      <w:tblGrid>
        <w:gridCol w:w="3307"/>
        <w:gridCol w:w="2376"/>
        <w:gridCol w:w="1831"/>
        <w:gridCol w:w="1831"/>
      </w:tblGrid>
      <w:tr w:rsidR="003949C0" w14:paraId="3AF313FC" w14:textId="77777777" w:rsidTr="00757717">
        <w:tc>
          <w:tcPr>
            <w:tcW w:w="7514" w:type="dxa"/>
            <w:gridSpan w:val="3"/>
            <w:tcBorders>
              <w:top w:val="single" w:sz="4" w:space="0" w:color="auto"/>
              <w:left w:val="single" w:sz="4" w:space="0" w:color="auto"/>
              <w:bottom w:val="single" w:sz="4" w:space="0" w:color="auto"/>
              <w:right w:val="single" w:sz="4" w:space="0" w:color="auto"/>
            </w:tcBorders>
            <w:vAlign w:val="center"/>
            <w:hideMark/>
          </w:tcPr>
          <w:p w14:paraId="5BA8965B" w14:textId="77777777" w:rsidR="003949C0" w:rsidRDefault="003949C0" w:rsidP="00757717">
            <w:pPr>
              <w:pStyle w:val="aff"/>
              <w:widowControl w:val="0"/>
              <w:spacing w:before="0" w:after="0"/>
              <w:ind w:firstLine="0"/>
              <w:jc w:val="left"/>
              <w:rPr>
                <w:sz w:val="28"/>
                <w:szCs w:val="28"/>
                <w:lang w:eastAsia="en-US"/>
              </w:rPr>
            </w:pPr>
            <w:r>
              <w:rPr>
                <w:b/>
                <w:sz w:val="28"/>
                <w:szCs w:val="28"/>
                <w:lang w:eastAsia="en-US"/>
              </w:rPr>
              <w:t>Общее количество поступивших заявлений и заявлений, не завершенных, но поступивших до начала отчетного периода, из них:</w:t>
            </w:r>
          </w:p>
        </w:tc>
        <w:tc>
          <w:tcPr>
            <w:tcW w:w="1831" w:type="dxa"/>
            <w:tcBorders>
              <w:top w:val="single" w:sz="4" w:space="0" w:color="auto"/>
              <w:left w:val="single" w:sz="4" w:space="0" w:color="auto"/>
              <w:bottom w:val="single" w:sz="4" w:space="0" w:color="auto"/>
              <w:right w:val="single" w:sz="4" w:space="0" w:color="auto"/>
            </w:tcBorders>
          </w:tcPr>
          <w:p w14:paraId="6D9CFF17" w14:textId="77777777" w:rsidR="003949C0" w:rsidRDefault="003949C0" w:rsidP="00757717">
            <w:pPr>
              <w:pStyle w:val="aff"/>
              <w:widowControl w:val="0"/>
              <w:spacing w:before="0" w:after="0"/>
              <w:ind w:firstLine="0"/>
              <w:jc w:val="center"/>
              <w:rPr>
                <w:sz w:val="28"/>
                <w:szCs w:val="28"/>
                <w:lang w:eastAsia="en-US"/>
              </w:rPr>
            </w:pPr>
          </w:p>
        </w:tc>
      </w:tr>
      <w:tr w:rsidR="003949C0" w14:paraId="6B3C6719" w14:textId="77777777" w:rsidTr="00757717">
        <w:tc>
          <w:tcPr>
            <w:tcW w:w="3307" w:type="dxa"/>
            <w:vMerge w:val="restart"/>
            <w:tcBorders>
              <w:top w:val="single" w:sz="4" w:space="0" w:color="auto"/>
              <w:left w:val="single" w:sz="4" w:space="0" w:color="auto"/>
              <w:bottom w:val="single" w:sz="4" w:space="0" w:color="auto"/>
              <w:right w:val="single" w:sz="4" w:space="0" w:color="auto"/>
            </w:tcBorders>
            <w:vAlign w:val="center"/>
            <w:hideMark/>
          </w:tcPr>
          <w:p w14:paraId="1A52837D" w14:textId="0DA592A4" w:rsidR="003949C0" w:rsidRDefault="003949C0" w:rsidP="0037235F">
            <w:pPr>
              <w:pStyle w:val="aff"/>
              <w:widowControl w:val="0"/>
              <w:spacing w:before="0" w:after="0"/>
              <w:ind w:firstLine="0"/>
              <w:jc w:val="left"/>
              <w:rPr>
                <w:b/>
                <w:sz w:val="28"/>
                <w:szCs w:val="28"/>
                <w:lang w:eastAsia="en-US"/>
              </w:rPr>
            </w:pPr>
            <w:r>
              <w:rPr>
                <w:b/>
                <w:sz w:val="28"/>
                <w:szCs w:val="28"/>
                <w:lang w:eastAsia="en-US"/>
              </w:rPr>
              <w:t xml:space="preserve">Количество </w:t>
            </w:r>
            <w:r w:rsidR="0037235F">
              <w:rPr>
                <w:b/>
                <w:sz w:val="28"/>
                <w:szCs w:val="28"/>
                <w:lang w:eastAsia="en-US"/>
              </w:rPr>
              <w:t>необработанных заявлений</w:t>
            </w:r>
          </w:p>
        </w:tc>
        <w:tc>
          <w:tcPr>
            <w:tcW w:w="4207" w:type="dxa"/>
            <w:gridSpan w:val="2"/>
            <w:tcBorders>
              <w:top w:val="single" w:sz="4" w:space="0" w:color="auto"/>
              <w:left w:val="single" w:sz="4" w:space="0" w:color="auto"/>
              <w:bottom w:val="single" w:sz="4" w:space="0" w:color="auto"/>
              <w:right w:val="single" w:sz="4" w:space="0" w:color="auto"/>
            </w:tcBorders>
            <w:vAlign w:val="center"/>
            <w:hideMark/>
          </w:tcPr>
          <w:p w14:paraId="6A8B1D30" w14:textId="77777777" w:rsidR="003949C0" w:rsidRDefault="003949C0" w:rsidP="00757717">
            <w:pPr>
              <w:pStyle w:val="aff"/>
              <w:widowControl w:val="0"/>
              <w:spacing w:before="0" w:after="0"/>
              <w:ind w:firstLine="0"/>
              <w:jc w:val="left"/>
              <w:rPr>
                <w:sz w:val="28"/>
                <w:szCs w:val="28"/>
                <w:lang w:eastAsia="en-US"/>
              </w:rPr>
            </w:pPr>
            <w:r>
              <w:rPr>
                <w:sz w:val="28"/>
                <w:szCs w:val="28"/>
                <w:lang w:eastAsia="en-US"/>
              </w:rPr>
              <w:t>из числа поступивших в текущем отчетном периоде</w:t>
            </w:r>
          </w:p>
        </w:tc>
        <w:tc>
          <w:tcPr>
            <w:tcW w:w="1831" w:type="dxa"/>
            <w:tcBorders>
              <w:top w:val="single" w:sz="4" w:space="0" w:color="auto"/>
              <w:left w:val="single" w:sz="4" w:space="0" w:color="auto"/>
              <w:bottom w:val="single" w:sz="4" w:space="0" w:color="auto"/>
              <w:right w:val="single" w:sz="4" w:space="0" w:color="auto"/>
            </w:tcBorders>
          </w:tcPr>
          <w:p w14:paraId="75EB9EEA" w14:textId="77777777" w:rsidR="003949C0" w:rsidRDefault="003949C0" w:rsidP="00757717">
            <w:pPr>
              <w:pStyle w:val="aff"/>
              <w:widowControl w:val="0"/>
              <w:spacing w:before="0" w:after="0"/>
              <w:ind w:firstLine="0"/>
              <w:jc w:val="center"/>
              <w:rPr>
                <w:sz w:val="28"/>
                <w:szCs w:val="28"/>
                <w:lang w:eastAsia="en-US"/>
              </w:rPr>
            </w:pPr>
          </w:p>
        </w:tc>
      </w:tr>
      <w:tr w:rsidR="003949C0" w14:paraId="6F99E556" w14:textId="77777777" w:rsidTr="00757717">
        <w:tc>
          <w:tcPr>
            <w:tcW w:w="0" w:type="auto"/>
            <w:vMerge/>
            <w:tcBorders>
              <w:top w:val="single" w:sz="4" w:space="0" w:color="auto"/>
              <w:left w:val="single" w:sz="4" w:space="0" w:color="auto"/>
              <w:bottom w:val="single" w:sz="4" w:space="0" w:color="auto"/>
              <w:right w:val="single" w:sz="4" w:space="0" w:color="auto"/>
            </w:tcBorders>
            <w:vAlign w:val="center"/>
            <w:hideMark/>
          </w:tcPr>
          <w:p w14:paraId="074C2019" w14:textId="77777777" w:rsidR="003949C0" w:rsidRDefault="003949C0" w:rsidP="00757717">
            <w:pPr>
              <w:spacing w:before="0" w:after="0"/>
              <w:ind w:firstLine="0"/>
              <w:jc w:val="left"/>
              <w:rPr>
                <w:rFonts w:ascii="Times New Roman" w:hAnsi="Times New Roman" w:cs="Times New Roman"/>
                <w:b/>
                <w:sz w:val="28"/>
                <w:szCs w:val="28"/>
                <w:lang w:eastAsia="en-US"/>
              </w:rPr>
            </w:pPr>
          </w:p>
        </w:tc>
        <w:tc>
          <w:tcPr>
            <w:tcW w:w="4207" w:type="dxa"/>
            <w:gridSpan w:val="2"/>
            <w:tcBorders>
              <w:top w:val="single" w:sz="4" w:space="0" w:color="auto"/>
              <w:left w:val="single" w:sz="4" w:space="0" w:color="auto"/>
              <w:bottom w:val="single" w:sz="4" w:space="0" w:color="auto"/>
              <w:right w:val="single" w:sz="4" w:space="0" w:color="auto"/>
            </w:tcBorders>
            <w:vAlign w:val="center"/>
            <w:hideMark/>
          </w:tcPr>
          <w:p w14:paraId="0E7815DC" w14:textId="77777777" w:rsidR="003949C0" w:rsidRDefault="003949C0" w:rsidP="00757717">
            <w:pPr>
              <w:pStyle w:val="aff"/>
              <w:widowControl w:val="0"/>
              <w:spacing w:before="0" w:after="0"/>
              <w:ind w:firstLine="0"/>
              <w:jc w:val="left"/>
              <w:rPr>
                <w:sz w:val="28"/>
                <w:szCs w:val="28"/>
                <w:lang w:eastAsia="en-US"/>
              </w:rPr>
            </w:pPr>
            <w:r>
              <w:rPr>
                <w:sz w:val="28"/>
                <w:szCs w:val="28"/>
                <w:lang w:eastAsia="en-US"/>
              </w:rPr>
              <w:t>из числа поступивших в предыдущих отчетных периодах</w:t>
            </w:r>
          </w:p>
        </w:tc>
        <w:tc>
          <w:tcPr>
            <w:tcW w:w="1831" w:type="dxa"/>
            <w:tcBorders>
              <w:top w:val="single" w:sz="4" w:space="0" w:color="auto"/>
              <w:left w:val="single" w:sz="4" w:space="0" w:color="auto"/>
              <w:bottom w:val="single" w:sz="4" w:space="0" w:color="auto"/>
              <w:right w:val="single" w:sz="4" w:space="0" w:color="auto"/>
            </w:tcBorders>
          </w:tcPr>
          <w:p w14:paraId="2FEB43EF" w14:textId="77777777" w:rsidR="003949C0" w:rsidRDefault="003949C0" w:rsidP="00757717">
            <w:pPr>
              <w:pStyle w:val="aff"/>
              <w:widowControl w:val="0"/>
              <w:spacing w:before="0" w:after="0"/>
              <w:ind w:firstLine="0"/>
              <w:jc w:val="center"/>
              <w:rPr>
                <w:sz w:val="28"/>
                <w:szCs w:val="28"/>
                <w:lang w:eastAsia="en-US"/>
              </w:rPr>
            </w:pPr>
          </w:p>
        </w:tc>
      </w:tr>
      <w:tr w:rsidR="003949C0" w14:paraId="647FEEE0" w14:textId="77777777" w:rsidTr="00757717">
        <w:tc>
          <w:tcPr>
            <w:tcW w:w="0" w:type="auto"/>
            <w:vMerge/>
            <w:tcBorders>
              <w:top w:val="single" w:sz="4" w:space="0" w:color="auto"/>
              <w:left w:val="single" w:sz="4" w:space="0" w:color="auto"/>
              <w:bottom w:val="single" w:sz="4" w:space="0" w:color="auto"/>
              <w:right w:val="single" w:sz="4" w:space="0" w:color="auto"/>
            </w:tcBorders>
            <w:vAlign w:val="center"/>
            <w:hideMark/>
          </w:tcPr>
          <w:p w14:paraId="7E001950" w14:textId="77777777" w:rsidR="003949C0" w:rsidRDefault="003949C0" w:rsidP="00757717">
            <w:pPr>
              <w:spacing w:before="0" w:after="0"/>
              <w:ind w:firstLine="0"/>
              <w:jc w:val="left"/>
              <w:rPr>
                <w:rFonts w:ascii="Times New Roman" w:hAnsi="Times New Roman" w:cs="Times New Roman"/>
                <w:b/>
                <w:sz w:val="28"/>
                <w:szCs w:val="28"/>
                <w:lang w:eastAsia="en-US"/>
              </w:rPr>
            </w:pPr>
          </w:p>
        </w:tc>
        <w:tc>
          <w:tcPr>
            <w:tcW w:w="4207" w:type="dxa"/>
            <w:gridSpan w:val="2"/>
            <w:tcBorders>
              <w:top w:val="single" w:sz="4" w:space="0" w:color="auto"/>
              <w:left w:val="single" w:sz="4" w:space="0" w:color="auto"/>
              <w:bottom w:val="single" w:sz="4" w:space="0" w:color="auto"/>
              <w:right w:val="single" w:sz="4" w:space="0" w:color="auto"/>
            </w:tcBorders>
            <w:vAlign w:val="center"/>
            <w:hideMark/>
          </w:tcPr>
          <w:p w14:paraId="64D802AE" w14:textId="77777777" w:rsidR="003949C0" w:rsidRDefault="003949C0" w:rsidP="00757717">
            <w:pPr>
              <w:pStyle w:val="aff"/>
              <w:widowControl w:val="0"/>
              <w:spacing w:before="0" w:after="0"/>
              <w:ind w:firstLine="0"/>
              <w:jc w:val="left"/>
              <w:rPr>
                <w:sz w:val="28"/>
                <w:szCs w:val="28"/>
                <w:lang w:eastAsia="en-US"/>
              </w:rPr>
            </w:pPr>
            <w:r>
              <w:rPr>
                <w:b/>
                <w:sz w:val="28"/>
                <w:szCs w:val="28"/>
                <w:lang w:eastAsia="en-US"/>
              </w:rPr>
              <w:t>всего</w:t>
            </w:r>
          </w:p>
        </w:tc>
        <w:tc>
          <w:tcPr>
            <w:tcW w:w="1831" w:type="dxa"/>
            <w:tcBorders>
              <w:top w:val="single" w:sz="4" w:space="0" w:color="auto"/>
              <w:left w:val="single" w:sz="4" w:space="0" w:color="auto"/>
              <w:bottom w:val="single" w:sz="4" w:space="0" w:color="auto"/>
              <w:right w:val="single" w:sz="4" w:space="0" w:color="auto"/>
            </w:tcBorders>
          </w:tcPr>
          <w:p w14:paraId="4DEBA759" w14:textId="77777777" w:rsidR="003949C0" w:rsidRDefault="003949C0" w:rsidP="00757717">
            <w:pPr>
              <w:pStyle w:val="aff"/>
              <w:widowControl w:val="0"/>
              <w:spacing w:before="0" w:after="0"/>
              <w:ind w:firstLine="0"/>
              <w:jc w:val="center"/>
              <w:rPr>
                <w:sz w:val="28"/>
                <w:szCs w:val="28"/>
                <w:lang w:eastAsia="en-US"/>
              </w:rPr>
            </w:pPr>
          </w:p>
        </w:tc>
      </w:tr>
      <w:tr w:rsidR="003949C0" w14:paraId="51A4E922" w14:textId="77777777" w:rsidTr="00757717">
        <w:tc>
          <w:tcPr>
            <w:tcW w:w="3307" w:type="dxa"/>
            <w:vMerge w:val="restart"/>
            <w:tcBorders>
              <w:top w:val="single" w:sz="4" w:space="0" w:color="auto"/>
              <w:left w:val="single" w:sz="4" w:space="0" w:color="auto"/>
              <w:bottom w:val="single" w:sz="4" w:space="0" w:color="auto"/>
              <w:right w:val="single" w:sz="4" w:space="0" w:color="auto"/>
            </w:tcBorders>
            <w:vAlign w:val="center"/>
            <w:hideMark/>
          </w:tcPr>
          <w:p w14:paraId="1AFBF6A5" w14:textId="77777777" w:rsidR="003949C0" w:rsidRDefault="003949C0" w:rsidP="00757717">
            <w:pPr>
              <w:pStyle w:val="aff"/>
              <w:widowControl w:val="0"/>
              <w:spacing w:before="0" w:after="0"/>
              <w:ind w:firstLine="0"/>
              <w:jc w:val="left"/>
              <w:rPr>
                <w:b/>
                <w:sz w:val="28"/>
                <w:szCs w:val="28"/>
                <w:lang w:eastAsia="en-US"/>
              </w:rPr>
            </w:pPr>
            <w:r>
              <w:rPr>
                <w:b/>
                <w:sz w:val="28"/>
                <w:szCs w:val="28"/>
                <w:lang w:eastAsia="en-US"/>
              </w:rPr>
              <w:t>Количество заявлений, работа с которыми завершена</w:t>
            </w:r>
          </w:p>
        </w:tc>
        <w:tc>
          <w:tcPr>
            <w:tcW w:w="2376" w:type="dxa"/>
            <w:vMerge w:val="restart"/>
            <w:tcBorders>
              <w:top w:val="single" w:sz="4" w:space="0" w:color="auto"/>
              <w:left w:val="single" w:sz="4" w:space="0" w:color="auto"/>
              <w:bottom w:val="single" w:sz="4" w:space="0" w:color="auto"/>
              <w:right w:val="single" w:sz="4" w:space="0" w:color="auto"/>
            </w:tcBorders>
            <w:vAlign w:val="center"/>
            <w:hideMark/>
          </w:tcPr>
          <w:p w14:paraId="4F31E7AA" w14:textId="77777777" w:rsidR="003949C0" w:rsidRDefault="003949C0" w:rsidP="00757717">
            <w:pPr>
              <w:pStyle w:val="aff"/>
              <w:widowControl w:val="0"/>
              <w:spacing w:before="0" w:after="0"/>
              <w:ind w:firstLine="0"/>
              <w:jc w:val="left"/>
              <w:rPr>
                <w:sz w:val="28"/>
                <w:szCs w:val="28"/>
                <w:lang w:eastAsia="en-US"/>
              </w:rPr>
            </w:pPr>
            <w:r>
              <w:rPr>
                <w:sz w:val="28"/>
                <w:szCs w:val="28"/>
                <w:lang w:eastAsia="en-US"/>
              </w:rPr>
              <w:t>из числа поступивших в текущем отчетном периоде</w:t>
            </w:r>
          </w:p>
        </w:tc>
        <w:tc>
          <w:tcPr>
            <w:tcW w:w="1831" w:type="dxa"/>
            <w:tcBorders>
              <w:top w:val="single" w:sz="4" w:space="0" w:color="auto"/>
              <w:left w:val="single" w:sz="4" w:space="0" w:color="auto"/>
              <w:bottom w:val="single" w:sz="4" w:space="0" w:color="auto"/>
              <w:right w:val="single" w:sz="4" w:space="0" w:color="auto"/>
            </w:tcBorders>
            <w:vAlign w:val="center"/>
            <w:hideMark/>
          </w:tcPr>
          <w:p w14:paraId="489148C9" w14:textId="0B11E691" w:rsidR="003949C0" w:rsidRDefault="00E77C43" w:rsidP="00757717">
            <w:pPr>
              <w:pStyle w:val="aff"/>
              <w:widowControl w:val="0"/>
              <w:spacing w:before="0" w:after="0"/>
              <w:ind w:firstLine="0"/>
              <w:jc w:val="left"/>
              <w:rPr>
                <w:b/>
                <w:sz w:val="28"/>
                <w:szCs w:val="28"/>
                <w:lang w:eastAsia="en-US"/>
              </w:rPr>
            </w:pPr>
            <w:r w:rsidRPr="00E77C43">
              <w:rPr>
                <w:sz w:val="28"/>
                <w:szCs w:val="28"/>
                <w:lang w:eastAsia="en-US"/>
              </w:rPr>
              <w:t>Пересечения найдены</w:t>
            </w:r>
          </w:p>
        </w:tc>
        <w:tc>
          <w:tcPr>
            <w:tcW w:w="1831" w:type="dxa"/>
            <w:tcBorders>
              <w:top w:val="single" w:sz="4" w:space="0" w:color="auto"/>
              <w:left w:val="single" w:sz="4" w:space="0" w:color="auto"/>
              <w:bottom w:val="single" w:sz="4" w:space="0" w:color="auto"/>
              <w:right w:val="single" w:sz="4" w:space="0" w:color="auto"/>
            </w:tcBorders>
          </w:tcPr>
          <w:p w14:paraId="08A233AB" w14:textId="77777777" w:rsidR="003949C0" w:rsidRDefault="003949C0" w:rsidP="00757717">
            <w:pPr>
              <w:pStyle w:val="aff"/>
              <w:widowControl w:val="0"/>
              <w:spacing w:before="0" w:after="0"/>
              <w:ind w:firstLine="0"/>
              <w:jc w:val="center"/>
              <w:rPr>
                <w:sz w:val="28"/>
                <w:szCs w:val="28"/>
                <w:lang w:eastAsia="en-US"/>
              </w:rPr>
            </w:pPr>
          </w:p>
        </w:tc>
      </w:tr>
      <w:tr w:rsidR="003949C0" w14:paraId="4DFF6480" w14:textId="77777777" w:rsidTr="00757717">
        <w:tc>
          <w:tcPr>
            <w:tcW w:w="0" w:type="auto"/>
            <w:vMerge/>
            <w:tcBorders>
              <w:top w:val="single" w:sz="4" w:space="0" w:color="auto"/>
              <w:left w:val="single" w:sz="4" w:space="0" w:color="auto"/>
              <w:bottom w:val="single" w:sz="4" w:space="0" w:color="auto"/>
              <w:right w:val="single" w:sz="4" w:space="0" w:color="auto"/>
            </w:tcBorders>
            <w:vAlign w:val="center"/>
            <w:hideMark/>
          </w:tcPr>
          <w:p w14:paraId="3E90982A" w14:textId="77777777" w:rsidR="003949C0" w:rsidRDefault="003949C0" w:rsidP="00757717">
            <w:pPr>
              <w:spacing w:before="0" w:after="0"/>
              <w:ind w:firstLine="0"/>
              <w:jc w:val="left"/>
              <w:rPr>
                <w:rFonts w:ascii="Times New Roman" w:hAnsi="Times New Roman" w:cs="Times New Roman"/>
                <w:b/>
                <w:sz w:val="28"/>
                <w:szCs w:val="28"/>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2A62CA" w14:textId="77777777" w:rsidR="003949C0" w:rsidRDefault="003949C0" w:rsidP="00757717">
            <w:pPr>
              <w:spacing w:before="0" w:after="0"/>
              <w:ind w:firstLine="0"/>
              <w:jc w:val="left"/>
              <w:rPr>
                <w:rFonts w:ascii="Times New Roman" w:hAnsi="Times New Roman" w:cs="Times New Roman"/>
                <w:sz w:val="28"/>
                <w:szCs w:val="28"/>
                <w:lang w:eastAsia="en-US"/>
              </w:rPr>
            </w:pPr>
          </w:p>
        </w:tc>
        <w:tc>
          <w:tcPr>
            <w:tcW w:w="1831" w:type="dxa"/>
            <w:tcBorders>
              <w:top w:val="single" w:sz="4" w:space="0" w:color="auto"/>
              <w:left w:val="single" w:sz="4" w:space="0" w:color="auto"/>
              <w:bottom w:val="single" w:sz="4" w:space="0" w:color="auto"/>
              <w:right w:val="single" w:sz="4" w:space="0" w:color="auto"/>
            </w:tcBorders>
            <w:vAlign w:val="center"/>
            <w:hideMark/>
          </w:tcPr>
          <w:p w14:paraId="111CCFEE" w14:textId="5F4D8297" w:rsidR="003949C0" w:rsidRDefault="00E77C43" w:rsidP="00757717">
            <w:pPr>
              <w:pStyle w:val="aff"/>
              <w:widowControl w:val="0"/>
              <w:spacing w:before="0" w:after="0"/>
              <w:ind w:firstLine="0"/>
              <w:jc w:val="left"/>
              <w:rPr>
                <w:sz w:val="28"/>
                <w:szCs w:val="28"/>
                <w:lang w:eastAsia="en-US"/>
              </w:rPr>
            </w:pPr>
            <w:r>
              <w:rPr>
                <w:sz w:val="28"/>
                <w:szCs w:val="28"/>
                <w:lang w:eastAsia="en-US"/>
              </w:rPr>
              <w:t>Пересечения не найдены</w:t>
            </w:r>
          </w:p>
        </w:tc>
        <w:tc>
          <w:tcPr>
            <w:tcW w:w="1831" w:type="dxa"/>
            <w:tcBorders>
              <w:top w:val="single" w:sz="4" w:space="0" w:color="auto"/>
              <w:left w:val="single" w:sz="4" w:space="0" w:color="auto"/>
              <w:bottom w:val="single" w:sz="4" w:space="0" w:color="auto"/>
              <w:right w:val="single" w:sz="4" w:space="0" w:color="auto"/>
            </w:tcBorders>
          </w:tcPr>
          <w:p w14:paraId="19618A32" w14:textId="77777777" w:rsidR="003949C0" w:rsidRDefault="003949C0" w:rsidP="00757717">
            <w:pPr>
              <w:pStyle w:val="aff"/>
              <w:widowControl w:val="0"/>
              <w:spacing w:before="0" w:after="0"/>
              <w:ind w:firstLine="0"/>
              <w:jc w:val="center"/>
              <w:rPr>
                <w:sz w:val="28"/>
                <w:szCs w:val="28"/>
                <w:lang w:eastAsia="en-US"/>
              </w:rPr>
            </w:pPr>
          </w:p>
        </w:tc>
      </w:tr>
      <w:tr w:rsidR="003949C0" w14:paraId="4C49B34D" w14:textId="77777777" w:rsidTr="00757717">
        <w:tc>
          <w:tcPr>
            <w:tcW w:w="0" w:type="auto"/>
            <w:vMerge/>
            <w:tcBorders>
              <w:top w:val="single" w:sz="4" w:space="0" w:color="auto"/>
              <w:left w:val="single" w:sz="4" w:space="0" w:color="auto"/>
              <w:bottom w:val="single" w:sz="4" w:space="0" w:color="auto"/>
              <w:right w:val="single" w:sz="4" w:space="0" w:color="auto"/>
            </w:tcBorders>
            <w:vAlign w:val="center"/>
            <w:hideMark/>
          </w:tcPr>
          <w:p w14:paraId="5503D4CB" w14:textId="77777777" w:rsidR="003949C0" w:rsidRDefault="003949C0" w:rsidP="00757717">
            <w:pPr>
              <w:spacing w:before="0" w:after="0"/>
              <w:ind w:firstLine="0"/>
              <w:jc w:val="left"/>
              <w:rPr>
                <w:rFonts w:ascii="Times New Roman" w:hAnsi="Times New Roman" w:cs="Times New Roman"/>
                <w:b/>
                <w:sz w:val="28"/>
                <w:szCs w:val="28"/>
                <w:lang w:eastAsia="en-US"/>
              </w:rPr>
            </w:pPr>
          </w:p>
        </w:tc>
        <w:tc>
          <w:tcPr>
            <w:tcW w:w="4207" w:type="dxa"/>
            <w:gridSpan w:val="2"/>
            <w:tcBorders>
              <w:top w:val="single" w:sz="4" w:space="0" w:color="auto"/>
              <w:left w:val="single" w:sz="4" w:space="0" w:color="auto"/>
              <w:bottom w:val="single" w:sz="4" w:space="0" w:color="auto"/>
              <w:right w:val="single" w:sz="4" w:space="0" w:color="auto"/>
            </w:tcBorders>
            <w:vAlign w:val="center"/>
            <w:hideMark/>
          </w:tcPr>
          <w:p w14:paraId="0F07653D" w14:textId="77777777" w:rsidR="003949C0" w:rsidRDefault="003949C0" w:rsidP="00757717">
            <w:pPr>
              <w:pStyle w:val="aff"/>
              <w:widowControl w:val="0"/>
              <w:spacing w:before="0" w:after="0"/>
              <w:ind w:firstLine="0"/>
              <w:jc w:val="left"/>
              <w:rPr>
                <w:b/>
                <w:sz w:val="28"/>
                <w:szCs w:val="28"/>
                <w:lang w:eastAsia="en-US"/>
              </w:rPr>
            </w:pPr>
            <w:r>
              <w:rPr>
                <w:b/>
                <w:sz w:val="28"/>
                <w:szCs w:val="28"/>
                <w:lang w:eastAsia="en-US"/>
              </w:rPr>
              <w:t>всего</w:t>
            </w:r>
          </w:p>
        </w:tc>
        <w:tc>
          <w:tcPr>
            <w:tcW w:w="1831" w:type="dxa"/>
            <w:tcBorders>
              <w:top w:val="single" w:sz="4" w:space="0" w:color="auto"/>
              <w:left w:val="single" w:sz="4" w:space="0" w:color="auto"/>
              <w:bottom w:val="single" w:sz="4" w:space="0" w:color="auto"/>
              <w:right w:val="single" w:sz="4" w:space="0" w:color="auto"/>
            </w:tcBorders>
          </w:tcPr>
          <w:p w14:paraId="29C38172" w14:textId="77777777" w:rsidR="003949C0" w:rsidRDefault="003949C0" w:rsidP="00757717">
            <w:pPr>
              <w:pStyle w:val="aff"/>
              <w:widowControl w:val="0"/>
              <w:spacing w:before="0" w:after="0"/>
              <w:ind w:firstLine="0"/>
              <w:jc w:val="center"/>
              <w:rPr>
                <w:sz w:val="28"/>
                <w:szCs w:val="28"/>
                <w:lang w:eastAsia="en-US"/>
              </w:rPr>
            </w:pPr>
          </w:p>
        </w:tc>
      </w:tr>
    </w:tbl>
    <w:p w14:paraId="4270765A" w14:textId="77777777" w:rsidR="003949C0" w:rsidRDefault="003949C0" w:rsidP="003949C0">
      <w:pPr>
        <w:pStyle w:val="aff"/>
        <w:widowControl w:val="0"/>
        <w:spacing w:before="0" w:after="0"/>
        <w:ind w:firstLine="0"/>
        <w:jc w:val="center"/>
        <w:rPr>
          <w:i/>
          <w:color w:val="548DD4" w:themeColor="text2" w:themeTint="99"/>
          <w:sz w:val="28"/>
          <w:szCs w:val="28"/>
        </w:rPr>
      </w:pPr>
    </w:p>
    <w:p w14:paraId="6F792B51" w14:textId="77777777" w:rsidR="003949C0" w:rsidRDefault="003949C0" w:rsidP="003949C0">
      <w:pPr>
        <w:spacing w:before="0" w:after="200" w:line="276" w:lineRule="auto"/>
        <w:ind w:firstLine="0"/>
        <w:jc w:val="left"/>
        <w:rPr>
          <w:rFonts w:ascii="Times New Roman" w:hAnsi="Times New Roman" w:cs="Times New Roman"/>
          <w:i/>
          <w:color w:val="548DD4" w:themeColor="text2" w:themeTint="99"/>
          <w:sz w:val="28"/>
          <w:szCs w:val="28"/>
        </w:rPr>
      </w:pPr>
      <w:r>
        <w:rPr>
          <w:i/>
          <w:color w:val="548DD4" w:themeColor="text2" w:themeTint="99"/>
          <w:sz w:val="28"/>
          <w:szCs w:val="28"/>
        </w:rPr>
        <w:br w:type="page"/>
      </w:r>
    </w:p>
    <w:p w14:paraId="37F44D53" w14:textId="77777777" w:rsidR="00FE3230" w:rsidRDefault="00FE3230" w:rsidP="00FE3230">
      <w:pPr>
        <w:pStyle w:val="41"/>
      </w:pPr>
      <w:bookmarkStart w:id="254" w:name="_Toc76049547"/>
      <w:bookmarkStart w:id="255" w:name="_Ref76022112"/>
      <w:bookmarkStart w:id="256" w:name="_Toc50563703"/>
      <w:bookmarkStart w:id="257" w:name="_Toc74067944"/>
      <w:bookmarkStart w:id="258" w:name="_Toc74068358"/>
      <w:bookmarkEnd w:id="254"/>
    </w:p>
    <w:p w14:paraId="38E22B83" w14:textId="42E074F9" w:rsidR="007F499A" w:rsidRDefault="003949C0" w:rsidP="00EE6EBC">
      <w:pPr>
        <w:pStyle w:val="1"/>
        <w:keepNext w:val="0"/>
        <w:widowControl w:val="0"/>
        <w:numPr>
          <w:ilvl w:val="0"/>
          <w:numId w:val="0"/>
        </w:numPr>
        <w:spacing w:before="0" w:after="120"/>
        <w:ind w:left="714"/>
        <w:rPr>
          <w:szCs w:val="24"/>
        </w:rPr>
      </w:pPr>
      <w:bookmarkStart w:id="259" w:name="_Toc76049548"/>
      <w:bookmarkEnd w:id="255"/>
      <w:r w:rsidRPr="002C741D">
        <w:rPr>
          <w:szCs w:val="24"/>
        </w:rPr>
        <w:t>Форма отчета</w:t>
      </w:r>
      <w:r w:rsidRPr="002C741D">
        <w:rPr>
          <w:szCs w:val="24"/>
        </w:rPr>
        <w:br/>
        <w:t>«Результаты обработки заявлений на предоставление данных о наличии (отсутствии) ТБОиПО и свалок»</w:t>
      </w:r>
      <w:bookmarkEnd w:id="259"/>
    </w:p>
    <w:p w14:paraId="3B2A10F7" w14:textId="65E5B874" w:rsidR="003949C0" w:rsidRPr="007F499A" w:rsidRDefault="003949C0" w:rsidP="007F499A">
      <w:pPr>
        <w:pStyle w:val="aff"/>
        <w:widowControl w:val="0"/>
        <w:spacing w:before="0" w:after="0"/>
        <w:ind w:firstLine="0"/>
        <w:jc w:val="center"/>
        <w:rPr>
          <w:sz w:val="28"/>
          <w:szCs w:val="28"/>
        </w:rPr>
      </w:pPr>
      <w:r w:rsidRPr="007F499A">
        <w:rPr>
          <w:sz w:val="28"/>
          <w:szCs w:val="28"/>
        </w:rPr>
        <w:t xml:space="preserve">Результаты обработки заявлений на предоставление данных о наличии (отсутствии) </w:t>
      </w:r>
      <w:bookmarkEnd w:id="256"/>
      <w:r w:rsidRPr="007F499A">
        <w:rPr>
          <w:sz w:val="28"/>
          <w:szCs w:val="28"/>
        </w:rPr>
        <w:t>в границах изыскиваемого объекта полигонов ТБОиПО и свалок</w:t>
      </w:r>
      <w:bookmarkEnd w:id="257"/>
      <w:bookmarkEnd w:id="258"/>
      <w:r w:rsidRPr="007F499A">
        <w:rPr>
          <w:sz w:val="28"/>
          <w:szCs w:val="28"/>
        </w:rPr>
        <w:t xml:space="preserve"> </w:t>
      </w:r>
    </w:p>
    <w:p w14:paraId="57D9A135" w14:textId="77777777" w:rsidR="003949C0" w:rsidRDefault="003949C0" w:rsidP="003949C0">
      <w:pPr>
        <w:widowControl w:val="0"/>
        <w:spacing w:before="0" w:after="0"/>
        <w:ind w:firstLine="0"/>
        <w:jc w:val="center"/>
        <w:rPr>
          <w:rFonts w:ascii="Times New Roman" w:hAnsi="Times New Roman" w:cs="Times New Roman"/>
          <w:i/>
          <w:color w:val="558ED5"/>
          <w:sz w:val="28"/>
          <w:szCs w:val="28"/>
        </w:rPr>
      </w:pPr>
      <w:r>
        <w:rPr>
          <w:rFonts w:ascii="Times New Roman" w:hAnsi="Times New Roman" w:cs="Times New Roman"/>
          <w:sz w:val="28"/>
          <w:szCs w:val="28"/>
        </w:rPr>
        <w:t xml:space="preserve">за период с </w:t>
      </w:r>
      <w:r>
        <w:rPr>
          <w:rFonts w:ascii="Times New Roman" w:hAnsi="Times New Roman" w:cs="Times New Roman"/>
          <w:i/>
          <w:color w:val="558ED5"/>
          <w:sz w:val="28"/>
          <w:szCs w:val="28"/>
          <w:u w:val="single"/>
        </w:rPr>
        <w:t>начальная дата</w:t>
      </w:r>
      <w:r>
        <w:rPr>
          <w:rFonts w:ascii="Times New Roman" w:hAnsi="Times New Roman" w:cs="Times New Roman"/>
          <w:i/>
          <w:color w:val="558ED5"/>
          <w:sz w:val="28"/>
          <w:szCs w:val="28"/>
        </w:rPr>
        <w:t xml:space="preserve"> </w:t>
      </w:r>
      <w:r>
        <w:rPr>
          <w:rFonts w:ascii="Times New Roman" w:hAnsi="Times New Roman" w:cs="Times New Roman"/>
          <w:sz w:val="28"/>
          <w:szCs w:val="28"/>
        </w:rPr>
        <w:t>по</w:t>
      </w:r>
      <w:r>
        <w:rPr>
          <w:rFonts w:ascii="Times New Roman" w:hAnsi="Times New Roman" w:cs="Times New Roman"/>
          <w:i/>
          <w:color w:val="558ED5"/>
          <w:sz w:val="28"/>
          <w:szCs w:val="28"/>
        </w:rPr>
        <w:t xml:space="preserve"> </w:t>
      </w:r>
      <w:r>
        <w:rPr>
          <w:rFonts w:ascii="Times New Roman" w:hAnsi="Times New Roman" w:cs="Times New Roman"/>
          <w:i/>
          <w:color w:val="558ED5"/>
          <w:sz w:val="28"/>
          <w:szCs w:val="28"/>
          <w:u w:val="single"/>
        </w:rPr>
        <w:t>конечная дата</w:t>
      </w:r>
    </w:p>
    <w:p w14:paraId="530A410D" w14:textId="77777777" w:rsidR="003949C0" w:rsidRDefault="003949C0" w:rsidP="003949C0">
      <w:pPr>
        <w:spacing w:before="0" w:after="160" w:line="256" w:lineRule="auto"/>
        <w:ind w:firstLine="0"/>
        <w:jc w:val="left"/>
        <w:rPr>
          <w:rFonts w:ascii="Times New Roman" w:eastAsia="Calibri" w:hAnsi="Times New Roman" w:cs="Times New Roman"/>
          <w:sz w:val="18"/>
          <w:szCs w:val="28"/>
          <w:lang w:eastAsia="en-US"/>
        </w:rPr>
      </w:pPr>
    </w:p>
    <w:tbl>
      <w:tblPr>
        <w:tblStyle w:val="93"/>
        <w:tblW w:w="0" w:type="auto"/>
        <w:tblLook w:val="04A0" w:firstRow="1" w:lastRow="0" w:firstColumn="1" w:lastColumn="0" w:noHBand="0" w:noVBand="1"/>
      </w:tblPr>
      <w:tblGrid>
        <w:gridCol w:w="2650"/>
        <w:gridCol w:w="4996"/>
        <w:gridCol w:w="1699"/>
      </w:tblGrid>
      <w:tr w:rsidR="003949C0" w14:paraId="6EABBD9A" w14:textId="77777777" w:rsidTr="00757717">
        <w:trPr>
          <w:trHeight w:val="341"/>
        </w:trPr>
        <w:tc>
          <w:tcPr>
            <w:tcW w:w="2650" w:type="dxa"/>
            <w:tcBorders>
              <w:top w:val="single" w:sz="4" w:space="0" w:color="auto"/>
              <w:left w:val="single" w:sz="4" w:space="0" w:color="auto"/>
              <w:bottom w:val="single" w:sz="4" w:space="0" w:color="auto"/>
              <w:right w:val="single" w:sz="4" w:space="0" w:color="auto"/>
            </w:tcBorders>
            <w:vAlign w:val="center"/>
          </w:tcPr>
          <w:p w14:paraId="4B6E5E8C" w14:textId="77777777" w:rsidR="003949C0" w:rsidRDefault="003949C0" w:rsidP="00757717">
            <w:pPr>
              <w:widowControl w:val="0"/>
              <w:spacing w:before="0" w:after="0"/>
              <w:ind w:firstLine="0"/>
              <w:jc w:val="center"/>
              <w:rPr>
                <w:rFonts w:ascii="Times New Roman" w:hAnsi="Times New Roman" w:cs="Times New Roman"/>
                <w:b/>
                <w:szCs w:val="24"/>
                <w:lang w:eastAsia="en-US"/>
              </w:rPr>
            </w:pPr>
          </w:p>
        </w:tc>
        <w:tc>
          <w:tcPr>
            <w:tcW w:w="4996" w:type="dxa"/>
            <w:tcBorders>
              <w:top w:val="single" w:sz="4" w:space="0" w:color="auto"/>
              <w:left w:val="single" w:sz="4" w:space="0" w:color="auto"/>
              <w:bottom w:val="single" w:sz="4" w:space="0" w:color="auto"/>
              <w:right w:val="single" w:sz="4" w:space="0" w:color="auto"/>
            </w:tcBorders>
            <w:vAlign w:val="center"/>
            <w:hideMark/>
          </w:tcPr>
          <w:p w14:paraId="642DFDFE" w14:textId="77777777" w:rsidR="003949C0" w:rsidRDefault="003949C0" w:rsidP="00757717">
            <w:pPr>
              <w:widowControl w:val="0"/>
              <w:spacing w:before="0" w:after="0"/>
              <w:ind w:firstLine="0"/>
              <w:jc w:val="center"/>
              <w:rPr>
                <w:rFonts w:ascii="Times New Roman" w:hAnsi="Times New Roman" w:cs="Times New Roman"/>
                <w:b/>
                <w:szCs w:val="24"/>
                <w:lang w:eastAsia="en-US"/>
              </w:rPr>
            </w:pPr>
            <w:r>
              <w:rPr>
                <w:rFonts w:ascii="Times New Roman" w:hAnsi="Times New Roman" w:cs="Times New Roman"/>
                <w:b/>
                <w:szCs w:val="24"/>
                <w:lang w:eastAsia="en-US"/>
              </w:rPr>
              <w:t>Содержание ответа</w:t>
            </w:r>
          </w:p>
        </w:tc>
        <w:tc>
          <w:tcPr>
            <w:tcW w:w="1699" w:type="dxa"/>
            <w:tcBorders>
              <w:top w:val="single" w:sz="4" w:space="0" w:color="auto"/>
              <w:left w:val="single" w:sz="4" w:space="0" w:color="auto"/>
              <w:bottom w:val="single" w:sz="4" w:space="0" w:color="auto"/>
              <w:right w:val="single" w:sz="4" w:space="0" w:color="auto"/>
            </w:tcBorders>
            <w:hideMark/>
          </w:tcPr>
          <w:p w14:paraId="5375F102" w14:textId="77777777" w:rsidR="003949C0" w:rsidRDefault="003949C0" w:rsidP="00757717">
            <w:pPr>
              <w:widowControl w:val="0"/>
              <w:spacing w:before="0" w:after="0"/>
              <w:ind w:firstLine="0"/>
              <w:jc w:val="center"/>
              <w:rPr>
                <w:rFonts w:ascii="Times New Roman" w:hAnsi="Times New Roman" w:cs="Times New Roman"/>
                <w:b/>
                <w:szCs w:val="24"/>
                <w:lang w:eastAsia="en-US"/>
              </w:rPr>
            </w:pPr>
            <w:r>
              <w:rPr>
                <w:rFonts w:ascii="Times New Roman" w:hAnsi="Times New Roman" w:cs="Times New Roman"/>
                <w:b/>
                <w:szCs w:val="24"/>
                <w:lang w:eastAsia="en-US"/>
              </w:rPr>
              <w:t>Количество ответов</w:t>
            </w:r>
          </w:p>
        </w:tc>
      </w:tr>
      <w:tr w:rsidR="003949C0" w14:paraId="5A91FA85" w14:textId="77777777" w:rsidTr="00757717">
        <w:trPr>
          <w:trHeight w:val="867"/>
        </w:trPr>
        <w:tc>
          <w:tcPr>
            <w:tcW w:w="2650" w:type="dxa"/>
            <w:vMerge w:val="restart"/>
            <w:tcBorders>
              <w:top w:val="single" w:sz="4" w:space="0" w:color="auto"/>
              <w:left w:val="single" w:sz="4" w:space="0" w:color="auto"/>
              <w:bottom w:val="single" w:sz="4" w:space="0" w:color="auto"/>
              <w:right w:val="single" w:sz="4" w:space="0" w:color="auto"/>
            </w:tcBorders>
            <w:vAlign w:val="center"/>
            <w:hideMark/>
          </w:tcPr>
          <w:p w14:paraId="4D95C204" w14:textId="77777777" w:rsidR="003949C0" w:rsidRDefault="003949C0" w:rsidP="00757717">
            <w:pPr>
              <w:widowControl w:val="0"/>
              <w:spacing w:before="0" w:after="0"/>
              <w:ind w:firstLine="0"/>
              <w:jc w:val="left"/>
              <w:rPr>
                <w:rFonts w:ascii="Times New Roman" w:hAnsi="Times New Roman" w:cs="Times New Roman"/>
                <w:b/>
                <w:szCs w:val="24"/>
                <w:lang w:eastAsia="en-US"/>
              </w:rPr>
            </w:pPr>
            <w:r>
              <w:rPr>
                <w:rFonts w:ascii="Times New Roman" w:hAnsi="Times New Roman" w:cs="Times New Roman"/>
                <w:b/>
                <w:szCs w:val="24"/>
                <w:lang w:eastAsia="en-US"/>
              </w:rPr>
              <w:t>Общее количество заявлений, работа с которыми завершена в отчетный период</w:t>
            </w:r>
          </w:p>
        </w:tc>
        <w:tc>
          <w:tcPr>
            <w:tcW w:w="4996" w:type="dxa"/>
            <w:tcBorders>
              <w:top w:val="single" w:sz="4" w:space="0" w:color="auto"/>
              <w:left w:val="single" w:sz="4" w:space="0" w:color="auto"/>
              <w:right w:val="single" w:sz="4" w:space="0" w:color="auto"/>
            </w:tcBorders>
            <w:vAlign w:val="center"/>
            <w:hideMark/>
          </w:tcPr>
          <w:p w14:paraId="05410413" w14:textId="77777777" w:rsidR="003949C0" w:rsidRPr="002516D6" w:rsidRDefault="003949C0" w:rsidP="00757717">
            <w:pPr>
              <w:widowControl w:val="0"/>
              <w:spacing w:before="0" w:after="0"/>
              <w:ind w:firstLine="0"/>
              <w:jc w:val="left"/>
              <w:rPr>
                <w:rFonts w:ascii="Times New Roman" w:hAnsi="Times New Roman" w:cs="Times New Roman"/>
                <w:szCs w:val="24"/>
                <w:lang w:eastAsia="en-US"/>
              </w:rPr>
            </w:pPr>
            <w:r>
              <w:rPr>
                <w:rFonts w:ascii="Times New Roman" w:hAnsi="Times New Roman" w:cs="Times New Roman"/>
                <w:szCs w:val="24"/>
                <w:lang w:eastAsia="en-US"/>
              </w:rPr>
              <w:t>В границах изыскиваемого объекта находятся полигоны ТБОиПО</w:t>
            </w:r>
          </w:p>
        </w:tc>
        <w:tc>
          <w:tcPr>
            <w:tcW w:w="1699" w:type="dxa"/>
            <w:tcBorders>
              <w:top w:val="single" w:sz="4" w:space="0" w:color="auto"/>
              <w:left w:val="single" w:sz="4" w:space="0" w:color="auto"/>
              <w:right w:val="single" w:sz="4" w:space="0" w:color="auto"/>
            </w:tcBorders>
          </w:tcPr>
          <w:p w14:paraId="2A46009B" w14:textId="77777777" w:rsidR="003949C0" w:rsidRDefault="003949C0" w:rsidP="00757717">
            <w:pPr>
              <w:widowControl w:val="0"/>
              <w:spacing w:before="0" w:after="0"/>
              <w:ind w:firstLine="0"/>
              <w:jc w:val="center"/>
              <w:rPr>
                <w:rFonts w:ascii="Times New Roman" w:hAnsi="Times New Roman" w:cs="Times New Roman"/>
                <w:szCs w:val="24"/>
                <w:lang w:eastAsia="en-US"/>
              </w:rPr>
            </w:pPr>
          </w:p>
        </w:tc>
      </w:tr>
      <w:tr w:rsidR="003949C0" w14:paraId="24925387" w14:textId="77777777" w:rsidTr="00757717">
        <w:tc>
          <w:tcPr>
            <w:tcW w:w="0" w:type="auto"/>
            <w:vMerge/>
            <w:tcBorders>
              <w:top w:val="single" w:sz="4" w:space="0" w:color="auto"/>
              <w:left w:val="single" w:sz="4" w:space="0" w:color="auto"/>
              <w:bottom w:val="single" w:sz="4" w:space="0" w:color="auto"/>
              <w:right w:val="single" w:sz="4" w:space="0" w:color="auto"/>
            </w:tcBorders>
            <w:vAlign w:val="center"/>
            <w:hideMark/>
          </w:tcPr>
          <w:p w14:paraId="2D44B3B5" w14:textId="77777777" w:rsidR="003949C0" w:rsidRDefault="003949C0" w:rsidP="00757717">
            <w:pPr>
              <w:spacing w:before="0" w:after="0"/>
              <w:ind w:firstLine="0"/>
              <w:jc w:val="left"/>
              <w:rPr>
                <w:rFonts w:ascii="Times New Roman" w:hAnsi="Times New Roman" w:cs="Times New Roman"/>
                <w:b/>
                <w:szCs w:val="24"/>
                <w:lang w:eastAsia="en-US"/>
              </w:rPr>
            </w:pPr>
          </w:p>
        </w:tc>
        <w:tc>
          <w:tcPr>
            <w:tcW w:w="4996" w:type="dxa"/>
            <w:tcBorders>
              <w:top w:val="single" w:sz="4" w:space="0" w:color="auto"/>
              <w:left w:val="single" w:sz="4" w:space="0" w:color="auto"/>
              <w:bottom w:val="single" w:sz="4" w:space="0" w:color="auto"/>
              <w:right w:val="single" w:sz="4" w:space="0" w:color="auto"/>
            </w:tcBorders>
            <w:vAlign w:val="center"/>
            <w:hideMark/>
          </w:tcPr>
          <w:p w14:paraId="3FAEF61A" w14:textId="77777777" w:rsidR="003949C0" w:rsidRDefault="003949C0" w:rsidP="00757717">
            <w:pPr>
              <w:widowControl w:val="0"/>
              <w:spacing w:before="0" w:after="0"/>
              <w:ind w:firstLine="0"/>
              <w:jc w:val="left"/>
              <w:rPr>
                <w:rFonts w:ascii="Times New Roman" w:hAnsi="Times New Roman" w:cs="Times New Roman"/>
                <w:szCs w:val="24"/>
                <w:lang w:eastAsia="en-US"/>
              </w:rPr>
            </w:pPr>
            <w:r>
              <w:rPr>
                <w:rFonts w:ascii="Times New Roman" w:hAnsi="Times New Roman" w:cs="Times New Roman"/>
                <w:szCs w:val="24"/>
                <w:lang w:eastAsia="en-US"/>
              </w:rPr>
              <w:t>В границах изыскиваемого объекта находятся санкционированные и несанкционированные свалки</w:t>
            </w:r>
          </w:p>
        </w:tc>
        <w:tc>
          <w:tcPr>
            <w:tcW w:w="1699" w:type="dxa"/>
            <w:tcBorders>
              <w:top w:val="single" w:sz="4" w:space="0" w:color="auto"/>
              <w:left w:val="single" w:sz="4" w:space="0" w:color="auto"/>
              <w:bottom w:val="single" w:sz="4" w:space="0" w:color="auto"/>
              <w:right w:val="single" w:sz="4" w:space="0" w:color="auto"/>
            </w:tcBorders>
          </w:tcPr>
          <w:p w14:paraId="36242AFF" w14:textId="77777777" w:rsidR="003949C0" w:rsidRDefault="003949C0" w:rsidP="00757717">
            <w:pPr>
              <w:widowControl w:val="0"/>
              <w:spacing w:before="0" w:after="0"/>
              <w:ind w:firstLine="0"/>
              <w:jc w:val="center"/>
              <w:rPr>
                <w:rFonts w:ascii="Times New Roman" w:hAnsi="Times New Roman" w:cs="Times New Roman"/>
                <w:szCs w:val="24"/>
                <w:lang w:eastAsia="en-US"/>
              </w:rPr>
            </w:pPr>
          </w:p>
        </w:tc>
      </w:tr>
      <w:tr w:rsidR="003949C0" w14:paraId="34048177" w14:textId="77777777" w:rsidTr="00757717">
        <w:tc>
          <w:tcPr>
            <w:tcW w:w="0" w:type="auto"/>
            <w:vMerge/>
            <w:tcBorders>
              <w:top w:val="single" w:sz="4" w:space="0" w:color="auto"/>
              <w:left w:val="single" w:sz="4" w:space="0" w:color="auto"/>
              <w:bottom w:val="single" w:sz="4" w:space="0" w:color="auto"/>
              <w:right w:val="single" w:sz="4" w:space="0" w:color="auto"/>
            </w:tcBorders>
            <w:vAlign w:val="center"/>
            <w:hideMark/>
          </w:tcPr>
          <w:p w14:paraId="1C9B222F" w14:textId="77777777" w:rsidR="003949C0" w:rsidRDefault="003949C0" w:rsidP="00757717">
            <w:pPr>
              <w:spacing w:before="0" w:after="0"/>
              <w:ind w:firstLine="0"/>
              <w:jc w:val="left"/>
              <w:rPr>
                <w:rFonts w:ascii="Times New Roman" w:hAnsi="Times New Roman" w:cs="Times New Roman"/>
                <w:b/>
                <w:szCs w:val="24"/>
                <w:lang w:eastAsia="en-US"/>
              </w:rPr>
            </w:pPr>
          </w:p>
        </w:tc>
        <w:tc>
          <w:tcPr>
            <w:tcW w:w="4996" w:type="dxa"/>
            <w:tcBorders>
              <w:top w:val="single" w:sz="4" w:space="0" w:color="auto"/>
              <w:left w:val="single" w:sz="4" w:space="0" w:color="auto"/>
              <w:bottom w:val="single" w:sz="4" w:space="0" w:color="auto"/>
              <w:right w:val="single" w:sz="4" w:space="0" w:color="auto"/>
            </w:tcBorders>
            <w:vAlign w:val="center"/>
            <w:hideMark/>
          </w:tcPr>
          <w:p w14:paraId="067B2B23" w14:textId="77777777" w:rsidR="003949C0" w:rsidRDefault="003949C0" w:rsidP="00757717">
            <w:pPr>
              <w:widowControl w:val="0"/>
              <w:spacing w:before="0" w:after="0"/>
              <w:ind w:firstLine="0"/>
              <w:jc w:val="left"/>
              <w:rPr>
                <w:rFonts w:ascii="Times New Roman" w:hAnsi="Times New Roman" w:cs="Times New Roman"/>
                <w:szCs w:val="24"/>
                <w:lang w:eastAsia="en-US"/>
              </w:rPr>
            </w:pPr>
            <w:r>
              <w:rPr>
                <w:rFonts w:ascii="Times New Roman" w:hAnsi="Times New Roman" w:cs="Times New Roman"/>
                <w:szCs w:val="24"/>
                <w:lang w:eastAsia="en-US"/>
              </w:rPr>
              <w:t>В границах изыскиваемого объекта отсутствуют полигоны ТБОиПО и свалок</w:t>
            </w:r>
          </w:p>
        </w:tc>
        <w:tc>
          <w:tcPr>
            <w:tcW w:w="1699" w:type="dxa"/>
            <w:tcBorders>
              <w:top w:val="single" w:sz="4" w:space="0" w:color="auto"/>
              <w:left w:val="single" w:sz="4" w:space="0" w:color="auto"/>
              <w:bottom w:val="single" w:sz="4" w:space="0" w:color="auto"/>
              <w:right w:val="single" w:sz="4" w:space="0" w:color="auto"/>
            </w:tcBorders>
          </w:tcPr>
          <w:p w14:paraId="3E328AD2" w14:textId="77777777" w:rsidR="003949C0" w:rsidRDefault="003949C0" w:rsidP="00757717">
            <w:pPr>
              <w:widowControl w:val="0"/>
              <w:spacing w:before="0" w:after="0"/>
              <w:ind w:firstLine="0"/>
              <w:jc w:val="center"/>
              <w:rPr>
                <w:rFonts w:ascii="Times New Roman" w:hAnsi="Times New Roman" w:cs="Times New Roman"/>
                <w:szCs w:val="24"/>
                <w:lang w:eastAsia="en-US"/>
              </w:rPr>
            </w:pPr>
          </w:p>
        </w:tc>
      </w:tr>
      <w:tr w:rsidR="003949C0" w14:paraId="4328FBE0" w14:textId="77777777" w:rsidTr="00757717">
        <w:tc>
          <w:tcPr>
            <w:tcW w:w="0" w:type="auto"/>
            <w:vMerge/>
            <w:tcBorders>
              <w:top w:val="single" w:sz="4" w:space="0" w:color="auto"/>
              <w:left w:val="single" w:sz="4" w:space="0" w:color="auto"/>
              <w:bottom w:val="single" w:sz="4" w:space="0" w:color="auto"/>
              <w:right w:val="single" w:sz="4" w:space="0" w:color="auto"/>
            </w:tcBorders>
            <w:vAlign w:val="center"/>
            <w:hideMark/>
          </w:tcPr>
          <w:p w14:paraId="7151F8A4" w14:textId="77777777" w:rsidR="003949C0" w:rsidRDefault="003949C0" w:rsidP="00757717">
            <w:pPr>
              <w:spacing w:before="0" w:after="0"/>
              <w:ind w:firstLine="0"/>
              <w:jc w:val="left"/>
              <w:rPr>
                <w:rFonts w:ascii="Times New Roman" w:hAnsi="Times New Roman" w:cs="Times New Roman"/>
                <w:b/>
                <w:szCs w:val="24"/>
                <w:lang w:eastAsia="en-US"/>
              </w:rPr>
            </w:pPr>
          </w:p>
        </w:tc>
        <w:tc>
          <w:tcPr>
            <w:tcW w:w="4996" w:type="dxa"/>
            <w:tcBorders>
              <w:top w:val="single" w:sz="4" w:space="0" w:color="auto"/>
              <w:left w:val="single" w:sz="4" w:space="0" w:color="auto"/>
              <w:bottom w:val="single" w:sz="4" w:space="0" w:color="auto"/>
              <w:right w:val="single" w:sz="4" w:space="0" w:color="auto"/>
            </w:tcBorders>
            <w:hideMark/>
          </w:tcPr>
          <w:p w14:paraId="70BC9EBE" w14:textId="77777777" w:rsidR="003949C0" w:rsidRDefault="003949C0" w:rsidP="00757717">
            <w:pPr>
              <w:widowControl w:val="0"/>
              <w:spacing w:before="0" w:after="0"/>
              <w:ind w:firstLine="0"/>
              <w:jc w:val="center"/>
              <w:rPr>
                <w:rFonts w:ascii="Times New Roman" w:hAnsi="Times New Roman" w:cs="Times New Roman"/>
                <w:b/>
                <w:szCs w:val="24"/>
                <w:lang w:eastAsia="en-US"/>
              </w:rPr>
            </w:pPr>
            <w:r>
              <w:rPr>
                <w:rFonts w:ascii="Times New Roman" w:hAnsi="Times New Roman" w:cs="Times New Roman"/>
                <w:b/>
                <w:szCs w:val="24"/>
                <w:lang w:eastAsia="en-US"/>
              </w:rPr>
              <w:t>ВСЕГО</w:t>
            </w:r>
          </w:p>
        </w:tc>
        <w:tc>
          <w:tcPr>
            <w:tcW w:w="1699" w:type="dxa"/>
            <w:tcBorders>
              <w:top w:val="single" w:sz="4" w:space="0" w:color="auto"/>
              <w:left w:val="single" w:sz="4" w:space="0" w:color="auto"/>
              <w:bottom w:val="single" w:sz="4" w:space="0" w:color="auto"/>
              <w:right w:val="single" w:sz="4" w:space="0" w:color="auto"/>
            </w:tcBorders>
          </w:tcPr>
          <w:p w14:paraId="0F22BFE9" w14:textId="77777777" w:rsidR="003949C0" w:rsidRDefault="003949C0" w:rsidP="00757717">
            <w:pPr>
              <w:widowControl w:val="0"/>
              <w:spacing w:before="0" w:after="0"/>
              <w:ind w:firstLine="0"/>
              <w:jc w:val="center"/>
              <w:rPr>
                <w:rFonts w:ascii="Times New Roman" w:hAnsi="Times New Roman" w:cs="Times New Roman"/>
                <w:b/>
                <w:szCs w:val="24"/>
                <w:lang w:eastAsia="en-US"/>
              </w:rPr>
            </w:pPr>
          </w:p>
        </w:tc>
      </w:tr>
    </w:tbl>
    <w:p w14:paraId="20BA5CDF" w14:textId="6CB89EEB" w:rsidR="003949C0" w:rsidRPr="00522C71" w:rsidRDefault="003949C0" w:rsidP="008D0A7C">
      <w:pPr>
        <w:ind w:firstLine="0"/>
      </w:pPr>
    </w:p>
    <w:sectPr w:rsidR="003949C0" w:rsidRPr="00522C71" w:rsidSect="00E32DFA">
      <w:headerReference w:type="default" r:id="rId61"/>
      <w:pgSz w:w="11906" w:h="16838"/>
      <w:pgMar w:top="851"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6F3EAC" w14:textId="77777777" w:rsidR="00C63F7F" w:rsidRDefault="00C63F7F" w:rsidP="00BE551E">
      <w:pPr>
        <w:spacing w:before="0" w:after="0"/>
      </w:pPr>
      <w:r>
        <w:separator/>
      </w:r>
    </w:p>
  </w:endnote>
  <w:endnote w:type="continuationSeparator" w:id="0">
    <w:p w14:paraId="1DD6FD26" w14:textId="77777777" w:rsidR="00C63F7F" w:rsidRDefault="00C63F7F" w:rsidP="00BE551E">
      <w:pPr>
        <w:spacing w:before="0" w:after="0"/>
      </w:pPr>
      <w:r>
        <w:continuationSeparator/>
      </w:r>
    </w:p>
  </w:endnote>
  <w:endnote w:type="continuationNotice" w:id="1">
    <w:p w14:paraId="15A78E57" w14:textId="77777777" w:rsidR="00C63F7F" w:rsidRDefault="00C63F7F">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UnicodeMS">
    <w:altName w:val="MS Gothic"/>
    <w:panose1 w:val="00000000000000000000"/>
    <w:charset w:val="80"/>
    <w:family w:val="auto"/>
    <w:notTrueType/>
    <w:pitch w:val="default"/>
    <w:sig w:usb0="00000000" w:usb1="08070000" w:usb2="00000010" w:usb3="00000000" w:csb0="0002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Cambria">
    <w:panose1 w:val="02040503050406030204"/>
    <w:charset w:val="CC"/>
    <w:family w:val="roman"/>
    <w:pitch w:val="variable"/>
    <w:sig w:usb0="E00006FF" w:usb1="420024FF" w:usb2="02000000" w:usb3="00000000" w:csb0="0000019F" w:csb1="00000000"/>
  </w:font>
  <w:font w:name="Times New Roman CYR">
    <w:panose1 w:val="02020603050405020304"/>
    <w:charset w:val="CC"/>
    <w:family w:val="roman"/>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ourier">
    <w:panose1 w:val="020703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61B46A" w14:textId="77777777" w:rsidR="004A195A" w:rsidRDefault="004A195A">
    <w:pPr>
      <w:pStyle w:val="afd"/>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81E13" w14:textId="77777777" w:rsidR="00C63F7F" w:rsidRPr="00E90C96" w:rsidRDefault="00C63F7F" w:rsidP="00C7123C">
    <w:pPr>
      <w:pStyle w:val="afd"/>
      <w:jc w:val="center"/>
      <w:rPr>
        <w:rFonts w:ascii="Times New Roman" w:hAnsi="Times New Roman" w:cs="Times New Roman"/>
      </w:rPr>
    </w:pPr>
    <w:r w:rsidRPr="00E90C96">
      <w:rPr>
        <w:rFonts w:ascii="Times New Roman" w:hAnsi="Times New Roman" w:cs="Times New Roman"/>
      </w:rPr>
      <w:t>Сформировано автоматически информационной системой ТИС Югры.</w:t>
    </w:r>
  </w:p>
  <w:p w14:paraId="7663FBC6" w14:textId="77777777" w:rsidR="00C63F7F" w:rsidRDefault="00C63F7F">
    <w:pPr>
      <w:pStyle w:val="afd"/>
    </w:pPr>
  </w:p>
  <w:p w14:paraId="6B5E7CBD" w14:textId="77777777" w:rsidR="00C63F7F" w:rsidRDefault="00C63F7F"/>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B1D135" w14:textId="77777777" w:rsidR="004A195A" w:rsidRDefault="004A195A">
    <w:pPr>
      <w:pStyle w:val="afd"/>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E64D87" w14:textId="77777777" w:rsidR="00C63F7F" w:rsidRDefault="00C63F7F"/>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2F168" w14:textId="7F6A4789" w:rsidR="00C63F7F" w:rsidRPr="00C7123C" w:rsidRDefault="00C63F7F" w:rsidP="00B30101">
    <w:pPr>
      <w:pStyle w:val="afd"/>
      <w:ind w:firstLine="0"/>
      <w:rPr>
        <w:rFonts w:ascii="Times New Roman" w:hAnsi="Times New Roman" w:cs="Times New Roman"/>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29DB8C" w14:textId="69E846F2" w:rsidR="00C63F7F" w:rsidRPr="00C7123C" w:rsidRDefault="00C63F7F" w:rsidP="00C7123C">
    <w:pPr>
      <w:pStyle w:val="afd"/>
      <w:jc w:val="center"/>
      <w:rPr>
        <w:rFonts w:ascii="Times New Roman" w:hAnsi="Times New Roman" w:cs="Times New Roman"/>
      </w:rPr>
    </w:pPr>
    <w:r w:rsidRPr="00E90C96">
      <w:rPr>
        <w:rFonts w:ascii="Times New Roman" w:hAnsi="Times New Roman" w:cs="Times New Roman"/>
      </w:rPr>
      <w:t>Сформировано автоматически информационной системой ТИС Югры.</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BE4EED" w14:textId="77777777" w:rsidR="00C63F7F" w:rsidRDefault="00C63F7F" w:rsidP="00DD3F1B">
      <w:pPr>
        <w:spacing w:before="240" w:after="0"/>
        <w:ind w:firstLine="0"/>
      </w:pPr>
      <w:r>
        <w:separator/>
      </w:r>
    </w:p>
  </w:footnote>
  <w:footnote w:type="continuationSeparator" w:id="0">
    <w:p w14:paraId="0EFC5696" w14:textId="77777777" w:rsidR="00C63F7F" w:rsidRDefault="00C63F7F" w:rsidP="00BE551E">
      <w:pPr>
        <w:spacing w:before="0" w:after="0"/>
      </w:pPr>
      <w:r>
        <w:continuationSeparator/>
      </w:r>
    </w:p>
  </w:footnote>
  <w:footnote w:type="continuationNotice" w:id="1">
    <w:p w14:paraId="6C91F4BE" w14:textId="77777777" w:rsidR="00C63F7F" w:rsidRDefault="00C63F7F">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11F79B" w14:textId="77777777" w:rsidR="004A195A" w:rsidRDefault="004A195A">
    <w:pPr>
      <w:pStyle w:val="afb"/>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0EDCD0" w14:textId="77777777" w:rsidR="004A195A" w:rsidRDefault="004A195A">
    <w:pPr>
      <w:pStyle w:val="afb"/>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C5262" w14:textId="77777777" w:rsidR="00C63F7F" w:rsidRDefault="00C63F7F" w:rsidP="00BB3096">
    <w:pPr>
      <w:pStyle w:val="afb"/>
      <w:spacing w:after="240"/>
      <w:jc w:val="center"/>
    </w:pPr>
    <w:r w:rsidRPr="00577A68">
      <w:t>ХАНТЫ-МАНСИЙСКИЙ АВТОНОМНЫЙ ОКРУГ – ЮГРА</w:t>
    </w:r>
  </w:p>
  <w:p w14:paraId="3361D48E" w14:textId="5B81250F" w:rsidR="00C63F7F" w:rsidRPr="00A74A74" w:rsidRDefault="00C63F7F" w:rsidP="00BB3096">
    <w:pPr>
      <w:pStyle w:val="afb"/>
      <w:ind w:firstLine="0"/>
      <w:jc w:val="center"/>
      <w:rPr>
        <w:color w:val="6E7192"/>
        <w:sz w:val="28"/>
        <w:szCs w:val="28"/>
      </w:rPr>
    </w:pPr>
    <w:r w:rsidRPr="00577A68">
      <w:t xml:space="preserve">Департамент информационных технологий </w:t>
    </w:r>
    <w:r>
      <w:t xml:space="preserve">и цифрового развития </w:t>
    </w:r>
    <w:r>
      <w:br/>
    </w:r>
    <w:r w:rsidRPr="00577A68">
      <w:t>Ханты-Мансийского автономного округа – Югры</w:t>
    </w:r>
  </w:p>
  <w:p w14:paraId="6410AB5B" w14:textId="77777777" w:rsidR="00C63F7F" w:rsidRDefault="00C63F7F"/>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EA7B4A" w14:textId="564005F4" w:rsidR="00C63F7F" w:rsidRDefault="00C63F7F">
    <w:pPr>
      <w:pStyle w:val="afb"/>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f"/>
      <w:tblW w:w="9356" w:type="dxa"/>
      <w:tblLook w:val="04A0" w:firstRow="1" w:lastRow="0" w:firstColumn="1" w:lastColumn="0" w:noHBand="0" w:noVBand="1"/>
    </w:tblPr>
    <w:tblGrid>
      <w:gridCol w:w="756"/>
      <w:gridCol w:w="6899"/>
      <w:gridCol w:w="1701"/>
    </w:tblGrid>
    <w:tr w:rsidR="00C63F7F" w:rsidRPr="007E7C58" w14:paraId="7D4D7D4E" w14:textId="77777777" w:rsidTr="00680004">
      <w:tc>
        <w:tcPr>
          <w:tcW w:w="756" w:type="dxa"/>
          <w:tcBorders>
            <w:top w:val="nil"/>
            <w:left w:val="nil"/>
            <w:bottom w:val="nil"/>
            <w:right w:val="nil"/>
          </w:tcBorders>
        </w:tcPr>
        <w:p w14:paraId="3709EED6" w14:textId="03E0C86F" w:rsidR="00C63F7F" w:rsidRDefault="00C63F7F" w:rsidP="000F7DF5">
          <w:pPr>
            <w:spacing w:before="0" w:after="0"/>
            <w:ind w:firstLine="0"/>
            <w:jc w:val="left"/>
            <w:rPr>
              <w:i/>
              <w:sz w:val="20"/>
            </w:rPr>
          </w:pPr>
          <w:r>
            <w:rPr>
              <w:noProof/>
              <w:color w:val="1F4E79"/>
            </w:rPr>
            <w:drawing>
              <wp:inline distT="0" distB="0" distL="0" distR="0" wp14:anchorId="6175F09C" wp14:editId="049C89E9">
                <wp:extent cx="342900" cy="366875"/>
                <wp:effectExtent l="0" t="0" r="0" b="0"/>
                <wp:docPr id="10" name="Рисунок 10" descr="Logo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Logo small"/>
                        <pic:cNvPicPr>
                          <a:picLocks noChangeAspect="1" noChangeArrowheads="1"/>
                        </pic:cNvPicPr>
                      </pic:nvPicPr>
                      <pic:blipFill rotWithShape="1">
                        <a:blip r:embed="rId1" r:link="rId2">
                          <a:extLst>
                            <a:ext uri="{28A0092B-C50C-407E-A947-70E740481C1C}">
                              <a14:useLocalDpi xmlns:a14="http://schemas.microsoft.com/office/drawing/2010/main" val="0"/>
                            </a:ext>
                          </a:extLst>
                        </a:blip>
                        <a:srcRect l="2063" t="10232" r="81634"/>
                        <a:stretch/>
                      </pic:blipFill>
                      <pic:spPr bwMode="auto">
                        <a:xfrm>
                          <a:off x="0" y="0"/>
                          <a:ext cx="362169" cy="3874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899" w:type="dxa"/>
          <w:tcBorders>
            <w:top w:val="nil"/>
            <w:left w:val="nil"/>
            <w:bottom w:val="nil"/>
            <w:right w:val="nil"/>
          </w:tcBorders>
          <w:vAlign w:val="center"/>
          <w:hideMark/>
        </w:tcPr>
        <w:p w14:paraId="7D7C45FC" w14:textId="7181872F" w:rsidR="00C63F7F" w:rsidRPr="007E7C58" w:rsidRDefault="00C63F7F" w:rsidP="009850E2">
          <w:pPr>
            <w:spacing w:before="0" w:after="0"/>
            <w:ind w:firstLine="0"/>
            <w:jc w:val="left"/>
            <w:rPr>
              <w:i/>
              <w:kern w:val="24"/>
              <w:sz w:val="18"/>
              <w:szCs w:val="18"/>
              <w:lang w:eastAsia="zh-CN"/>
            </w:rPr>
          </w:pPr>
          <w:r w:rsidRPr="007E7C58">
            <w:rPr>
              <w:i/>
              <w:sz w:val="18"/>
              <w:szCs w:val="18"/>
            </w:rPr>
            <w:t xml:space="preserve">Пояснительная записка к техническому проекту </w:t>
          </w:r>
          <w:r w:rsidRPr="007E7C58">
            <w:rPr>
              <w:i/>
              <w:sz w:val="18"/>
              <w:szCs w:val="18"/>
            </w:rPr>
            <w:br/>
          </w:r>
          <w:r w:rsidR="004A195A">
            <w:rPr>
              <w:i/>
              <w:sz w:val="18"/>
              <w:szCs w:val="18"/>
            </w:rPr>
            <w:t>ТИС Югры. Дополнение</w:t>
          </w:r>
        </w:p>
      </w:tc>
      <w:tc>
        <w:tcPr>
          <w:tcW w:w="1701" w:type="dxa"/>
          <w:tcBorders>
            <w:top w:val="nil"/>
            <w:left w:val="nil"/>
            <w:bottom w:val="nil"/>
            <w:right w:val="nil"/>
          </w:tcBorders>
          <w:vAlign w:val="center"/>
          <w:hideMark/>
        </w:tcPr>
        <w:p w14:paraId="464918E9" w14:textId="183DF346" w:rsidR="00C63F7F" w:rsidRPr="007E7C58" w:rsidRDefault="00C63F7F" w:rsidP="00680004">
          <w:pPr>
            <w:pStyle w:val="25"/>
            <w:jc w:val="right"/>
            <w:rPr>
              <w:b/>
              <w:i/>
              <w:sz w:val="18"/>
              <w:szCs w:val="18"/>
              <w:lang w:eastAsia="zh-CN"/>
            </w:rPr>
          </w:pPr>
          <w:r w:rsidRPr="007E7C58">
            <w:rPr>
              <w:i/>
              <w:sz w:val="18"/>
              <w:szCs w:val="18"/>
            </w:rPr>
            <w:t xml:space="preserve">Лист </w:t>
          </w:r>
          <w:r w:rsidRPr="007E7C58">
            <w:rPr>
              <w:rStyle w:val="af5"/>
              <w:b/>
              <w:i/>
              <w:sz w:val="18"/>
              <w:szCs w:val="18"/>
            </w:rPr>
            <w:fldChar w:fldCharType="begin"/>
          </w:r>
          <w:r w:rsidRPr="007E7C58">
            <w:rPr>
              <w:rStyle w:val="af5"/>
              <w:i/>
              <w:sz w:val="18"/>
              <w:szCs w:val="18"/>
            </w:rPr>
            <w:instrText xml:space="preserve"> PAGE </w:instrText>
          </w:r>
          <w:r w:rsidRPr="007E7C58">
            <w:rPr>
              <w:rStyle w:val="af5"/>
              <w:b/>
              <w:i/>
              <w:sz w:val="18"/>
              <w:szCs w:val="18"/>
            </w:rPr>
            <w:fldChar w:fldCharType="separate"/>
          </w:r>
          <w:r w:rsidR="00307FA7">
            <w:rPr>
              <w:rStyle w:val="af5"/>
              <w:i/>
              <w:noProof/>
              <w:sz w:val="18"/>
              <w:szCs w:val="18"/>
            </w:rPr>
            <w:t>5</w:t>
          </w:r>
          <w:r w:rsidRPr="007E7C58">
            <w:rPr>
              <w:rStyle w:val="af5"/>
              <w:b/>
              <w:i/>
              <w:sz w:val="18"/>
              <w:szCs w:val="18"/>
            </w:rPr>
            <w:fldChar w:fldCharType="end"/>
          </w:r>
        </w:p>
      </w:tc>
    </w:tr>
  </w:tbl>
  <w:p w14:paraId="3E9073EF" w14:textId="71313C73" w:rsidR="00C63F7F" w:rsidRPr="00E72A21" w:rsidRDefault="00C63F7F" w:rsidP="00E35A34">
    <w:pPr>
      <w:spacing w:before="0" w:after="0"/>
      <w:ind w:firstLine="0"/>
      <w:rPr>
        <w:szCs w:val="24"/>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4879DF" w14:textId="438812A4" w:rsidR="00C63F7F" w:rsidRDefault="00C63F7F">
    <w:pPr>
      <w:pStyle w:val="afb"/>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f"/>
      <w:tblW w:w="14317" w:type="dxa"/>
      <w:tblLook w:val="04A0" w:firstRow="1" w:lastRow="0" w:firstColumn="1" w:lastColumn="0" w:noHBand="0" w:noVBand="1"/>
    </w:tblPr>
    <w:tblGrid>
      <w:gridCol w:w="756"/>
      <w:gridCol w:w="11231"/>
      <w:gridCol w:w="2330"/>
    </w:tblGrid>
    <w:tr w:rsidR="00C63F7F" w:rsidRPr="007E7C58" w14:paraId="08854C42" w14:textId="77777777" w:rsidTr="008E0DBB">
      <w:trPr>
        <w:trHeight w:val="497"/>
      </w:trPr>
      <w:tc>
        <w:tcPr>
          <w:tcW w:w="756" w:type="dxa"/>
          <w:tcBorders>
            <w:top w:val="nil"/>
            <w:left w:val="nil"/>
            <w:bottom w:val="nil"/>
            <w:right w:val="nil"/>
          </w:tcBorders>
        </w:tcPr>
        <w:p w14:paraId="37CC2030" w14:textId="77777777" w:rsidR="00C63F7F" w:rsidRDefault="00C63F7F" w:rsidP="000F7DF5">
          <w:pPr>
            <w:spacing w:before="0" w:after="0"/>
            <w:ind w:firstLine="0"/>
            <w:jc w:val="left"/>
            <w:rPr>
              <w:i/>
              <w:sz w:val="20"/>
            </w:rPr>
          </w:pPr>
          <w:r>
            <w:rPr>
              <w:noProof/>
              <w:color w:val="1F4E79"/>
            </w:rPr>
            <w:drawing>
              <wp:inline distT="0" distB="0" distL="0" distR="0" wp14:anchorId="1B324F77" wp14:editId="741F3E40">
                <wp:extent cx="342900" cy="366875"/>
                <wp:effectExtent l="0" t="0" r="0" b="0"/>
                <wp:docPr id="12" name="Рисунок 12" descr="Logo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Logo small"/>
                        <pic:cNvPicPr>
                          <a:picLocks noChangeAspect="1" noChangeArrowheads="1"/>
                        </pic:cNvPicPr>
                      </pic:nvPicPr>
                      <pic:blipFill rotWithShape="1">
                        <a:blip r:embed="rId1" r:link="rId2">
                          <a:extLst>
                            <a:ext uri="{28A0092B-C50C-407E-A947-70E740481C1C}">
                              <a14:useLocalDpi xmlns:a14="http://schemas.microsoft.com/office/drawing/2010/main" val="0"/>
                            </a:ext>
                          </a:extLst>
                        </a:blip>
                        <a:srcRect l="2063" t="10232" r="81634"/>
                        <a:stretch/>
                      </pic:blipFill>
                      <pic:spPr bwMode="auto">
                        <a:xfrm>
                          <a:off x="0" y="0"/>
                          <a:ext cx="362169" cy="3874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231" w:type="dxa"/>
          <w:tcBorders>
            <w:top w:val="nil"/>
            <w:left w:val="nil"/>
            <w:bottom w:val="nil"/>
            <w:right w:val="nil"/>
          </w:tcBorders>
          <w:vAlign w:val="center"/>
          <w:hideMark/>
        </w:tcPr>
        <w:p w14:paraId="2CFBA090" w14:textId="77777777" w:rsidR="00C63F7F" w:rsidRPr="007E7C58" w:rsidRDefault="00C63F7F" w:rsidP="009850E2">
          <w:pPr>
            <w:spacing w:before="0" w:after="0"/>
            <w:ind w:firstLine="0"/>
            <w:jc w:val="left"/>
            <w:rPr>
              <w:i/>
              <w:kern w:val="24"/>
              <w:sz w:val="18"/>
              <w:szCs w:val="18"/>
              <w:lang w:eastAsia="zh-CN"/>
            </w:rPr>
          </w:pPr>
          <w:r w:rsidRPr="007E7C58">
            <w:rPr>
              <w:i/>
              <w:sz w:val="18"/>
              <w:szCs w:val="18"/>
            </w:rPr>
            <w:t xml:space="preserve">Пояснительная записка к техническому проекту </w:t>
          </w:r>
          <w:r w:rsidRPr="007E7C58">
            <w:rPr>
              <w:i/>
              <w:sz w:val="18"/>
              <w:szCs w:val="18"/>
            </w:rPr>
            <w:br/>
          </w:r>
          <w:r>
            <w:rPr>
              <w:i/>
              <w:sz w:val="18"/>
              <w:szCs w:val="18"/>
            </w:rPr>
            <w:t>ТИС Югры. Дополнение</w:t>
          </w:r>
        </w:p>
      </w:tc>
      <w:tc>
        <w:tcPr>
          <w:tcW w:w="2330" w:type="dxa"/>
          <w:tcBorders>
            <w:top w:val="nil"/>
            <w:left w:val="nil"/>
            <w:bottom w:val="nil"/>
            <w:right w:val="nil"/>
          </w:tcBorders>
          <w:vAlign w:val="center"/>
          <w:hideMark/>
        </w:tcPr>
        <w:p w14:paraId="4C4B86F5" w14:textId="466D8A04" w:rsidR="00C63F7F" w:rsidRPr="007E7C58" w:rsidRDefault="00C63F7F" w:rsidP="00680004">
          <w:pPr>
            <w:pStyle w:val="25"/>
            <w:jc w:val="right"/>
            <w:rPr>
              <w:b/>
              <w:i/>
              <w:sz w:val="18"/>
              <w:szCs w:val="18"/>
              <w:lang w:eastAsia="zh-CN"/>
            </w:rPr>
          </w:pPr>
          <w:r w:rsidRPr="007E7C58">
            <w:rPr>
              <w:i/>
              <w:sz w:val="18"/>
              <w:szCs w:val="18"/>
            </w:rPr>
            <w:t xml:space="preserve">Лист </w:t>
          </w:r>
          <w:r w:rsidRPr="007E7C58">
            <w:rPr>
              <w:rStyle w:val="af5"/>
              <w:b/>
              <w:i/>
            </w:rPr>
            <w:fldChar w:fldCharType="begin"/>
          </w:r>
          <w:r w:rsidRPr="007E7C58">
            <w:rPr>
              <w:rStyle w:val="af5"/>
              <w:i/>
            </w:rPr>
            <w:instrText xml:space="preserve"> PAGE </w:instrText>
          </w:r>
          <w:r w:rsidRPr="007E7C58">
            <w:rPr>
              <w:rStyle w:val="af5"/>
              <w:b/>
              <w:i/>
            </w:rPr>
            <w:fldChar w:fldCharType="separate"/>
          </w:r>
          <w:r w:rsidR="004A195A">
            <w:rPr>
              <w:rStyle w:val="af5"/>
              <w:i/>
              <w:noProof/>
            </w:rPr>
            <w:t>42</w:t>
          </w:r>
          <w:r w:rsidRPr="007E7C58">
            <w:rPr>
              <w:rStyle w:val="af5"/>
              <w:b/>
              <w:i/>
            </w:rPr>
            <w:fldChar w:fldCharType="end"/>
          </w:r>
        </w:p>
      </w:tc>
    </w:tr>
  </w:tbl>
  <w:p w14:paraId="7CCB3EFD" w14:textId="77777777" w:rsidR="00C63F7F" w:rsidRPr="00E72A21" w:rsidRDefault="00C63F7F" w:rsidP="00E35A34">
    <w:pPr>
      <w:spacing w:before="0" w:after="0"/>
      <w:ind w:firstLine="0"/>
      <w:rPr>
        <w:szCs w:val="24"/>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f"/>
      <w:tblW w:w="9356" w:type="dxa"/>
      <w:tblLook w:val="04A0" w:firstRow="1" w:lastRow="0" w:firstColumn="1" w:lastColumn="0" w:noHBand="0" w:noVBand="1"/>
    </w:tblPr>
    <w:tblGrid>
      <w:gridCol w:w="756"/>
      <w:gridCol w:w="6899"/>
      <w:gridCol w:w="1701"/>
    </w:tblGrid>
    <w:tr w:rsidR="00C63F7F" w:rsidRPr="007E7C58" w14:paraId="3989E08F" w14:textId="77777777" w:rsidTr="00680004">
      <w:tc>
        <w:tcPr>
          <w:tcW w:w="756" w:type="dxa"/>
          <w:tcBorders>
            <w:top w:val="nil"/>
            <w:left w:val="nil"/>
            <w:bottom w:val="nil"/>
            <w:right w:val="nil"/>
          </w:tcBorders>
        </w:tcPr>
        <w:p w14:paraId="07009A8E" w14:textId="77777777" w:rsidR="00C63F7F" w:rsidRDefault="00C63F7F" w:rsidP="000F7DF5">
          <w:pPr>
            <w:spacing w:before="0" w:after="0"/>
            <w:ind w:firstLine="0"/>
            <w:jc w:val="left"/>
            <w:rPr>
              <w:i/>
              <w:sz w:val="20"/>
            </w:rPr>
          </w:pPr>
          <w:r>
            <w:rPr>
              <w:noProof/>
              <w:color w:val="1F4E79"/>
            </w:rPr>
            <w:drawing>
              <wp:inline distT="0" distB="0" distL="0" distR="0" wp14:anchorId="6DA41C07" wp14:editId="4BD41F45">
                <wp:extent cx="342900" cy="366875"/>
                <wp:effectExtent l="0" t="0" r="0" b="0"/>
                <wp:docPr id="13" name="Рисунок 13" descr="Logo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Logo small"/>
                        <pic:cNvPicPr>
                          <a:picLocks noChangeAspect="1" noChangeArrowheads="1"/>
                        </pic:cNvPicPr>
                      </pic:nvPicPr>
                      <pic:blipFill rotWithShape="1">
                        <a:blip r:embed="rId1" r:link="rId2">
                          <a:extLst>
                            <a:ext uri="{28A0092B-C50C-407E-A947-70E740481C1C}">
                              <a14:useLocalDpi xmlns:a14="http://schemas.microsoft.com/office/drawing/2010/main" val="0"/>
                            </a:ext>
                          </a:extLst>
                        </a:blip>
                        <a:srcRect l="2063" t="10232" r="81634"/>
                        <a:stretch/>
                      </pic:blipFill>
                      <pic:spPr bwMode="auto">
                        <a:xfrm>
                          <a:off x="0" y="0"/>
                          <a:ext cx="362169" cy="3874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899" w:type="dxa"/>
          <w:tcBorders>
            <w:top w:val="nil"/>
            <w:left w:val="nil"/>
            <w:bottom w:val="nil"/>
            <w:right w:val="nil"/>
          </w:tcBorders>
          <w:vAlign w:val="center"/>
          <w:hideMark/>
        </w:tcPr>
        <w:p w14:paraId="3D35F48E" w14:textId="77777777" w:rsidR="00C63F7F" w:rsidRPr="007E7C58" w:rsidRDefault="00C63F7F" w:rsidP="009850E2">
          <w:pPr>
            <w:spacing w:before="0" w:after="0"/>
            <w:ind w:firstLine="0"/>
            <w:jc w:val="left"/>
            <w:rPr>
              <w:i/>
              <w:kern w:val="24"/>
              <w:sz w:val="18"/>
              <w:szCs w:val="18"/>
              <w:lang w:eastAsia="zh-CN"/>
            </w:rPr>
          </w:pPr>
          <w:r w:rsidRPr="007E7C58">
            <w:rPr>
              <w:i/>
              <w:sz w:val="18"/>
              <w:szCs w:val="18"/>
            </w:rPr>
            <w:t xml:space="preserve">Пояснительная записка к техническому проекту </w:t>
          </w:r>
          <w:r w:rsidRPr="007E7C58">
            <w:rPr>
              <w:i/>
              <w:sz w:val="18"/>
              <w:szCs w:val="18"/>
            </w:rPr>
            <w:br/>
          </w:r>
          <w:r>
            <w:rPr>
              <w:i/>
              <w:sz w:val="18"/>
              <w:szCs w:val="18"/>
            </w:rPr>
            <w:t>ТИС Югры. Дополнение</w:t>
          </w:r>
        </w:p>
      </w:tc>
      <w:tc>
        <w:tcPr>
          <w:tcW w:w="1701" w:type="dxa"/>
          <w:tcBorders>
            <w:top w:val="nil"/>
            <w:left w:val="nil"/>
            <w:bottom w:val="nil"/>
            <w:right w:val="nil"/>
          </w:tcBorders>
          <w:vAlign w:val="center"/>
          <w:hideMark/>
        </w:tcPr>
        <w:p w14:paraId="2D6FEAA7" w14:textId="2CF2F991" w:rsidR="00C63F7F" w:rsidRPr="007E7C58" w:rsidRDefault="00C63F7F" w:rsidP="00680004">
          <w:pPr>
            <w:pStyle w:val="25"/>
            <w:jc w:val="right"/>
            <w:rPr>
              <w:b/>
              <w:i/>
              <w:sz w:val="18"/>
              <w:szCs w:val="18"/>
              <w:lang w:eastAsia="zh-CN"/>
            </w:rPr>
          </w:pPr>
          <w:r w:rsidRPr="007E7C58">
            <w:rPr>
              <w:i/>
              <w:sz w:val="18"/>
              <w:szCs w:val="18"/>
            </w:rPr>
            <w:t xml:space="preserve">Лист </w:t>
          </w:r>
          <w:r w:rsidRPr="007E7C58">
            <w:rPr>
              <w:rStyle w:val="af5"/>
              <w:b/>
              <w:i/>
            </w:rPr>
            <w:fldChar w:fldCharType="begin"/>
          </w:r>
          <w:r w:rsidRPr="007E7C58">
            <w:rPr>
              <w:rStyle w:val="af5"/>
              <w:i/>
            </w:rPr>
            <w:instrText xml:space="preserve"> PAGE </w:instrText>
          </w:r>
          <w:r w:rsidRPr="007E7C58">
            <w:rPr>
              <w:rStyle w:val="af5"/>
              <w:b/>
              <w:i/>
            </w:rPr>
            <w:fldChar w:fldCharType="separate"/>
          </w:r>
          <w:r w:rsidR="004A195A">
            <w:rPr>
              <w:rStyle w:val="af5"/>
              <w:i/>
              <w:noProof/>
            </w:rPr>
            <w:t>44</w:t>
          </w:r>
          <w:r w:rsidRPr="007E7C58">
            <w:rPr>
              <w:rStyle w:val="af5"/>
              <w:b/>
              <w:i/>
            </w:rPr>
            <w:fldChar w:fldCharType="end"/>
          </w:r>
        </w:p>
      </w:tc>
    </w:tr>
  </w:tbl>
  <w:p w14:paraId="7978AA42" w14:textId="77777777" w:rsidR="00C63F7F" w:rsidRPr="00E72A21" w:rsidRDefault="00C63F7F" w:rsidP="00E35A34">
    <w:pPr>
      <w:spacing w:before="0" w:after="0"/>
      <w:ind w:firstLine="0"/>
      <w:rPr>
        <w:szCs w:val="24"/>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f"/>
      <w:tblW w:w="9356" w:type="dxa"/>
      <w:tblLook w:val="04A0" w:firstRow="1" w:lastRow="0" w:firstColumn="1" w:lastColumn="0" w:noHBand="0" w:noVBand="1"/>
    </w:tblPr>
    <w:tblGrid>
      <w:gridCol w:w="756"/>
      <w:gridCol w:w="6899"/>
      <w:gridCol w:w="1701"/>
    </w:tblGrid>
    <w:tr w:rsidR="00C63F7F" w:rsidRPr="007E7C58" w14:paraId="5A22BD02" w14:textId="77777777" w:rsidTr="00680004">
      <w:tc>
        <w:tcPr>
          <w:tcW w:w="756" w:type="dxa"/>
          <w:tcBorders>
            <w:top w:val="nil"/>
            <w:left w:val="nil"/>
            <w:bottom w:val="nil"/>
            <w:right w:val="nil"/>
          </w:tcBorders>
        </w:tcPr>
        <w:p w14:paraId="29595AE3" w14:textId="77777777" w:rsidR="00C63F7F" w:rsidRDefault="00C63F7F" w:rsidP="000F7DF5">
          <w:pPr>
            <w:spacing w:before="0" w:after="0"/>
            <w:ind w:firstLine="0"/>
            <w:jc w:val="left"/>
            <w:rPr>
              <w:i/>
              <w:sz w:val="20"/>
            </w:rPr>
          </w:pPr>
          <w:r>
            <w:rPr>
              <w:noProof/>
              <w:color w:val="1F4E79"/>
            </w:rPr>
            <w:drawing>
              <wp:inline distT="0" distB="0" distL="0" distR="0" wp14:anchorId="7B30E26B" wp14:editId="1D6B265F">
                <wp:extent cx="342900" cy="366875"/>
                <wp:effectExtent l="0" t="0" r="0" b="0"/>
                <wp:docPr id="14" name="Рисунок 14" descr="Logo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Logo small"/>
                        <pic:cNvPicPr>
                          <a:picLocks noChangeAspect="1" noChangeArrowheads="1"/>
                        </pic:cNvPicPr>
                      </pic:nvPicPr>
                      <pic:blipFill rotWithShape="1">
                        <a:blip r:embed="rId1" r:link="rId2">
                          <a:extLst>
                            <a:ext uri="{28A0092B-C50C-407E-A947-70E740481C1C}">
                              <a14:useLocalDpi xmlns:a14="http://schemas.microsoft.com/office/drawing/2010/main" val="0"/>
                            </a:ext>
                          </a:extLst>
                        </a:blip>
                        <a:srcRect l="2063" t="10232" r="81634"/>
                        <a:stretch/>
                      </pic:blipFill>
                      <pic:spPr bwMode="auto">
                        <a:xfrm>
                          <a:off x="0" y="0"/>
                          <a:ext cx="362169" cy="3874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899" w:type="dxa"/>
          <w:tcBorders>
            <w:top w:val="nil"/>
            <w:left w:val="nil"/>
            <w:bottom w:val="nil"/>
            <w:right w:val="nil"/>
          </w:tcBorders>
          <w:vAlign w:val="center"/>
          <w:hideMark/>
        </w:tcPr>
        <w:p w14:paraId="64007447" w14:textId="77777777" w:rsidR="00C63F7F" w:rsidRPr="007E7C58" w:rsidRDefault="00C63F7F" w:rsidP="009850E2">
          <w:pPr>
            <w:spacing w:before="0" w:after="0"/>
            <w:ind w:firstLine="0"/>
            <w:jc w:val="left"/>
            <w:rPr>
              <w:i/>
              <w:kern w:val="24"/>
              <w:sz w:val="18"/>
              <w:szCs w:val="18"/>
              <w:lang w:eastAsia="zh-CN"/>
            </w:rPr>
          </w:pPr>
          <w:r w:rsidRPr="007E7C58">
            <w:rPr>
              <w:i/>
              <w:sz w:val="18"/>
              <w:szCs w:val="18"/>
            </w:rPr>
            <w:t xml:space="preserve">Пояснительная записка к техническому проекту </w:t>
          </w:r>
          <w:r w:rsidRPr="007E7C58">
            <w:rPr>
              <w:i/>
              <w:sz w:val="18"/>
              <w:szCs w:val="18"/>
            </w:rPr>
            <w:br/>
          </w:r>
          <w:r>
            <w:rPr>
              <w:i/>
              <w:sz w:val="18"/>
              <w:szCs w:val="18"/>
            </w:rPr>
            <w:t>ТИС Югры. Дополнение</w:t>
          </w:r>
        </w:p>
      </w:tc>
      <w:tc>
        <w:tcPr>
          <w:tcW w:w="1701" w:type="dxa"/>
          <w:tcBorders>
            <w:top w:val="nil"/>
            <w:left w:val="nil"/>
            <w:bottom w:val="nil"/>
            <w:right w:val="nil"/>
          </w:tcBorders>
          <w:vAlign w:val="center"/>
          <w:hideMark/>
        </w:tcPr>
        <w:p w14:paraId="0079C261" w14:textId="0F56003A" w:rsidR="00C63F7F" w:rsidRPr="007E7C58" w:rsidRDefault="00C63F7F" w:rsidP="00680004">
          <w:pPr>
            <w:pStyle w:val="25"/>
            <w:jc w:val="right"/>
            <w:rPr>
              <w:b/>
              <w:i/>
              <w:sz w:val="18"/>
              <w:szCs w:val="18"/>
              <w:lang w:eastAsia="zh-CN"/>
            </w:rPr>
          </w:pPr>
          <w:r w:rsidRPr="007E7C58">
            <w:rPr>
              <w:i/>
              <w:sz w:val="18"/>
              <w:szCs w:val="18"/>
            </w:rPr>
            <w:t xml:space="preserve">Лист </w:t>
          </w:r>
          <w:r w:rsidRPr="007E7C58">
            <w:rPr>
              <w:rStyle w:val="af5"/>
              <w:b/>
              <w:i/>
            </w:rPr>
            <w:fldChar w:fldCharType="begin"/>
          </w:r>
          <w:r w:rsidRPr="007E7C58">
            <w:rPr>
              <w:rStyle w:val="af5"/>
              <w:i/>
            </w:rPr>
            <w:instrText xml:space="preserve"> PAGE </w:instrText>
          </w:r>
          <w:r w:rsidRPr="007E7C58">
            <w:rPr>
              <w:rStyle w:val="af5"/>
              <w:b/>
              <w:i/>
            </w:rPr>
            <w:fldChar w:fldCharType="separate"/>
          </w:r>
          <w:r w:rsidR="004A195A">
            <w:rPr>
              <w:rStyle w:val="af5"/>
              <w:i/>
              <w:noProof/>
            </w:rPr>
            <w:t>47</w:t>
          </w:r>
          <w:r w:rsidRPr="007E7C58">
            <w:rPr>
              <w:rStyle w:val="af5"/>
              <w:b/>
              <w:i/>
            </w:rPr>
            <w:fldChar w:fldCharType="end"/>
          </w:r>
        </w:p>
      </w:tc>
    </w:tr>
  </w:tbl>
  <w:p w14:paraId="01B9D14B" w14:textId="77777777" w:rsidR="00C63F7F" w:rsidRPr="00E72A21" w:rsidRDefault="00C63F7F" w:rsidP="00E35A34">
    <w:pPr>
      <w:spacing w:before="0" w:after="0"/>
      <w:ind w:firstLine="0"/>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41D2ABD2"/>
    <w:lvl w:ilvl="0">
      <w:start w:val="1"/>
      <w:numFmt w:val="bullet"/>
      <w:pStyle w:val="4"/>
      <w:lvlText w:val=""/>
      <w:lvlJc w:val="left"/>
      <w:pPr>
        <w:tabs>
          <w:tab w:val="num" w:pos="1209"/>
        </w:tabs>
        <w:ind w:left="1209" w:hanging="360"/>
      </w:pPr>
      <w:rPr>
        <w:rFonts w:ascii="Symbol" w:hAnsi="Symbol" w:hint="default"/>
      </w:rPr>
    </w:lvl>
  </w:abstractNum>
  <w:abstractNum w:abstractNumId="1" w15:restartNumberingAfterBreak="0">
    <w:nsid w:val="FFFFFF82"/>
    <w:multiLevelType w:val="singleLevel"/>
    <w:tmpl w:val="976ED0E2"/>
    <w:lvl w:ilvl="0">
      <w:start w:val="1"/>
      <w:numFmt w:val="bullet"/>
      <w:pStyle w:val="3"/>
      <w:lvlText w:val=""/>
      <w:lvlJc w:val="left"/>
      <w:pPr>
        <w:tabs>
          <w:tab w:val="num" w:pos="926"/>
        </w:tabs>
        <w:ind w:left="926" w:hanging="360"/>
      </w:pPr>
      <w:rPr>
        <w:rFonts w:ascii="Symbol" w:hAnsi="Symbol" w:hint="default"/>
      </w:rPr>
    </w:lvl>
  </w:abstractNum>
  <w:abstractNum w:abstractNumId="2" w15:restartNumberingAfterBreak="0">
    <w:nsid w:val="FFFFFF89"/>
    <w:multiLevelType w:val="singleLevel"/>
    <w:tmpl w:val="0F2691D2"/>
    <w:lvl w:ilvl="0">
      <w:start w:val="1"/>
      <w:numFmt w:val="bullet"/>
      <w:pStyle w:val="a"/>
      <w:lvlText w:val=""/>
      <w:lvlJc w:val="left"/>
      <w:pPr>
        <w:tabs>
          <w:tab w:val="num" w:pos="680"/>
        </w:tabs>
        <w:ind w:left="680" w:hanging="283"/>
      </w:pPr>
      <w:rPr>
        <w:rFonts w:ascii="Symbol" w:hAnsi="Symbol" w:hint="default"/>
      </w:rPr>
    </w:lvl>
  </w:abstractNum>
  <w:abstractNum w:abstractNumId="3" w15:restartNumberingAfterBreak="0">
    <w:nsid w:val="00000003"/>
    <w:multiLevelType w:val="multilevel"/>
    <w:tmpl w:val="00000003"/>
    <w:name w:val="WW8Num41"/>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 w15:restartNumberingAfterBreak="0">
    <w:nsid w:val="00000011"/>
    <w:multiLevelType w:val="multilevel"/>
    <w:tmpl w:val="00000011"/>
    <w:name w:val="WWNum17"/>
    <w:lvl w:ilvl="0">
      <w:start w:val="1"/>
      <w:numFmt w:val="decimal"/>
      <w:lvlText w:val="%1."/>
      <w:lvlJc w:val="left"/>
      <w:pPr>
        <w:tabs>
          <w:tab w:val="num" w:pos="0"/>
        </w:tabs>
        <w:ind w:left="750" w:hanging="360"/>
      </w:pPr>
    </w:lvl>
    <w:lvl w:ilvl="1">
      <w:start w:val="1"/>
      <w:numFmt w:val="lowerLetter"/>
      <w:lvlText w:val="%2."/>
      <w:lvlJc w:val="left"/>
      <w:pPr>
        <w:tabs>
          <w:tab w:val="num" w:pos="0"/>
        </w:tabs>
        <w:ind w:left="1470" w:hanging="360"/>
      </w:pPr>
    </w:lvl>
    <w:lvl w:ilvl="2">
      <w:start w:val="1"/>
      <w:numFmt w:val="lowerRoman"/>
      <w:lvlText w:val="%2.%3."/>
      <w:lvlJc w:val="left"/>
      <w:pPr>
        <w:tabs>
          <w:tab w:val="num" w:pos="0"/>
        </w:tabs>
        <w:ind w:left="2190" w:hanging="180"/>
      </w:pPr>
    </w:lvl>
    <w:lvl w:ilvl="3">
      <w:start w:val="1"/>
      <w:numFmt w:val="decimal"/>
      <w:lvlText w:val="%2.%3.%4."/>
      <w:lvlJc w:val="left"/>
      <w:pPr>
        <w:tabs>
          <w:tab w:val="num" w:pos="0"/>
        </w:tabs>
        <w:ind w:left="2910" w:hanging="360"/>
      </w:pPr>
    </w:lvl>
    <w:lvl w:ilvl="4">
      <w:start w:val="1"/>
      <w:numFmt w:val="lowerLetter"/>
      <w:lvlText w:val="%2.%3.%4.%5."/>
      <w:lvlJc w:val="left"/>
      <w:pPr>
        <w:tabs>
          <w:tab w:val="num" w:pos="0"/>
        </w:tabs>
        <w:ind w:left="3630" w:hanging="360"/>
      </w:pPr>
    </w:lvl>
    <w:lvl w:ilvl="5">
      <w:start w:val="1"/>
      <w:numFmt w:val="lowerRoman"/>
      <w:lvlText w:val="%2.%3.%4.%5.%6."/>
      <w:lvlJc w:val="left"/>
      <w:pPr>
        <w:tabs>
          <w:tab w:val="num" w:pos="0"/>
        </w:tabs>
        <w:ind w:left="4350" w:hanging="180"/>
      </w:pPr>
    </w:lvl>
    <w:lvl w:ilvl="6">
      <w:start w:val="1"/>
      <w:numFmt w:val="decimal"/>
      <w:lvlText w:val="%2.%3.%4.%5.%6.%7."/>
      <w:lvlJc w:val="left"/>
      <w:pPr>
        <w:tabs>
          <w:tab w:val="num" w:pos="0"/>
        </w:tabs>
        <w:ind w:left="5070" w:hanging="360"/>
      </w:pPr>
    </w:lvl>
    <w:lvl w:ilvl="7">
      <w:start w:val="1"/>
      <w:numFmt w:val="lowerLetter"/>
      <w:lvlText w:val="%2.%3.%4.%5.%6.%7.%8."/>
      <w:lvlJc w:val="left"/>
      <w:pPr>
        <w:tabs>
          <w:tab w:val="num" w:pos="0"/>
        </w:tabs>
        <w:ind w:left="5790" w:hanging="360"/>
      </w:pPr>
    </w:lvl>
    <w:lvl w:ilvl="8">
      <w:start w:val="1"/>
      <w:numFmt w:val="lowerRoman"/>
      <w:lvlText w:val="%2.%3.%4.%5.%6.%7.%8.%9."/>
      <w:lvlJc w:val="left"/>
      <w:pPr>
        <w:tabs>
          <w:tab w:val="num" w:pos="0"/>
        </w:tabs>
        <w:ind w:left="6510" w:hanging="180"/>
      </w:pPr>
    </w:lvl>
  </w:abstractNum>
  <w:abstractNum w:abstractNumId="5" w15:restartNumberingAfterBreak="0">
    <w:nsid w:val="00000012"/>
    <w:multiLevelType w:val="multilevel"/>
    <w:tmpl w:val="00000012"/>
    <w:name w:val="WWNum18"/>
    <w:lvl w:ilvl="0">
      <w:start w:val="1"/>
      <w:numFmt w:val="decimal"/>
      <w:lvlText w:val="%1."/>
      <w:lvlJc w:val="left"/>
      <w:pPr>
        <w:tabs>
          <w:tab w:val="num" w:pos="0"/>
        </w:tabs>
        <w:ind w:left="750" w:hanging="360"/>
      </w:pPr>
    </w:lvl>
    <w:lvl w:ilvl="1">
      <w:start w:val="1"/>
      <w:numFmt w:val="lowerLetter"/>
      <w:lvlText w:val="%2."/>
      <w:lvlJc w:val="left"/>
      <w:pPr>
        <w:tabs>
          <w:tab w:val="num" w:pos="0"/>
        </w:tabs>
        <w:ind w:left="1470" w:hanging="360"/>
      </w:pPr>
    </w:lvl>
    <w:lvl w:ilvl="2">
      <w:start w:val="1"/>
      <w:numFmt w:val="lowerRoman"/>
      <w:lvlText w:val="%2.%3."/>
      <w:lvlJc w:val="left"/>
      <w:pPr>
        <w:tabs>
          <w:tab w:val="num" w:pos="0"/>
        </w:tabs>
        <w:ind w:left="2190" w:hanging="180"/>
      </w:pPr>
    </w:lvl>
    <w:lvl w:ilvl="3">
      <w:start w:val="1"/>
      <w:numFmt w:val="decimal"/>
      <w:lvlText w:val="%2.%3.%4."/>
      <w:lvlJc w:val="left"/>
      <w:pPr>
        <w:tabs>
          <w:tab w:val="num" w:pos="0"/>
        </w:tabs>
        <w:ind w:left="2910" w:hanging="360"/>
      </w:pPr>
    </w:lvl>
    <w:lvl w:ilvl="4">
      <w:start w:val="1"/>
      <w:numFmt w:val="lowerLetter"/>
      <w:lvlText w:val="%2.%3.%4.%5."/>
      <w:lvlJc w:val="left"/>
      <w:pPr>
        <w:tabs>
          <w:tab w:val="num" w:pos="0"/>
        </w:tabs>
        <w:ind w:left="3630" w:hanging="360"/>
      </w:pPr>
    </w:lvl>
    <w:lvl w:ilvl="5">
      <w:start w:val="1"/>
      <w:numFmt w:val="lowerRoman"/>
      <w:lvlText w:val="%2.%3.%4.%5.%6."/>
      <w:lvlJc w:val="left"/>
      <w:pPr>
        <w:tabs>
          <w:tab w:val="num" w:pos="0"/>
        </w:tabs>
        <w:ind w:left="4350" w:hanging="180"/>
      </w:pPr>
    </w:lvl>
    <w:lvl w:ilvl="6">
      <w:start w:val="1"/>
      <w:numFmt w:val="decimal"/>
      <w:lvlText w:val="%2.%3.%4.%5.%6.%7."/>
      <w:lvlJc w:val="left"/>
      <w:pPr>
        <w:tabs>
          <w:tab w:val="num" w:pos="0"/>
        </w:tabs>
        <w:ind w:left="5070" w:hanging="360"/>
      </w:pPr>
    </w:lvl>
    <w:lvl w:ilvl="7">
      <w:start w:val="1"/>
      <w:numFmt w:val="lowerLetter"/>
      <w:lvlText w:val="%2.%3.%4.%5.%6.%7.%8."/>
      <w:lvlJc w:val="left"/>
      <w:pPr>
        <w:tabs>
          <w:tab w:val="num" w:pos="0"/>
        </w:tabs>
        <w:ind w:left="5790" w:hanging="360"/>
      </w:pPr>
    </w:lvl>
    <w:lvl w:ilvl="8">
      <w:start w:val="1"/>
      <w:numFmt w:val="lowerRoman"/>
      <w:lvlText w:val="%2.%3.%4.%5.%6.%7.%8.%9."/>
      <w:lvlJc w:val="left"/>
      <w:pPr>
        <w:tabs>
          <w:tab w:val="num" w:pos="0"/>
        </w:tabs>
        <w:ind w:left="6510" w:hanging="180"/>
      </w:pPr>
    </w:lvl>
  </w:abstractNum>
  <w:abstractNum w:abstractNumId="6" w15:restartNumberingAfterBreak="0">
    <w:nsid w:val="00000013"/>
    <w:multiLevelType w:val="multilevel"/>
    <w:tmpl w:val="00000013"/>
    <w:name w:val="WWNum19"/>
    <w:lvl w:ilvl="0">
      <w:start w:val="1"/>
      <w:numFmt w:val="decimal"/>
      <w:lvlText w:val="%1."/>
      <w:lvlJc w:val="left"/>
      <w:pPr>
        <w:tabs>
          <w:tab w:val="num" w:pos="0"/>
        </w:tabs>
        <w:ind w:left="1020" w:hanging="630"/>
      </w:pPr>
    </w:lvl>
    <w:lvl w:ilvl="1">
      <w:start w:val="1"/>
      <w:numFmt w:val="lowerLetter"/>
      <w:lvlText w:val="%2."/>
      <w:lvlJc w:val="left"/>
      <w:pPr>
        <w:tabs>
          <w:tab w:val="num" w:pos="0"/>
        </w:tabs>
        <w:ind w:left="1470" w:hanging="360"/>
      </w:pPr>
    </w:lvl>
    <w:lvl w:ilvl="2">
      <w:start w:val="1"/>
      <w:numFmt w:val="lowerRoman"/>
      <w:lvlText w:val="%2.%3."/>
      <w:lvlJc w:val="left"/>
      <w:pPr>
        <w:tabs>
          <w:tab w:val="num" w:pos="0"/>
        </w:tabs>
        <w:ind w:left="2190" w:hanging="180"/>
      </w:pPr>
    </w:lvl>
    <w:lvl w:ilvl="3">
      <w:start w:val="1"/>
      <w:numFmt w:val="decimal"/>
      <w:lvlText w:val="%2.%3.%4."/>
      <w:lvlJc w:val="left"/>
      <w:pPr>
        <w:tabs>
          <w:tab w:val="num" w:pos="0"/>
        </w:tabs>
        <w:ind w:left="2910" w:hanging="360"/>
      </w:pPr>
    </w:lvl>
    <w:lvl w:ilvl="4">
      <w:start w:val="1"/>
      <w:numFmt w:val="lowerLetter"/>
      <w:lvlText w:val="%2.%3.%4.%5."/>
      <w:lvlJc w:val="left"/>
      <w:pPr>
        <w:tabs>
          <w:tab w:val="num" w:pos="0"/>
        </w:tabs>
        <w:ind w:left="3630" w:hanging="360"/>
      </w:pPr>
    </w:lvl>
    <w:lvl w:ilvl="5">
      <w:start w:val="1"/>
      <w:numFmt w:val="lowerRoman"/>
      <w:lvlText w:val="%2.%3.%4.%5.%6."/>
      <w:lvlJc w:val="left"/>
      <w:pPr>
        <w:tabs>
          <w:tab w:val="num" w:pos="0"/>
        </w:tabs>
        <w:ind w:left="4350" w:hanging="180"/>
      </w:pPr>
    </w:lvl>
    <w:lvl w:ilvl="6">
      <w:start w:val="1"/>
      <w:numFmt w:val="decimal"/>
      <w:lvlText w:val="%2.%3.%4.%5.%6.%7."/>
      <w:lvlJc w:val="left"/>
      <w:pPr>
        <w:tabs>
          <w:tab w:val="num" w:pos="0"/>
        </w:tabs>
        <w:ind w:left="5070" w:hanging="360"/>
      </w:pPr>
    </w:lvl>
    <w:lvl w:ilvl="7">
      <w:start w:val="1"/>
      <w:numFmt w:val="lowerLetter"/>
      <w:lvlText w:val="%2.%3.%4.%5.%6.%7.%8."/>
      <w:lvlJc w:val="left"/>
      <w:pPr>
        <w:tabs>
          <w:tab w:val="num" w:pos="0"/>
        </w:tabs>
        <w:ind w:left="5790" w:hanging="360"/>
      </w:pPr>
    </w:lvl>
    <w:lvl w:ilvl="8">
      <w:start w:val="1"/>
      <w:numFmt w:val="lowerRoman"/>
      <w:lvlText w:val="%2.%3.%4.%5.%6.%7.%8.%9."/>
      <w:lvlJc w:val="left"/>
      <w:pPr>
        <w:tabs>
          <w:tab w:val="num" w:pos="0"/>
        </w:tabs>
        <w:ind w:left="6510" w:hanging="180"/>
      </w:pPr>
    </w:lvl>
  </w:abstractNum>
  <w:abstractNum w:abstractNumId="7" w15:restartNumberingAfterBreak="0">
    <w:nsid w:val="00000014"/>
    <w:multiLevelType w:val="multilevel"/>
    <w:tmpl w:val="00000014"/>
    <w:name w:val="WWNum21"/>
    <w:lvl w:ilvl="0">
      <w:start w:val="1"/>
      <w:numFmt w:val="decimal"/>
      <w:lvlText w:val="%1."/>
      <w:lvlJc w:val="left"/>
      <w:pPr>
        <w:tabs>
          <w:tab w:val="num" w:pos="0"/>
        </w:tabs>
        <w:ind w:left="750" w:hanging="360"/>
      </w:pPr>
    </w:lvl>
    <w:lvl w:ilvl="1">
      <w:start w:val="1"/>
      <w:numFmt w:val="lowerLetter"/>
      <w:lvlText w:val="%2."/>
      <w:lvlJc w:val="left"/>
      <w:pPr>
        <w:tabs>
          <w:tab w:val="num" w:pos="0"/>
        </w:tabs>
        <w:ind w:left="1470" w:hanging="360"/>
      </w:pPr>
    </w:lvl>
    <w:lvl w:ilvl="2">
      <w:start w:val="1"/>
      <w:numFmt w:val="lowerRoman"/>
      <w:lvlText w:val="%2.%3."/>
      <w:lvlJc w:val="left"/>
      <w:pPr>
        <w:tabs>
          <w:tab w:val="num" w:pos="0"/>
        </w:tabs>
        <w:ind w:left="2190" w:hanging="180"/>
      </w:pPr>
    </w:lvl>
    <w:lvl w:ilvl="3">
      <w:start w:val="1"/>
      <w:numFmt w:val="decimal"/>
      <w:lvlText w:val="%2.%3.%4."/>
      <w:lvlJc w:val="left"/>
      <w:pPr>
        <w:tabs>
          <w:tab w:val="num" w:pos="0"/>
        </w:tabs>
        <w:ind w:left="2910" w:hanging="360"/>
      </w:pPr>
    </w:lvl>
    <w:lvl w:ilvl="4">
      <w:start w:val="1"/>
      <w:numFmt w:val="lowerLetter"/>
      <w:lvlText w:val="%2.%3.%4.%5."/>
      <w:lvlJc w:val="left"/>
      <w:pPr>
        <w:tabs>
          <w:tab w:val="num" w:pos="0"/>
        </w:tabs>
        <w:ind w:left="3630" w:hanging="360"/>
      </w:pPr>
    </w:lvl>
    <w:lvl w:ilvl="5">
      <w:start w:val="1"/>
      <w:numFmt w:val="lowerRoman"/>
      <w:lvlText w:val="%2.%3.%4.%5.%6."/>
      <w:lvlJc w:val="left"/>
      <w:pPr>
        <w:tabs>
          <w:tab w:val="num" w:pos="0"/>
        </w:tabs>
        <w:ind w:left="4350" w:hanging="180"/>
      </w:pPr>
    </w:lvl>
    <w:lvl w:ilvl="6">
      <w:start w:val="1"/>
      <w:numFmt w:val="decimal"/>
      <w:lvlText w:val="%2.%3.%4.%5.%6.%7."/>
      <w:lvlJc w:val="left"/>
      <w:pPr>
        <w:tabs>
          <w:tab w:val="num" w:pos="0"/>
        </w:tabs>
        <w:ind w:left="5070" w:hanging="360"/>
      </w:pPr>
    </w:lvl>
    <w:lvl w:ilvl="7">
      <w:start w:val="1"/>
      <w:numFmt w:val="lowerLetter"/>
      <w:lvlText w:val="%2.%3.%4.%5.%6.%7.%8."/>
      <w:lvlJc w:val="left"/>
      <w:pPr>
        <w:tabs>
          <w:tab w:val="num" w:pos="0"/>
        </w:tabs>
        <w:ind w:left="5790" w:hanging="360"/>
      </w:pPr>
    </w:lvl>
    <w:lvl w:ilvl="8">
      <w:start w:val="1"/>
      <w:numFmt w:val="lowerRoman"/>
      <w:lvlText w:val="%2.%3.%4.%5.%6.%7.%8.%9."/>
      <w:lvlJc w:val="left"/>
      <w:pPr>
        <w:tabs>
          <w:tab w:val="num" w:pos="0"/>
        </w:tabs>
        <w:ind w:left="6510" w:hanging="180"/>
      </w:pPr>
    </w:lvl>
  </w:abstractNum>
  <w:abstractNum w:abstractNumId="8" w15:restartNumberingAfterBreak="0">
    <w:nsid w:val="00000015"/>
    <w:multiLevelType w:val="multilevel"/>
    <w:tmpl w:val="00000015"/>
    <w:name w:val="WWNum22"/>
    <w:lvl w:ilvl="0">
      <w:start w:val="1"/>
      <w:numFmt w:val="decimal"/>
      <w:lvlText w:val="%1."/>
      <w:lvlJc w:val="left"/>
      <w:pPr>
        <w:tabs>
          <w:tab w:val="num" w:pos="0"/>
        </w:tabs>
        <w:ind w:left="750" w:hanging="360"/>
      </w:pPr>
    </w:lvl>
    <w:lvl w:ilvl="1">
      <w:start w:val="1"/>
      <w:numFmt w:val="lowerLetter"/>
      <w:lvlText w:val="%2."/>
      <w:lvlJc w:val="left"/>
      <w:pPr>
        <w:tabs>
          <w:tab w:val="num" w:pos="0"/>
        </w:tabs>
        <w:ind w:left="1470" w:hanging="360"/>
      </w:pPr>
    </w:lvl>
    <w:lvl w:ilvl="2">
      <w:start w:val="1"/>
      <w:numFmt w:val="lowerRoman"/>
      <w:lvlText w:val="%2.%3."/>
      <w:lvlJc w:val="left"/>
      <w:pPr>
        <w:tabs>
          <w:tab w:val="num" w:pos="0"/>
        </w:tabs>
        <w:ind w:left="2190" w:hanging="180"/>
      </w:pPr>
    </w:lvl>
    <w:lvl w:ilvl="3">
      <w:start w:val="1"/>
      <w:numFmt w:val="decimal"/>
      <w:lvlText w:val="%2.%3.%4."/>
      <w:lvlJc w:val="left"/>
      <w:pPr>
        <w:tabs>
          <w:tab w:val="num" w:pos="0"/>
        </w:tabs>
        <w:ind w:left="2910" w:hanging="360"/>
      </w:pPr>
    </w:lvl>
    <w:lvl w:ilvl="4">
      <w:start w:val="1"/>
      <w:numFmt w:val="lowerLetter"/>
      <w:lvlText w:val="%2.%3.%4.%5."/>
      <w:lvlJc w:val="left"/>
      <w:pPr>
        <w:tabs>
          <w:tab w:val="num" w:pos="0"/>
        </w:tabs>
        <w:ind w:left="3630" w:hanging="360"/>
      </w:pPr>
    </w:lvl>
    <w:lvl w:ilvl="5">
      <w:start w:val="1"/>
      <w:numFmt w:val="lowerRoman"/>
      <w:lvlText w:val="%2.%3.%4.%5.%6."/>
      <w:lvlJc w:val="left"/>
      <w:pPr>
        <w:tabs>
          <w:tab w:val="num" w:pos="0"/>
        </w:tabs>
        <w:ind w:left="4350" w:hanging="180"/>
      </w:pPr>
    </w:lvl>
    <w:lvl w:ilvl="6">
      <w:start w:val="1"/>
      <w:numFmt w:val="decimal"/>
      <w:lvlText w:val="%2.%3.%4.%5.%6.%7."/>
      <w:lvlJc w:val="left"/>
      <w:pPr>
        <w:tabs>
          <w:tab w:val="num" w:pos="0"/>
        </w:tabs>
        <w:ind w:left="5070" w:hanging="360"/>
      </w:pPr>
    </w:lvl>
    <w:lvl w:ilvl="7">
      <w:start w:val="1"/>
      <w:numFmt w:val="lowerLetter"/>
      <w:lvlText w:val="%2.%3.%4.%5.%6.%7.%8."/>
      <w:lvlJc w:val="left"/>
      <w:pPr>
        <w:tabs>
          <w:tab w:val="num" w:pos="0"/>
        </w:tabs>
        <w:ind w:left="5790" w:hanging="360"/>
      </w:pPr>
    </w:lvl>
    <w:lvl w:ilvl="8">
      <w:start w:val="1"/>
      <w:numFmt w:val="lowerRoman"/>
      <w:lvlText w:val="%2.%3.%4.%5.%6.%7.%8.%9."/>
      <w:lvlJc w:val="left"/>
      <w:pPr>
        <w:tabs>
          <w:tab w:val="num" w:pos="0"/>
        </w:tabs>
        <w:ind w:left="6510" w:hanging="180"/>
      </w:pPr>
    </w:lvl>
  </w:abstractNum>
  <w:abstractNum w:abstractNumId="9" w15:restartNumberingAfterBreak="0">
    <w:nsid w:val="00000018"/>
    <w:multiLevelType w:val="multilevel"/>
    <w:tmpl w:val="00000018"/>
    <w:name w:val="WWNum27"/>
    <w:lvl w:ilvl="0">
      <w:start w:val="1"/>
      <w:numFmt w:val="decimal"/>
      <w:lvlText w:val="%1."/>
      <w:lvlJc w:val="left"/>
      <w:pPr>
        <w:tabs>
          <w:tab w:val="num" w:pos="0"/>
        </w:tabs>
        <w:ind w:left="750" w:hanging="360"/>
      </w:pPr>
    </w:lvl>
    <w:lvl w:ilvl="1">
      <w:start w:val="1"/>
      <w:numFmt w:val="lowerLetter"/>
      <w:lvlText w:val="%2."/>
      <w:lvlJc w:val="left"/>
      <w:pPr>
        <w:tabs>
          <w:tab w:val="num" w:pos="0"/>
        </w:tabs>
        <w:ind w:left="1470" w:hanging="360"/>
      </w:pPr>
    </w:lvl>
    <w:lvl w:ilvl="2">
      <w:start w:val="1"/>
      <w:numFmt w:val="lowerRoman"/>
      <w:lvlText w:val="%2.%3."/>
      <w:lvlJc w:val="left"/>
      <w:pPr>
        <w:tabs>
          <w:tab w:val="num" w:pos="0"/>
        </w:tabs>
        <w:ind w:left="2190" w:hanging="180"/>
      </w:pPr>
    </w:lvl>
    <w:lvl w:ilvl="3">
      <w:start w:val="1"/>
      <w:numFmt w:val="decimal"/>
      <w:lvlText w:val="%2.%3.%4."/>
      <w:lvlJc w:val="left"/>
      <w:pPr>
        <w:tabs>
          <w:tab w:val="num" w:pos="0"/>
        </w:tabs>
        <w:ind w:left="2910" w:hanging="360"/>
      </w:pPr>
    </w:lvl>
    <w:lvl w:ilvl="4">
      <w:start w:val="1"/>
      <w:numFmt w:val="lowerLetter"/>
      <w:lvlText w:val="%2.%3.%4.%5."/>
      <w:lvlJc w:val="left"/>
      <w:pPr>
        <w:tabs>
          <w:tab w:val="num" w:pos="0"/>
        </w:tabs>
        <w:ind w:left="3630" w:hanging="360"/>
      </w:pPr>
    </w:lvl>
    <w:lvl w:ilvl="5">
      <w:start w:val="1"/>
      <w:numFmt w:val="lowerRoman"/>
      <w:lvlText w:val="%2.%3.%4.%5.%6."/>
      <w:lvlJc w:val="left"/>
      <w:pPr>
        <w:tabs>
          <w:tab w:val="num" w:pos="0"/>
        </w:tabs>
        <w:ind w:left="4350" w:hanging="180"/>
      </w:pPr>
    </w:lvl>
    <w:lvl w:ilvl="6">
      <w:start w:val="1"/>
      <w:numFmt w:val="decimal"/>
      <w:lvlText w:val="%2.%3.%4.%5.%6.%7."/>
      <w:lvlJc w:val="left"/>
      <w:pPr>
        <w:tabs>
          <w:tab w:val="num" w:pos="0"/>
        </w:tabs>
        <w:ind w:left="5070" w:hanging="360"/>
      </w:pPr>
    </w:lvl>
    <w:lvl w:ilvl="7">
      <w:start w:val="1"/>
      <w:numFmt w:val="lowerLetter"/>
      <w:lvlText w:val="%2.%3.%4.%5.%6.%7.%8."/>
      <w:lvlJc w:val="left"/>
      <w:pPr>
        <w:tabs>
          <w:tab w:val="num" w:pos="0"/>
        </w:tabs>
        <w:ind w:left="5790" w:hanging="360"/>
      </w:pPr>
    </w:lvl>
    <w:lvl w:ilvl="8">
      <w:start w:val="1"/>
      <w:numFmt w:val="lowerRoman"/>
      <w:lvlText w:val="%2.%3.%4.%5.%6.%7.%8.%9."/>
      <w:lvlJc w:val="left"/>
      <w:pPr>
        <w:tabs>
          <w:tab w:val="num" w:pos="0"/>
        </w:tabs>
        <w:ind w:left="6510" w:hanging="180"/>
      </w:pPr>
    </w:lvl>
  </w:abstractNum>
  <w:abstractNum w:abstractNumId="10" w15:restartNumberingAfterBreak="0">
    <w:nsid w:val="014D10C5"/>
    <w:multiLevelType w:val="hybridMultilevel"/>
    <w:tmpl w:val="D6B209DA"/>
    <w:lvl w:ilvl="0" w:tplc="68529F50">
      <w:start w:val="1"/>
      <w:numFmt w:val="bullet"/>
      <w:lvlText w:val=""/>
      <w:lvlJc w:val="left"/>
      <w:pPr>
        <w:ind w:left="1117" w:hanging="360"/>
      </w:pPr>
      <w:rPr>
        <w:rFonts w:ascii="Symbol" w:hAnsi="Symbol" w:hint="default"/>
        <w:sz w:val="16"/>
        <w:szCs w:val="16"/>
      </w:rPr>
    </w:lvl>
    <w:lvl w:ilvl="1" w:tplc="04190003" w:tentative="1">
      <w:start w:val="1"/>
      <w:numFmt w:val="bullet"/>
      <w:lvlText w:val="o"/>
      <w:lvlJc w:val="left"/>
      <w:pPr>
        <w:ind w:left="1837" w:hanging="360"/>
      </w:pPr>
      <w:rPr>
        <w:rFonts w:ascii="Courier New" w:hAnsi="Courier New" w:cs="Courier New" w:hint="default"/>
      </w:rPr>
    </w:lvl>
    <w:lvl w:ilvl="2" w:tplc="04190005" w:tentative="1">
      <w:start w:val="1"/>
      <w:numFmt w:val="bullet"/>
      <w:lvlText w:val=""/>
      <w:lvlJc w:val="left"/>
      <w:pPr>
        <w:ind w:left="2557" w:hanging="360"/>
      </w:pPr>
      <w:rPr>
        <w:rFonts w:ascii="Wingdings" w:hAnsi="Wingdings" w:hint="default"/>
      </w:rPr>
    </w:lvl>
    <w:lvl w:ilvl="3" w:tplc="04190001" w:tentative="1">
      <w:start w:val="1"/>
      <w:numFmt w:val="bullet"/>
      <w:lvlText w:val=""/>
      <w:lvlJc w:val="left"/>
      <w:pPr>
        <w:ind w:left="3277" w:hanging="360"/>
      </w:pPr>
      <w:rPr>
        <w:rFonts w:ascii="Symbol" w:hAnsi="Symbol" w:hint="default"/>
      </w:rPr>
    </w:lvl>
    <w:lvl w:ilvl="4" w:tplc="04190003" w:tentative="1">
      <w:start w:val="1"/>
      <w:numFmt w:val="bullet"/>
      <w:lvlText w:val="o"/>
      <w:lvlJc w:val="left"/>
      <w:pPr>
        <w:ind w:left="3997" w:hanging="360"/>
      </w:pPr>
      <w:rPr>
        <w:rFonts w:ascii="Courier New" w:hAnsi="Courier New" w:cs="Courier New" w:hint="default"/>
      </w:rPr>
    </w:lvl>
    <w:lvl w:ilvl="5" w:tplc="04190005" w:tentative="1">
      <w:start w:val="1"/>
      <w:numFmt w:val="bullet"/>
      <w:lvlText w:val=""/>
      <w:lvlJc w:val="left"/>
      <w:pPr>
        <w:ind w:left="4717" w:hanging="360"/>
      </w:pPr>
      <w:rPr>
        <w:rFonts w:ascii="Wingdings" w:hAnsi="Wingdings" w:hint="default"/>
      </w:rPr>
    </w:lvl>
    <w:lvl w:ilvl="6" w:tplc="04190001" w:tentative="1">
      <w:start w:val="1"/>
      <w:numFmt w:val="bullet"/>
      <w:lvlText w:val=""/>
      <w:lvlJc w:val="left"/>
      <w:pPr>
        <w:ind w:left="5437" w:hanging="360"/>
      </w:pPr>
      <w:rPr>
        <w:rFonts w:ascii="Symbol" w:hAnsi="Symbol" w:hint="default"/>
      </w:rPr>
    </w:lvl>
    <w:lvl w:ilvl="7" w:tplc="04190003" w:tentative="1">
      <w:start w:val="1"/>
      <w:numFmt w:val="bullet"/>
      <w:lvlText w:val="o"/>
      <w:lvlJc w:val="left"/>
      <w:pPr>
        <w:ind w:left="6157" w:hanging="360"/>
      </w:pPr>
      <w:rPr>
        <w:rFonts w:ascii="Courier New" w:hAnsi="Courier New" w:cs="Courier New" w:hint="default"/>
      </w:rPr>
    </w:lvl>
    <w:lvl w:ilvl="8" w:tplc="04190005" w:tentative="1">
      <w:start w:val="1"/>
      <w:numFmt w:val="bullet"/>
      <w:lvlText w:val=""/>
      <w:lvlJc w:val="left"/>
      <w:pPr>
        <w:ind w:left="6877" w:hanging="360"/>
      </w:pPr>
      <w:rPr>
        <w:rFonts w:ascii="Wingdings" w:hAnsi="Wingdings" w:hint="default"/>
      </w:rPr>
    </w:lvl>
  </w:abstractNum>
  <w:abstractNum w:abstractNumId="11" w15:restartNumberingAfterBreak="0">
    <w:nsid w:val="0603467D"/>
    <w:multiLevelType w:val="hybridMultilevel"/>
    <w:tmpl w:val="9E5E017E"/>
    <w:lvl w:ilvl="0" w:tplc="0419000F">
      <w:start w:val="1"/>
      <w:numFmt w:val="decimal"/>
      <w:lvlText w:val="%1."/>
      <w:lvlJc w:val="left"/>
      <w:pPr>
        <w:ind w:left="360" w:hanging="360"/>
      </w:pPr>
      <w:rPr>
        <w:rFonts w:cs="Times New Roman"/>
      </w:rPr>
    </w:lvl>
    <w:lvl w:ilvl="1" w:tplc="04190019" w:tentative="1">
      <w:start w:val="1"/>
      <w:numFmt w:val="lowerLetter"/>
      <w:lvlText w:val="%2."/>
      <w:lvlJc w:val="left"/>
      <w:pPr>
        <w:ind w:left="1080" w:hanging="360"/>
      </w:pPr>
      <w:rPr>
        <w:rFonts w:cs="Times New Roman"/>
      </w:rPr>
    </w:lvl>
    <w:lvl w:ilvl="2" w:tplc="0419001B" w:tentative="1">
      <w:start w:val="1"/>
      <w:numFmt w:val="lowerRoman"/>
      <w:lvlText w:val="%3."/>
      <w:lvlJc w:val="right"/>
      <w:pPr>
        <w:ind w:left="1800" w:hanging="180"/>
      </w:pPr>
      <w:rPr>
        <w:rFonts w:cs="Times New Roman"/>
      </w:rPr>
    </w:lvl>
    <w:lvl w:ilvl="3" w:tplc="0419000F" w:tentative="1">
      <w:start w:val="1"/>
      <w:numFmt w:val="decimal"/>
      <w:lvlText w:val="%4."/>
      <w:lvlJc w:val="left"/>
      <w:pPr>
        <w:ind w:left="2520" w:hanging="360"/>
      </w:pPr>
      <w:rPr>
        <w:rFonts w:cs="Times New Roman"/>
      </w:rPr>
    </w:lvl>
    <w:lvl w:ilvl="4" w:tplc="04190019" w:tentative="1">
      <w:start w:val="1"/>
      <w:numFmt w:val="lowerLetter"/>
      <w:lvlText w:val="%5."/>
      <w:lvlJc w:val="left"/>
      <w:pPr>
        <w:ind w:left="3240" w:hanging="360"/>
      </w:pPr>
      <w:rPr>
        <w:rFonts w:cs="Times New Roman"/>
      </w:rPr>
    </w:lvl>
    <w:lvl w:ilvl="5" w:tplc="0419001B" w:tentative="1">
      <w:start w:val="1"/>
      <w:numFmt w:val="lowerRoman"/>
      <w:lvlText w:val="%6."/>
      <w:lvlJc w:val="right"/>
      <w:pPr>
        <w:ind w:left="3960" w:hanging="180"/>
      </w:pPr>
      <w:rPr>
        <w:rFonts w:cs="Times New Roman"/>
      </w:rPr>
    </w:lvl>
    <w:lvl w:ilvl="6" w:tplc="0419000F" w:tentative="1">
      <w:start w:val="1"/>
      <w:numFmt w:val="decimal"/>
      <w:lvlText w:val="%7."/>
      <w:lvlJc w:val="left"/>
      <w:pPr>
        <w:ind w:left="4680" w:hanging="360"/>
      </w:pPr>
      <w:rPr>
        <w:rFonts w:cs="Times New Roman"/>
      </w:rPr>
    </w:lvl>
    <w:lvl w:ilvl="7" w:tplc="04190019" w:tentative="1">
      <w:start w:val="1"/>
      <w:numFmt w:val="lowerLetter"/>
      <w:lvlText w:val="%8."/>
      <w:lvlJc w:val="left"/>
      <w:pPr>
        <w:ind w:left="5400" w:hanging="360"/>
      </w:pPr>
      <w:rPr>
        <w:rFonts w:cs="Times New Roman"/>
      </w:rPr>
    </w:lvl>
    <w:lvl w:ilvl="8" w:tplc="0419001B" w:tentative="1">
      <w:start w:val="1"/>
      <w:numFmt w:val="lowerRoman"/>
      <w:lvlText w:val="%9."/>
      <w:lvlJc w:val="right"/>
      <w:pPr>
        <w:ind w:left="6120" w:hanging="180"/>
      </w:pPr>
      <w:rPr>
        <w:rFonts w:cs="Times New Roman"/>
      </w:rPr>
    </w:lvl>
  </w:abstractNum>
  <w:abstractNum w:abstractNumId="12" w15:restartNumberingAfterBreak="0">
    <w:nsid w:val="064A630C"/>
    <w:multiLevelType w:val="hybridMultilevel"/>
    <w:tmpl w:val="2EBEA304"/>
    <w:lvl w:ilvl="0" w:tplc="E3F60254">
      <w:start w:val="1"/>
      <w:numFmt w:val="decimal"/>
      <w:lvlText w:val="%1"/>
      <w:lvlJc w:val="left"/>
      <w:pPr>
        <w:ind w:left="611" w:hanging="360"/>
      </w:pPr>
      <w:rPr>
        <w:rFonts w:hint="default"/>
      </w:rPr>
    </w:lvl>
    <w:lvl w:ilvl="1" w:tplc="04190019" w:tentative="1">
      <w:start w:val="1"/>
      <w:numFmt w:val="lowerLetter"/>
      <w:lvlText w:val="%2."/>
      <w:lvlJc w:val="left"/>
      <w:pPr>
        <w:ind w:left="1331" w:hanging="360"/>
      </w:pPr>
    </w:lvl>
    <w:lvl w:ilvl="2" w:tplc="0419001B" w:tentative="1">
      <w:start w:val="1"/>
      <w:numFmt w:val="lowerRoman"/>
      <w:lvlText w:val="%3."/>
      <w:lvlJc w:val="right"/>
      <w:pPr>
        <w:ind w:left="2051" w:hanging="180"/>
      </w:pPr>
    </w:lvl>
    <w:lvl w:ilvl="3" w:tplc="0419000F" w:tentative="1">
      <w:start w:val="1"/>
      <w:numFmt w:val="decimal"/>
      <w:lvlText w:val="%4."/>
      <w:lvlJc w:val="left"/>
      <w:pPr>
        <w:ind w:left="2771" w:hanging="360"/>
      </w:pPr>
    </w:lvl>
    <w:lvl w:ilvl="4" w:tplc="04190019" w:tentative="1">
      <w:start w:val="1"/>
      <w:numFmt w:val="lowerLetter"/>
      <w:lvlText w:val="%5."/>
      <w:lvlJc w:val="left"/>
      <w:pPr>
        <w:ind w:left="3491" w:hanging="360"/>
      </w:pPr>
    </w:lvl>
    <w:lvl w:ilvl="5" w:tplc="0419001B" w:tentative="1">
      <w:start w:val="1"/>
      <w:numFmt w:val="lowerRoman"/>
      <w:lvlText w:val="%6."/>
      <w:lvlJc w:val="right"/>
      <w:pPr>
        <w:ind w:left="4211" w:hanging="180"/>
      </w:pPr>
    </w:lvl>
    <w:lvl w:ilvl="6" w:tplc="0419000F" w:tentative="1">
      <w:start w:val="1"/>
      <w:numFmt w:val="decimal"/>
      <w:lvlText w:val="%7."/>
      <w:lvlJc w:val="left"/>
      <w:pPr>
        <w:ind w:left="4931" w:hanging="360"/>
      </w:pPr>
    </w:lvl>
    <w:lvl w:ilvl="7" w:tplc="04190019" w:tentative="1">
      <w:start w:val="1"/>
      <w:numFmt w:val="lowerLetter"/>
      <w:lvlText w:val="%8."/>
      <w:lvlJc w:val="left"/>
      <w:pPr>
        <w:ind w:left="5651" w:hanging="360"/>
      </w:pPr>
    </w:lvl>
    <w:lvl w:ilvl="8" w:tplc="0419001B" w:tentative="1">
      <w:start w:val="1"/>
      <w:numFmt w:val="lowerRoman"/>
      <w:lvlText w:val="%9."/>
      <w:lvlJc w:val="right"/>
      <w:pPr>
        <w:ind w:left="6371" w:hanging="180"/>
      </w:pPr>
    </w:lvl>
  </w:abstractNum>
  <w:abstractNum w:abstractNumId="13" w15:restartNumberingAfterBreak="0">
    <w:nsid w:val="08D03ED2"/>
    <w:multiLevelType w:val="hybridMultilevel"/>
    <w:tmpl w:val="9E5E017E"/>
    <w:lvl w:ilvl="0" w:tplc="0419000F">
      <w:start w:val="1"/>
      <w:numFmt w:val="decimal"/>
      <w:lvlText w:val="%1."/>
      <w:lvlJc w:val="left"/>
      <w:pPr>
        <w:ind w:left="360" w:hanging="360"/>
      </w:pPr>
      <w:rPr>
        <w:rFonts w:cs="Times New Roman"/>
      </w:rPr>
    </w:lvl>
    <w:lvl w:ilvl="1" w:tplc="04190019" w:tentative="1">
      <w:start w:val="1"/>
      <w:numFmt w:val="lowerLetter"/>
      <w:lvlText w:val="%2."/>
      <w:lvlJc w:val="left"/>
      <w:pPr>
        <w:ind w:left="1080" w:hanging="360"/>
      </w:pPr>
      <w:rPr>
        <w:rFonts w:cs="Times New Roman"/>
      </w:rPr>
    </w:lvl>
    <w:lvl w:ilvl="2" w:tplc="0419001B" w:tentative="1">
      <w:start w:val="1"/>
      <w:numFmt w:val="lowerRoman"/>
      <w:lvlText w:val="%3."/>
      <w:lvlJc w:val="right"/>
      <w:pPr>
        <w:ind w:left="1800" w:hanging="180"/>
      </w:pPr>
      <w:rPr>
        <w:rFonts w:cs="Times New Roman"/>
      </w:rPr>
    </w:lvl>
    <w:lvl w:ilvl="3" w:tplc="0419000F" w:tentative="1">
      <w:start w:val="1"/>
      <w:numFmt w:val="decimal"/>
      <w:lvlText w:val="%4."/>
      <w:lvlJc w:val="left"/>
      <w:pPr>
        <w:ind w:left="2520" w:hanging="360"/>
      </w:pPr>
      <w:rPr>
        <w:rFonts w:cs="Times New Roman"/>
      </w:rPr>
    </w:lvl>
    <w:lvl w:ilvl="4" w:tplc="04190019" w:tentative="1">
      <w:start w:val="1"/>
      <w:numFmt w:val="lowerLetter"/>
      <w:lvlText w:val="%5."/>
      <w:lvlJc w:val="left"/>
      <w:pPr>
        <w:ind w:left="3240" w:hanging="360"/>
      </w:pPr>
      <w:rPr>
        <w:rFonts w:cs="Times New Roman"/>
      </w:rPr>
    </w:lvl>
    <w:lvl w:ilvl="5" w:tplc="0419001B" w:tentative="1">
      <w:start w:val="1"/>
      <w:numFmt w:val="lowerRoman"/>
      <w:lvlText w:val="%6."/>
      <w:lvlJc w:val="right"/>
      <w:pPr>
        <w:ind w:left="3960" w:hanging="180"/>
      </w:pPr>
      <w:rPr>
        <w:rFonts w:cs="Times New Roman"/>
      </w:rPr>
    </w:lvl>
    <w:lvl w:ilvl="6" w:tplc="0419000F" w:tentative="1">
      <w:start w:val="1"/>
      <w:numFmt w:val="decimal"/>
      <w:lvlText w:val="%7."/>
      <w:lvlJc w:val="left"/>
      <w:pPr>
        <w:ind w:left="4680" w:hanging="360"/>
      </w:pPr>
      <w:rPr>
        <w:rFonts w:cs="Times New Roman"/>
      </w:rPr>
    </w:lvl>
    <w:lvl w:ilvl="7" w:tplc="04190019" w:tentative="1">
      <w:start w:val="1"/>
      <w:numFmt w:val="lowerLetter"/>
      <w:lvlText w:val="%8."/>
      <w:lvlJc w:val="left"/>
      <w:pPr>
        <w:ind w:left="5400" w:hanging="360"/>
      </w:pPr>
      <w:rPr>
        <w:rFonts w:cs="Times New Roman"/>
      </w:rPr>
    </w:lvl>
    <w:lvl w:ilvl="8" w:tplc="0419001B" w:tentative="1">
      <w:start w:val="1"/>
      <w:numFmt w:val="lowerRoman"/>
      <w:lvlText w:val="%9."/>
      <w:lvlJc w:val="right"/>
      <w:pPr>
        <w:ind w:left="6120" w:hanging="180"/>
      </w:pPr>
      <w:rPr>
        <w:rFonts w:cs="Times New Roman"/>
      </w:rPr>
    </w:lvl>
  </w:abstractNum>
  <w:abstractNum w:abstractNumId="14" w15:restartNumberingAfterBreak="0">
    <w:nsid w:val="0EC71DA6"/>
    <w:multiLevelType w:val="hybridMultilevel"/>
    <w:tmpl w:val="3A44B3EA"/>
    <w:lvl w:ilvl="0" w:tplc="90885BC8">
      <w:start w:val="1"/>
      <w:numFmt w:val="bullet"/>
      <w:lvlText w:val=""/>
      <w:lvlJc w:val="left"/>
      <w:pPr>
        <w:ind w:left="1117" w:hanging="360"/>
      </w:pPr>
      <w:rPr>
        <w:rFonts w:ascii="Symbol" w:hAnsi="Symbol" w:hint="default"/>
      </w:rPr>
    </w:lvl>
    <w:lvl w:ilvl="1" w:tplc="04190003" w:tentative="1">
      <w:start w:val="1"/>
      <w:numFmt w:val="bullet"/>
      <w:lvlText w:val="o"/>
      <w:lvlJc w:val="left"/>
      <w:pPr>
        <w:ind w:left="1837" w:hanging="360"/>
      </w:pPr>
      <w:rPr>
        <w:rFonts w:ascii="Courier New" w:hAnsi="Courier New" w:cs="Courier New" w:hint="default"/>
      </w:rPr>
    </w:lvl>
    <w:lvl w:ilvl="2" w:tplc="04190005" w:tentative="1">
      <w:start w:val="1"/>
      <w:numFmt w:val="bullet"/>
      <w:lvlText w:val=""/>
      <w:lvlJc w:val="left"/>
      <w:pPr>
        <w:ind w:left="2557" w:hanging="360"/>
      </w:pPr>
      <w:rPr>
        <w:rFonts w:ascii="Wingdings" w:hAnsi="Wingdings" w:hint="default"/>
      </w:rPr>
    </w:lvl>
    <w:lvl w:ilvl="3" w:tplc="04190001" w:tentative="1">
      <w:start w:val="1"/>
      <w:numFmt w:val="bullet"/>
      <w:lvlText w:val=""/>
      <w:lvlJc w:val="left"/>
      <w:pPr>
        <w:ind w:left="3277" w:hanging="360"/>
      </w:pPr>
      <w:rPr>
        <w:rFonts w:ascii="Symbol" w:hAnsi="Symbol" w:hint="default"/>
      </w:rPr>
    </w:lvl>
    <w:lvl w:ilvl="4" w:tplc="04190003" w:tentative="1">
      <w:start w:val="1"/>
      <w:numFmt w:val="bullet"/>
      <w:lvlText w:val="o"/>
      <w:lvlJc w:val="left"/>
      <w:pPr>
        <w:ind w:left="3997" w:hanging="360"/>
      </w:pPr>
      <w:rPr>
        <w:rFonts w:ascii="Courier New" w:hAnsi="Courier New" w:cs="Courier New" w:hint="default"/>
      </w:rPr>
    </w:lvl>
    <w:lvl w:ilvl="5" w:tplc="04190005" w:tentative="1">
      <w:start w:val="1"/>
      <w:numFmt w:val="bullet"/>
      <w:lvlText w:val=""/>
      <w:lvlJc w:val="left"/>
      <w:pPr>
        <w:ind w:left="4717" w:hanging="360"/>
      </w:pPr>
      <w:rPr>
        <w:rFonts w:ascii="Wingdings" w:hAnsi="Wingdings" w:hint="default"/>
      </w:rPr>
    </w:lvl>
    <w:lvl w:ilvl="6" w:tplc="04190001" w:tentative="1">
      <w:start w:val="1"/>
      <w:numFmt w:val="bullet"/>
      <w:lvlText w:val=""/>
      <w:lvlJc w:val="left"/>
      <w:pPr>
        <w:ind w:left="5437" w:hanging="360"/>
      </w:pPr>
      <w:rPr>
        <w:rFonts w:ascii="Symbol" w:hAnsi="Symbol" w:hint="default"/>
      </w:rPr>
    </w:lvl>
    <w:lvl w:ilvl="7" w:tplc="04190003" w:tentative="1">
      <w:start w:val="1"/>
      <w:numFmt w:val="bullet"/>
      <w:lvlText w:val="o"/>
      <w:lvlJc w:val="left"/>
      <w:pPr>
        <w:ind w:left="6157" w:hanging="360"/>
      </w:pPr>
      <w:rPr>
        <w:rFonts w:ascii="Courier New" w:hAnsi="Courier New" w:cs="Courier New" w:hint="default"/>
      </w:rPr>
    </w:lvl>
    <w:lvl w:ilvl="8" w:tplc="04190005" w:tentative="1">
      <w:start w:val="1"/>
      <w:numFmt w:val="bullet"/>
      <w:lvlText w:val=""/>
      <w:lvlJc w:val="left"/>
      <w:pPr>
        <w:ind w:left="6877" w:hanging="360"/>
      </w:pPr>
      <w:rPr>
        <w:rFonts w:ascii="Wingdings" w:hAnsi="Wingdings" w:hint="default"/>
      </w:rPr>
    </w:lvl>
  </w:abstractNum>
  <w:abstractNum w:abstractNumId="15" w15:restartNumberingAfterBreak="0">
    <w:nsid w:val="1295185D"/>
    <w:multiLevelType w:val="multilevel"/>
    <w:tmpl w:val="DB7E2F14"/>
    <w:styleLink w:val="5"/>
    <w:lvl w:ilvl="0">
      <w:start w:val="2"/>
      <w:numFmt w:val="decimal"/>
      <w:lvlText w:val="%1."/>
      <w:lvlJc w:val="left"/>
      <w:pPr>
        <w:ind w:left="360" w:hanging="360"/>
      </w:pPr>
      <w:rPr>
        <w:rFonts w:hint="default"/>
      </w:rPr>
    </w:lvl>
    <w:lvl w:ilvl="1">
      <w:start w:val="1"/>
      <w:numFmt w:val="decimal"/>
      <w:lvlText w:val="2.%2."/>
      <w:lvlJc w:val="center"/>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13321E8C"/>
    <w:multiLevelType w:val="hybridMultilevel"/>
    <w:tmpl w:val="9E5E017E"/>
    <w:lvl w:ilvl="0" w:tplc="0419000F">
      <w:start w:val="1"/>
      <w:numFmt w:val="decimal"/>
      <w:lvlText w:val="%1."/>
      <w:lvlJc w:val="left"/>
      <w:pPr>
        <w:ind w:left="360" w:hanging="360"/>
      </w:pPr>
      <w:rPr>
        <w:rFonts w:cs="Times New Roman"/>
      </w:rPr>
    </w:lvl>
    <w:lvl w:ilvl="1" w:tplc="04190019" w:tentative="1">
      <w:start w:val="1"/>
      <w:numFmt w:val="lowerLetter"/>
      <w:lvlText w:val="%2."/>
      <w:lvlJc w:val="left"/>
      <w:pPr>
        <w:ind w:left="1080" w:hanging="360"/>
      </w:pPr>
      <w:rPr>
        <w:rFonts w:cs="Times New Roman"/>
      </w:rPr>
    </w:lvl>
    <w:lvl w:ilvl="2" w:tplc="0419001B" w:tentative="1">
      <w:start w:val="1"/>
      <w:numFmt w:val="lowerRoman"/>
      <w:lvlText w:val="%3."/>
      <w:lvlJc w:val="right"/>
      <w:pPr>
        <w:ind w:left="1800" w:hanging="180"/>
      </w:pPr>
      <w:rPr>
        <w:rFonts w:cs="Times New Roman"/>
      </w:rPr>
    </w:lvl>
    <w:lvl w:ilvl="3" w:tplc="0419000F" w:tentative="1">
      <w:start w:val="1"/>
      <w:numFmt w:val="decimal"/>
      <w:lvlText w:val="%4."/>
      <w:lvlJc w:val="left"/>
      <w:pPr>
        <w:ind w:left="2520" w:hanging="360"/>
      </w:pPr>
      <w:rPr>
        <w:rFonts w:cs="Times New Roman"/>
      </w:rPr>
    </w:lvl>
    <w:lvl w:ilvl="4" w:tplc="04190019" w:tentative="1">
      <w:start w:val="1"/>
      <w:numFmt w:val="lowerLetter"/>
      <w:lvlText w:val="%5."/>
      <w:lvlJc w:val="left"/>
      <w:pPr>
        <w:ind w:left="3240" w:hanging="360"/>
      </w:pPr>
      <w:rPr>
        <w:rFonts w:cs="Times New Roman"/>
      </w:rPr>
    </w:lvl>
    <w:lvl w:ilvl="5" w:tplc="0419001B" w:tentative="1">
      <w:start w:val="1"/>
      <w:numFmt w:val="lowerRoman"/>
      <w:lvlText w:val="%6."/>
      <w:lvlJc w:val="right"/>
      <w:pPr>
        <w:ind w:left="3960" w:hanging="180"/>
      </w:pPr>
      <w:rPr>
        <w:rFonts w:cs="Times New Roman"/>
      </w:rPr>
    </w:lvl>
    <w:lvl w:ilvl="6" w:tplc="0419000F" w:tentative="1">
      <w:start w:val="1"/>
      <w:numFmt w:val="decimal"/>
      <w:lvlText w:val="%7."/>
      <w:lvlJc w:val="left"/>
      <w:pPr>
        <w:ind w:left="4680" w:hanging="360"/>
      </w:pPr>
      <w:rPr>
        <w:rFonts w:cs="Times New Roman"/>
      </w:rPr>
    </w:lvl>
    <w:lvl w:ilvl="7" w:tplc="04190019" w:tentative="1">
      <w:start w:val="1"/>
      <w:numFmt w:val="lowerLetter"/>
      <w:lvlText w:val="%8."/>
      <w:lvlJc w:val="left"/>
      <w:pPr>
        <w:ind w:left="5400" w:hanging="360"/>
      </w:pPr>
      <w:rPr>
        <w:rFonts w:cs="Times New Roman"/>
      </w:rPr>
    </w:lvl>
    <w:lvl w:ilvl="8" w:tplc="0419001B" w:tentative="1">
      <w:start w:val="1"/>
      <w:numFmt w:val="lowerRoman"/>
      <w:lvlText w:val="%9."/>
      <w:lvlJc w:val="right"/>
      <w:pPr>
        <w:ind w:left="6120" w:hanging="180"/>
      </w:pPr>
      <w:rPr>
        <w:rFonts w:cs="Times New Roman"/>
      </w:rPr>
    </w:lvl>
  </w:abstractNum>
  <w:abstractNum w:abstractNumId="17" w15:restartNumberingAfterBreak="0">
    <w:nsid w:val="18135336"/>
    <w:multiLevelType w:val="hybridMultilevel"/>
    <w:tmpl w:val="3206611A"/>
    <w:lvl w:ilvl="0" w:tplc="9D960D6E">
      <w:start w:val="1"/>
      <w:numFmt w:val="bullet"/>
      <w:lvlText w:val=""/>
      <w:lvlJc w:val="left"/>
      <w:pPr>
        <w:ind w:left="1069" w:hanging="360"/>
      </w:pPr>
      <w:rPr>
        <w:rFonts w:ascii="Symbol" w:hAnsi="Symbol" w:hint="default"/>
        <w:sz w:val="16"/>
        <w:szCs w:val="16"/>
      </w:rPr>
    </w:lvl>
    <w:lvl w:ilvl="1" w:tplc="90DCBEC0">
      <w:numFmt w:val="bullet"/>
      <w:lvlText w:val="•"/>
      <w:lvlJc w:val="left"/>
      <w:pPr>
        <w:ind w:left="1789" w:hanging="360"/>
      </w:pPr>
      <w:rPr>
        <w:rFonts w:ascii="Times New Roman" w:eastAsia="ArialUnicodeMS" w:hAnsi="Times New Roman" w:cs="Times New Roman"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15:restartNumberingAfterBreak="0">
    <w:nsid w:val="1D1034B8"/>
    <w:multiLevelType w:val="multilevel"/>
    <w:tmpl w:val="041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9" w15:restartNumberingAfterBreak="0">
    <w:nsid w:val="1F3A1D76"/>
    <w:multiLevelType w:val="multilevel"/>
    <w:tmpl w:val="91D88836"/>
    <w:lvl w:ilvl="0">
      <w:start w:val="1"/>
      <w:numFmt w:val="decimal"/>
      <w:pStyle w:val="1"/>
      <w:lvlText w:val="%1."/>
      <w:lvlJc w:val="left"/>
      <w:pPr>
        <w:ind w:left="0" w:firstLine="0"/>
      </w:pPr>
      <w:rPr>
        <w:rFonts w:hint="default"/>
      </w:rPr>
    </w:lvl>
    <w:lvl w:ilvl="1">
      <w:start w:val="1"/>
      <w:numFmt w:val="decimal"/>
      <w:pStyle w:val="2"/>
      <w:lvlText w:val="%1.%2."/>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lvlText w:val="%1.%2.%3."/>
      <w:lvlJc w:val="left"/>
      <w:pPr>
        <w:ind w:left="3119" w:firstLine="0"/>
      </w:pPr>
      <w:rPr>
        <w:rFonts w:hint="default"/>
        <w:b/>
      </w:rPr>
    </w:lvl>
    <w:lvl w:ilvl="3">
      <w:start w:val="1"/>
      <w:numFmt w:val="decimal"/>
      <w:pStyle w:val="40"/>
      <w:lvlText w:val="%1.%2.%3.%4"/>
      <w:lvlJc w:val="left"/>
      <w:pPr>
        <w:ind w:left="864" w:hanging="864"/>
      </w:pPr>
      <w:rPr>
        <w:rFonts w:hint="default"/>
      </w:rPr>
    </w:lvl>
    <w:lvl w:ilvl="4">
      <w:start w:val="1"/>
      <w:numFmt w:val="decimal"/>
      <w:pStyle w:val="50"/>
      <w:lvlText w:val="%1.%2.%3.%4.%5"/>
      <w:lvlJc w:val="left"/>
      <w:pPr>
        <w:ind w:left="1008" w:hanging="1008"/>
      </w:pPr>
      <w:rPr>
        <w:rFonts w:hint="default"/>
      </w:rPr>
    </w:lvl>
    <w:lvl w:ilvl="5">
      <w:start w:val="1"/>
      <w:numFmt w:val="decimal"/>
      <w:pStyle w:val="6"/>
      <w:lvlText w:val="%1.%2.%3.%4.%5.%6"/>
      <w:lvlJc w:val="left"/>
      <w:pPr>
        <w:ind w:left="4271"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0" w15:restartNumberingAfterBreak="0">
    <w:nsid w:val="1FBC2BE8"/>
    <w:multiLevelType w:val="hybridMultilevel"/>
    <w:tmpl w:val="3E0254F0"/>
    <w:lvl w:ilvl="0" w:tplc="68529F50">
      <w:start w:val="1"/>
      <w:numFmt w:val="bullet"/>
      <w:lvlText w:val=""/>
      <w:lvlJc w:val="left"/>
      <w:pPr>
        <w:ind w:left="1185" w:hanging="360"/>
      </w:pPr>
      <w:rPr>
        <w:rFonts w:ascii="Symbol" w:hAnsi="Symbol" w:hint="default"/>
        <w:sz w:val="16"/>
        <w:szCs w:val="16"/>
      </w:rPr>
    </w:lvl>
    <w:lvl w:ilvl="1" w:tplc="04190003" w:tentative="1">
      <w:start w:val="1"/>
      <w:numFmt w:val="bullet"/>
      <w:lvlText w:val="o"/>
      <w:lvlJc w:val="left"/>
      <w:pPr>
        <w:ind w:left="1905" w:hanging="360"/>
      </w:pPr>
      <w:rPr>
        <w:rFonts w:ascii="Courier New" w:hAnsi="Courier New" w:cs="Courier New" w:hint="default"/>
      </w:rPr>
    </w:lvl>
    <w:lvl w:ilvl="2" w:tplc="04190005" w:tentative="1">
      <w:start w:val="1"/>
      <w:numFmt w:val="bullet"/>
      <w:lvlText w:val=""/>
      <w:lvlJc w:val="left"/>
      <w:pPr>
        <w:ind w:left="2625" w:hanging="360"/>
      </w:pPr>
      <w:rPr>
        <w:rFonts w:ascii="Wingdings" w:hAnsi="Wingdings" w:hint="default"/>
      </w:rPr>
    </w:lvl>
    <w:lvl w:ilvl="3" w:tplc="04190001" w:tentative="1">
      <w:start w:val="1"/>
      <w:numFmt w:val="bullet"/>
      <w:lvlText w:val=""/>
      <w:lvlJc w:val="left"/>
      <w:pPr>
        <w:ind w:left="3345" w:hanging="360"/>
      </w:pPr>
      <w:rPr>
        <w:rFonts w:ascii="Symbol" w:hAnsi="Symbol" w:hint="default"/>
      </w:rPr>
    </w:lvl>
    <w:lvl w:ilvl="4" w:tplc="04190003" w:tentative="1">
      <w:start w:val="1"/>
      <w:numFmt w:val="bullet"/>
      <w:lvlText w:val="o"/>
      <w:lvlJc w:val="left"/>
      <w:pPr>
        <w:ind w:left="4065" w:hanging="360"/>
      </w:pPr>
      <w:rPr>
        <w:rFonts w:ascii="Courier New" w:hAnsi="Courier New" w:cs="Courier New" w:hint="default"/>
      </w:rPr>
    </w:lvl>
    <w:lvl w:ilvl="5" w:tplc="04190005" w:tentative="1">
      <w:start w:val="1"/>
      <w:numFmt w:val="bullet"/>
      <w:lvlText w:val=""/>
      <w:lvlJc w:val="left"/>
      <w:pPr>
        <w:ind w:left="4785" w:hanging="360"/>
      </w:pPr>
      <w:rPr>
        <w:rFonts w:ascii="Wingdings" w:hAnsi="Wingdings" w:hint="default"/>
      </w:rPr>
    </w:lvl>
    <w:lvl w:ilvl="6" w:tplc="04190001" w:tentative="1">
      <w:start w:val="1"/>
      <w:numFmt w:val="bullet"/>
      <w:lvlText w:val=""/>
      <w:lvlJc w:val="left"/>
      <w:pPr>
        <w:ind w:left="5505" w:hanging="360"/>
      </w:pPr>
      <w:rPr>
        <w:rFonts w:ascii="Symbol" w:hAnsi="Symbol" w:hint="default"/>
      </w:rPr>
    </w:lvl>
    <w:lvl w:ilvl="7" w:tplc="04190003" w:tentative="1">
      <w:start w:val="1"/>
      <w:numFmt w:val="bullet"/>
      <w:lvlText w:val="o"/>
      <w:lvlJc w:val="left"/>
      <w:pPr>
        <w:ind w:left="6225" w:hanging="360"/>
      </w:pPr>
      <w:rPr>
        <w:rFonts w:ascii="Courier New" w:hAnsi="Courier New" w:cs="Courier New" w:hint="default"/>
      </w:rPr>
    </w:lvl>
    <w:lvl w:ilvl="8" w:tplc="04190005" w:tentative="1">
      <w:start w:val="1"/>
      <w:numFmt w:val="bullet"/>
      <w:lvlText w:val=""/>
      <w:lvlJc w:val="left"/>
      <w:pPr>
        <w:ind w:left="6945" w:hanging="360"/>
      </w:pPr>
      <w:rPr>
        <w:rFonts w:ascii="Wingdings" w:hAnsi="Wingdings" w:hint="default"/>
      </w:rPr>
    </w:lvl>
  </w:abstractNum>
  <w:abstractNum w:abstractNumId="21" w15:restartNumberingAfterBreak="0">
    <w:nsid w:val="226F3612"/>
    <w:multiLevelType w:val="hybridMultilevel"/>
    <w:tmpl w:val="0DCC8BCC"/>
    <w:lvl w:ilvl="0" w:tplc="04190011">
      <w:start w:val="1"/>
      <w:numFmt w:val="decimal"/>
      <w:lvlText w:val="%1)"/>
      <w:lvlJc w:val="left"/>
      <w:pPr>
        <w:ind w:left="1117" w:hanging="360"/>
      </w:pPr>
    </w:lvl>
    <w:lvl w:ilvl="1" w:tplc="04190019" w:tentative="1">
      <w:start w:val="1"/>
      <w:numFmt w:val="lowerLetter"/>
      <w:lvlText w:val="%2."/>
      <w:lvlJc w:val="left"/>
      <w:pPr>
        <w:ind w:left="1837" w:hanging="360"/>
      </w:pPr>
    </w:lvl>
    <w:lvl w:ilvl="2" w:tplc="0419001B" w:tentative="1">
      <w:start w:val="1"/>
      <w:numFmt w:val="lowerRoman"/>
      <w:lvlText w:val="%3."/>
      <w:lvlJc w:val="right"/>
      <w:pPr>
        <w:ind w:left="2557" w:hanging="180"/>
      </w:pPr>
    </w:lvl>
    <w:lvl w:ilvl="3" w:tplc="0419000F" w:tentative="1">
      <w:start w:val="1"/>
      <w:numFmt w:val="decimal"/>
      <w:lvlText w:val="%4."/>
      <w:lvlJc w:val="left"/>
      <w:pPr>
        <w:ind w:left="3277" w:hanging="360"/>
      </w:pPr>
    </w:lvl>
    <w:lvl w:ilvl="4" w:tplc="04190019" w:tentative="1">
      <w:start w:val="1"/>
      <w:numFmt w:val="lowerLetter"/>
      <w:lvlText w:val="%5."/>
      <w:lvlJc w:val="left"/>
      <w:pPr>
        <w:ind w:left="3997" w:hanging="360"/>
      </w:pPr>
    </w:lvl>
    <w:lvl w:ilvl="5" w:tplc="0419001B" w:tentative="1">
      <w:start w:val="1"/>
      <w:numFmt w:val="lowerRoman"/>
      <w:lvlText w:val="%6."/>
      <w:lvlJc w:val="right"/>
      <w:pPr>
        <w:ind w:left="4717" w:hanging="180"/>
      </w:pPr>
    </w:lvl>
    <w:lvl w:ilvl="6" w:tplc="0419000F" w:tentative="1">
      <w:start w:val="1"/>
      <w:numFmt w:val="decimal"/>
      <w:lvlText w:val="%7."/>
      <w:lvlJc w:val="left"/>
      <w:pPr>
        <w:ind w:left="5437" w:hanging="360"/>
      </w:pPr>
    </w:lvl>
    <w:lvl w:ilvl="7" w:tplc="04190019" w:tentative="1">
      <w:start w:val="1"/>
      <w:numFmt w:val="lowerLetter"/>
      <w:lvlText w:val="%8."/>
      <w:lvlJc w:val="left"/>
      <w:pPr>
        <w:ind w:left="6157" w:hanging="360"/>
      </w:pPr>
    </w:lvl>
    <w:lvl w:ilvl="8" w:tplc="0419001B" w:tentative="1">
      <w:start w:val="1"/>
      <w:numFmt w:val="lowerRoman"/>
      <w:lvlText w:val="%9."/>
      <w:lvlJc w:val="right"/>
      <w:pPr>
        <w:ind w:left="6877" w:hanging="180"/>
      </w:pPr>
    </w:lvl>
  </w:abstractNum>
  <w:abstractNum w:abstractNumId="22" w15:restartNumberingAfterBreak="0">
    <w:nsid w:val="227813E5"/>
    <w:multiLevelType w:val="hybridMultilevel"/>
    <w:tmpl w:val="9E5E017E"/>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3" w15:restartNumberingAfterBreak="0">
    <w:nsid w:val="268455B1"/>
    <w:multiLevelType w:val="hybridMultilevel"/>
    <w:tmpl w:val="DB422824"/>
    <w:lvl w:ilvl="0" w:tplc="62FCF0DE">
      <w:start w:val="1"/>
      <w:numFmt w:val="bullet"/>
      <w:lvlText w:val=""/>
      <w:lvlJc w:val="left"/>
      <w:pPr>
        <w:ind w:left="1185" w:hanging="360"/>
      </w:pPr>
      <w:rPr>
        <w:rFonts w:ascii="Symbol" w:hAnsi="Symbol" w:hint="default"/>
        <w:sz w:val="16"/>
        <w:szCs w:val="16"/>
      </w:rPr>
    </w:lvl>
    <w:lvl w:ilvl="1" w:tplc="04190003" w:tentative="1">
      <w:start w:val="1"/>
      <w:numFmt w:val="bullet"/>
      <w:lvlText w:val="o"/>
      <w:lvlJc w:val="left"/>
      <w:pPr>
        <w:ind w:left="1905" w:hanging="360"/>
      </w:pPr>
      <w:rPr>
        <w:rFonts w:ascii="Courier New" w:hAnsi="Courier New" w:cs="Courier New" w:hint="default"/>
      </w:rPr>
    </w:lvl>
    <w:lvl w:ilvl="2" w:tplc="04190005" w:tentative="1">
      <w:start w:val="1"/>
      <w:numFmt w:val="bullet"/>
      <w:lvlText w:val=""/>
      <w:lvlJc w:val="left"/>
      <w:pPr>
        <w:ind w:left="2625" w:hanging="360"/>
      </w:pPr>
      <w:rPr>
        <w:rFonts w:ascii="Wingdings" w:hAnsi="Wingdings" w:hint="default"/>
      </w:rPr>
    </w:lvl>
    <w:lvl w:ilvl="3" w:tplc="04190001" w:tentative="1">
      <w:start w:val="1"/>
      <w:numFmt w:val="bullet"/>
      <w:lvlText w:val=""/>
      <w:lvlJc w:val="left"/>
      <w:pPr>
        <w:ind w:left="3345" w:hanging="360"/>
      </w:pPr>
      <w:rPr>
        <w:rFonts w:ascii="Symbol" w:hAnsi="Symbol" w:hint="default"/>
      </w:rPr>
    </w:lvl>
    <w:lvl w:ilvl="4" w:tplc="04190003" w:tentative="1">
      <w:start w:val="1"/>
      <w:numFmt w:val="bullet"/>
      <w:lvlText w:val="o"/>
      <w:lvlJc w:val="left"/>
      <w:pPr>
        <w:ind w:left="4065" w:hanging="360"/>
      </w:pPr>
      <w:rPr>
        <w:rFonts w:ascii="Courier New" w:hAnsi="Courier New" w:cs="Courier New" w:hint="default"/>
      </w:rPr>
    </w:lvl>
    <w:lvl w:ilvl="5" w:tplc="04190005" w:tentative="1">
      <w:start w:val="1"/>
      <w:numFmt w:val="bullet"/>
      <w:lvlText w:val=""/>
      <w:lvlJc w:val="left"/>
      <w:pPr>
        <w:ind w:left="4785" w:hanging="360"/>
      </w:pPr>
      <w:rPr>
        <w:rFonts w:ascii="Wingdings" w:hAnsi="Wingdings" w:hint="default"/>
      </w:rPr>
    </w:lvl>
    <w:lvl w:ilvl="6" w:tplc="04190001" w:tentative="1">
      <w:start w:val="1"/>
      <w:numFmt w:val="bullet"/>
      <w:lvlText w:val=""/>
      <w:lvlJc w:val="left"/>
      <w:pPr>
        <w:ind w:left="5505" w:hanging="360"/>
      </w:pPr>
      <w:rPr>
        <w:rFonts w:ascii="Symbol" w:hAnsi="Symbol" w:hint="default"/>
      </w:rPr>
    </w:lvl>
    <w:lvl w:ilvl="7" w:tplc="04190003" w:tentative="1">
      <w:start w:val="1"/>
      <w:numFmt w:val="bullet"/>
      <w:lvlText w:val="o"/>
      <w:lvlJc w:val="left"/>
      <w:pPr>
        <w:ind w:left="6225" w:hanging="360"/>
      </w:pPr>
      <w:rPr>
        <w:rFonts w:ascii="Courier New" w:hAnsi="Courier New" w:cs="Courier New" w:hint="default"/>
      </w:rPr>
    </w:lvl>
    <w:lvl w:ilvl="8" w:tplc="04190005" w:tentative="1">
      <w:start w:val="1"/>
      <w:numFmt w:val="bullet"/>
      <w:lvlText w:val=""/>
      <w:lvlJc w:val="left"/>
      <w:pPr>
        <w:ind w:left="6945" w:hanging="360"/>
      </w:pPr>
      <w:rPr>
        <w:rFonts w:ascii="Wingdings" w:hAnsi="Wingdings" w:hint="default"/>
      </w:rPr>
    </w:lvl>
  </w:abstractNum>
  <w:abstractNum w:abstractNumId="24" w15:restartNumberingAfterBreak="0">
    <w:nsid w:val="27EE0FE1"/>
    <w:multiLevelType w:val="hybridMultilevel"/>
    <w:tmpl w:val="A55EAFA4"/>
    <w:lvl w:ilvl="0" w:tplc="06040C7A">
      <w:start w:val="1"/>
      <w:numFmt w:val="decimal"/>
      <w:pStyle w:val="a0"/>
      <w:lvlText w:val="%1."/>
      <w:lvlJc w:val="left"/>
      <w:pPr>
        <w:tabs>
          <w:tab w:val="num" w:pos="360"/>
        </w:tabs>
        <w:ind w:left="360" w:hanging="360"/>
      </w:pPr>
      <w:rPr>
        <w:rFonts w:hint="default"/>
      </w:rPr>
    </w:lvl>
    <w:lvl w:ilvl="1" w:tplc="E0188B94">
      <w:start w:val="1"/>
      <w:numFmt w:val="decimal"/>
      <w:lvlText w:val="%2."/>
      <w:lvlJc w:val="left"/>
      <w:pPr>
        <w:tabs>
          <w:tab w:val="num" w:pos="1837"/>
        </w:tabs>
        <w:ind w:left="1837" w:hanging="360"/>
      </w:pPr>
      <w:rPr>
        <w:rFonts w:hint="default"/>
      </w:rPr>
    </w:lvl>
    <w:lvl w:ilvl="2" w:tplc="32EA9470">
      <w:start w:val="1"/>
      <w:numFmt w:val="bullet"/>
      <w:lvlText w:val="◦"/>
      <w:lvlJc w:val="left"/>
      <w:pPr>
        <w:tabs>
          <w:tab w:val="num" w:pos="0"/>
        </w:tabs>
        <w:ind w:left="0" w:firstLine="0"/>
      </w:pPr>
      <w:rPr>
        <w:rFonts w:ascii="Arial" w:hAnsi="Arial" w:hint="default"/>
        <w:sz w:val="24"/>
        <w:szCs w:val="24"/>
      </w:rPr>
    </w:lvl>
    <w:lvl w:ilvl="3" w:tplc="110C44AE" w:tentative="1">
      <w:start w:val="1"/>
      <w:numFmt w:val="bullet"/>
      <w:lvlText w:val=""/>
      <w:lvlJc w:val="left"/>
      <w:pPr>
        <w:tabs>
          <w:tab w:val="num" w:pos="3277"/>
        </w:tabs>
        <w:ind w:left="3277" w:hanging="360"/>
      </w:pPr>
      <w:rPr>
        <w:rFonts w:ascii="Symbol" w:hAnsi="Symbol" w:hint="default"/>
      </w:rPr>
    </w:lvl>
    <w:lvl w:ilvl="4" w:tplc="176E27B0" w:tentative="1">
      <w:start w:val="1"/>
      <w:numFmt w:val="bullet"/>
      <w:lvlText w:val="o"/>
      <w:lvlJc w:val="left"/>
      <w:pPr>
        <w:tabs>
          <w:tab w:val="num" w:pos="3997"/>
        </w:tabs>
        <w:ind w:left="3997" w:hanging="360"/>
      </w:pPr>
      <w:rPr>
        <w:rFonts w:ascii="Courier New" w:hAnsi="Courier New" w:cs="Courier New" w:hint="default"/>
      </w:rPr>
    </w:lvl>
    <w:lvl w:ilvl="5" w:tplc="D51ABD54" w:tentative="1">
      <w:start w:val="1"/>
      <w:numFmt w:val="bullet"/>
      <w:lvlText w:val=""/>
      <w:lvlJc w:val="left"/>
      <w:pPr>
        <w:tabs>
          <w:tab w:val="num" w:pos="4717"/>
        </w:tabs>
        <w:ind w:left="4717" w:hanging="360"/>
      </w:pPr>
      <w:rPr>
        <w:rFonts w:ascii="Wingdings" w:hAnsi="Wingdings" w:hint="default"/>
      </w:rPr>
    </w:lvl>
    <w:lvl w:ilvl="6" w:tplc="B2F4B628" w:tentative="1">
      <w:start w:val="1"/>
      <w:numFmt w:val="bullet"/>
      <w:lvlText w:val=""/>
      <w:lvlJc w:val="left"/>
      <w:pPr>
        <w:tabs>
          <w:tab w:val="num" w:pos="5437"/>
        </w:tabs>
        <w:ind w:left="5437" w:hanging="360"/>
      </w:pPr>
      <w:rPr>
        <w:rFonts w:ascii="Symbol" w:hAnsi="Symbol" w:hint="default"/>
      </w:rPr>
    </w:lvl>
    <w:lvl w:ilvl="7" w:tplc="A0460ED2" w:tentative="1">
      <w:start w:val="1"/>
      <w:numFmt w:val="bullet"/>
      <w:lvlText w:val="o"/>
      <w:lvlJc w:val="left"/>
      <w:pPr>
        <w:tabs>
          <w:tab w:val="num" w:pos="6157"/>
        </w:tabs>
        <w:ind w:left="6157" w:hanging="360"/>
      </w:pPr>
      <w:rPr>
        <w:rFonts w:ascii="Courier New" w:hAnsi="Courier New" w:cs="Courier New" w:hint="default"/>
      </w:rPr>
    </w:lvl>
    <w:lvl w:ilvl="8" w:tplc="04A6C12A" w:tentative="1">
      <w:start w:val="1"/>
      <w:numFmt w:val="bullet"/>
      <w:lvlText w:val=""/>
      <w:lvlJc w:val="left"/>
      <w:pPr>
        <w:tabs>
          <w:tab w:val="num" w:pos="6877"/>
        </w:tabs>
        <w:ind w:left="6877" w:hanging="360"/>
      </w:pPr>
      <w:rPr>
        <w:rFonts w:ascii="Wingdings" w:hAnsi="Wingdings" w:hint="default"/>
      </w:rPr>
    </w:lvl>
  </w:abstractNum>
  <w:abstractNum w:abstractNumId="25" w15:restartNumberingAfterBreak="0">
    <w:nsid w:val="2C032F11"/>
    <w:multiLevelType w:val="hybridMultilevel"/>
    <w:tmpl w:val="01ACA5DC"/>
    <w:lvl w:ilvl="0" w:tplc="770439D2">
      <w:numFmt w:val="bullet"/>
      <w:pStyle w:val="a1"/>
      <w:lvlText w:val="–"/>
      <w:lvlJc w:val="left"/>
      <w:pPr>
        <w:tabs>
          <w:tab w:val="num" w:pos="823"/>
        </w:tabs>
        <w:ind w:left="823" w:hanging="397"/>
      </w:pPr>
      <w:rPr>
        <w:rFonts w:ascii="Times New Roman" w:eastAsia="Times New Roman" w:hAnsi="Times New Roman"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F551987"/>
    <w:multiLevelType w:val="hybridMultilevel"/>
    <w:tmpl w:val="8E9ED488"/>
    <w:lvl w:ilvl="0" w:tplc="1FE60A86">
      <w:start w:val="1"/>
      <w:numFmt w:val="bullet"/>
      <w:lvlText w:val=""/>
      <w:lvlJc w:val="left"/>
      <w:pPr>
        <w:ind w:left="720" w:hanging="360"/>
      </w:pPr>
      <w:rPr>
        <w:rFonts w:ascii="Symbol" w:hAnsi="Symbol" w:hint="default"/>
        <w:sz w:val="16"/>
        <w:szCs w:val="16"/>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31A32E7"/>
    <w:multiLevelType w:val="hybridMultilevel"/>
    <w:tmpl w:val="209A3B9E"/>
    <w:lvl w:ilvl="0" w:tplc="7750D514">
      <w:start w:val="1"/>
      <w:numFmt w:val="bullet"/>
      <w:lvlText w:val=""/>
      <w:lvlJc w:val="left"/>
      <w:pPr>
        <w:ind w:left="1260" w:hanging="360"/>
      </w:pPr>
      <w:rPr>
        <w:rFonts w:ascii="Symbol" w:hAnsi="Symbol" w:hint="default"/>
        <w:sz w:val="16"/>
      </w:rPr>
    </w:lvl>
    <w:lvl w:ilvl="1" w:tplc="04190003" w:tentative="1">
      <w:start w:val="1"/>
      <w:numFmt w:val="bullet"/>
      <w:lvlText w:val="o"/>
      <w:lvlJc w:val="left"/>
      <w:pPr>
        <w:ind w:left="1980" w:hanging="360"/>
      </w:pPr>
      <w:rPr>
        <w:rFonts w:ascii="Courier New" w:hAnsi="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28" w15:restartNumberingAfterBreak="0">
    <w:nsid w:val="34F14E46"/>
    <w:multiLevelType w:val="hybridMultilevel"/>
    <w:tmpl w:val="0204CEEC"/>
    <w:lvl w:ilvl="0" w:tplc="C6F65086">
      <w:start w:val="1"/>
      <w:numFmt w:val="bullet"/>
      <w:lvlText w:val=""/>
      <w:lvlJc w:val="left"/>
      <w:pPr>
        <w:ind w:left="1605" w:hanging="360"/>
      </w:pPr>
      <w:rPr>
        <w:rFonts w:ascii="Symbol" w:hAnsi="Symbol" w:hint="default"/>
      </w:rPr>
    </w:lvl>
    <w:lvl w:ilvl="1" w:tplc="04190003" w:tentative="1">
      <w:start w:val="1"/>
      <w:numFmt w:val="bullet"/>
      <w:lvlText w:val="o"/>
      <w:lvlJc w:val="left"/>
      <w:pPr>
        <w:ind w:left="2325" w:hanging="360"/>
      </w:pPr>
      <w:rPr>
        <w:rFonts w:ascii="Courier New" w:hAnsi="Courier New" w:cs="Courier New" w:hint="default"/>
      </w:rPr>
    </w:lvl>
    <w:lvl w:ilvl="2" w:tplc="04190005" w:tentative="1">
      <w:start w:val="1"/>
      <w:numFmt w:val="bullet"/>
      <w:lvlText w:val=""/>
      <w:lvlJc w:val="left"/>
      <w:pPr>
        <w:ind w:left="3045" w:hanging="360"/>
      </w:pPr>
      <w:rPr>
        <w:rFonts w:ascii="Wingdings" w:hAnsi="Wingdings" w:hint="default"/>
      </w:rPr>
    </w:lvl>
    <w:lvl w:ilvl="3" w:tplc="04190001" w:tentative="1">
      <w:start w:val="1"/>
      <w:numFmt w:val="bullet"/>
      <w:lvlText w:val=""/>
      <w:lvlJc w:val="left"/>
      <w:pPr>
        <w:ind w:left="3765" w:hanging="360"/>
      </w:pPr>
      <w:rPr>
        <w:rFonts w:ascii="Symbol" w:hAnsi="Symbol" w:hint="default"/>
      </w:rPr>
    </w:lvl>
    <w:lvl w:ilvl="4" w:tplc="04190003" w:tentative="1">
      <w:start w:val="1"/>
      <w:numFmt w:val="bullet"/>
      <w:lvlText w:val="o"/>
      <w:lvlJc w:val="left"/>
      <w:pPr>
        <w:ind w:left="4485" w:hanging="360"/>
      </w:pPr>
      <w:rPr>
        <w:rFonts w:ascii="Courier New" w:hAnsi="Courier New" w:cs="Courier New" w:hint="default"/>
      </w:rPr>
    </w:lvl>
    <w:lvl w:ilvl="5" w:tplc="04190005" w:tentative="1">
      <w:start w:val="1"/>
      <w:numFmt w:val="bullet"/>
      <w:lvlText w:val=""/>
      <w:lvlJc w:val="left"/>
      <w:pPr>
        <w:ind w:left="5205" w:hanging="360"/>
      </w:pPr>
      <w:rPr>
        <w:rFonts w:ascii="Wingdings" w:hAnsi="Wingdings" w:hint="default"/>
      </w:rPr>
    </w:lvl>
    <w:lvl w:ilvl="6" w:tplc="04190001" w:tentative="1">
      <w:start w:val="1"/>
      <w:numFmt w:val="bullet"/>
      <w:lvlText w:val=""/>
      <w:lvlJc w:val="left"/>
      <w:pPr>
        <w:ind w:left="5925" w:hanging="360"/>
      </w:pPr>
      <w:rPr>
        <w:rFonts w:ascii="Symbol" w:hAnsi="Symbol" w:hint="default"/>
      </w:rPr>
    </w:lvl>
    <w:lvl w:ilvl="7" w:tplc="04190003" w:tentative="1">
      <w:start w:val="1"/>
      <w:numFmt w:val="bullet"/>
      <w:lvlText w:val="o"/>
      <w:lvlJc w:val="left"/>
      <w:pPr>
        <w:ind w:left="6645" w:hanging="360"/>
      </w:pPr>
      <w:rPr>
        <w:rFonts w:ascii="Courier New" w:hAnsi="Courier New" w:cs="Courier New" w:hint="default"/>
      </w:rPr>
    </w:lvl>
    <w:lvl w:ilvl="8" w:tplc="04190005" w:tentative="1">
      <w:start w:val="1"/>
      <w:numFmt w:val="bullet"/>
      <w:lvlText w:val=""/>
      <w:lvlJc w:val="left"/>
      <w:pPr>
        <w:ind w:left="7365" w:hanging="360"/>
      </w:pPr>
      <w:rPr>
        <w:rFonts w:ascii="Wingdings" w:hAnsi="Wingdings" w:hint="default"/>
      </w:rPr>
    </w:lvl>
  </w:abstractNum>
  <w:abstractNum w:abstractNumId="29" w15:restartNumberingAfterBreak="0">
    <w:nsid w:val="3A1E4AF9"/>
    <w:multiLevelType w:val="multilevel"/>
    <w:tmpl w:val="D1C61DC2"/>
    <w:lvl w:ilvl="0">
      <w:start w:val="1"/>
      <w:numFmt w:val="bullet"/>
      <w:lvlText w:val=""/>
      <w:lvlJc w:val="left"/>
      <w:pPr>
        <w:ind w:left="360" w:hanging="360"/>
      </w:pPr>
      <w:rPr>
        <w:rFonts w:ascii="Symbol" w:hAnsi="Symbol" w:hint="default"/>
      </w:rPr>
    </w:lvl>
    <w:lvl w:ilvl="1">
      <w:start w:val="1"/>
      <w:numFmt w:val="decimal"/>
      <w:lvlText w:val="%1.%2"/>
      <w:lvlJc w:val="left"/>
      <w:pPr>
        <w:ind w:left="576" w:hanging="576"/>
      </w:pPr>
      <w:rPr>
        <w:rFonts w:cs="Times New Roman"/>
        <w:b w:val="0"/>
        <w:color w:val="auto"/>
      </w:rPr>
    </w:lvl>
    <w:lvl w:ilvl="2">
      <w:start w:val="1"/>
      <w:numFmt w:val="decimal"/>
      <w:lvlText w:val="%1.%2.%3"/>
      <w:lvlJc w:val="left"/>
      <w:pPr>
        <w:ind w:left="720" w:hanging="720"/>
      </w:pPr>
      <w:rPr>
        <w:rFonts w:cs="Times New Roman"/>
        <w:b w:val="0"/>
      </w:rPr>
    </w:lvl>
    <w:lvl w:ilvl="3">
      <w:start w:val="1"/>
      <w:numFmt w:val="decimal"/>
      <w:lvlText w:val="%1.%2.%3.%4"/>
      <w:lvlJc w:val="left"/>
      <w:pPr>
        <w:ind w:left="6110" w:hanging="864"/>
      </w:pPr>
      <w:rPr>
        <w:rFonts w:cs="Times New Roman"/>
        <w:b w:val="0"/>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30" w15:restartNumberingAfterBreak="0">
    <w:nsid w:val="3B06030A"/>
    <w:multiLevelType w:val="hybridMultilevel"/>
    <w:tmpl w:val="BE68442A"/>
    <w:lvl w:ilvl="0" w:tplc="FFFFFFFF">
      <w:start w:val="1"/>
      <w:numFmt w:val="bullet"/>
      <w:pStyle w:val="a2"/>
      <w:lvlText w:val=""/>
      <w:lvlJc w:val="left"/>
      <w:pPr>
        <w:tabs>
          <w:tab w:val="num" w:pos="680"/>
        </w:tabs>
        <w:ind w:left="680" w:hanging="340"/>
      </w:pPr>
      <w:rPr>
        <w:rFonts w:ascii="Times New Roman" w:hAnsi="Times New Roman" w:cs="Times New Roman" w:hint="default"/>
      </w:rPr>
    </w:lvl>
    <w:lvl w:ilvl="1" w:tplc="FFFFFFFF" w:tentative="1">
      <w:start w:val="1"/>
      <w:numFmt w:val="bullet"/>
      <w:lvlText w:val="o"/>
      <w:lvlJc w:val="left"/>
      <w:pPr>
        <w:tabs>
          <w:tab w:val="num" w:pos="2149"/>
        </w:tabs>
        <w:ind w:left="2149" w:hanging="360"/>
      </w:pPr>
      <w:rPr>
        <w:rFonts w:ascii="Courier New" w:hAnsi="Courier New" w:cs="Courier New" w:hint="default"/>
      </w:rPr>
    </w:lvl>
    <w:lvl w:ilvl="2" w:tplc="FFFFFFFF" w:tentative="1">
      <w:start w:val="1"/>
      <w:numFmt w:val="bullet"/>
      <w:lvlText w:val=""/>
      <w:lvlJc w:val="left"/>
      <w:pPr>
        <w:tabs>
          <w:tab w:val="num" w:pos="2869"/>
        </w:tabs>
        <w:ind w:left="2869" w:hanging="360"/>
      </w:pPr>
      <w:rPr>
        <w:rFonts w:ascii="Wingdings" w:hAnsi="Wingdings" w:hint="default"/>
      </w:rPr>
    </w:lvl>
    <w:lvl w:ilvl="3" w:tplc="FFFFFFFF" w:tentative="1">
      <w:start w:val="1"/>
      <w:numFmt w:val="bullet"/>
      <w:lvlText w:val=""/>
      <w:lvlJc w:val="left"/>
      <w:pPr>
        <w:tabs>
          <w:tab w:val="num" w:pos="3589"/>
        </w:tabs>
        <w:ind w:left="3589" w:hanging="360"/>
      </w:pPr>
      <w:rPr>
        <w:rFonts w:ascii="Symbol" w:hAnsi="Symbol" w:hint="default"/>
      </w:rPr>
    </w:lvl>
    <w:lvl w:ilvl="4" w:tplc="FFFFFFFF" w:tentative="1">
      <w:start w:val="1"/>
      <w:numFmt w:val="bullet"/>
      <w:lvlText w:val="o"/>
      <w:lvlJc w:val="left"/>
      <w:pPr>
        <w:tabs>
          <w:tab w:val="num" w:pos="4309"/>
        </w:tabs>
        <w:ind w:left="4309" w:hanging="360"/>
      </w:pPr>
      <w:rPr>
        <w:rFonts w:ascii="Courier New" w:hAnsi="Courier New" w:cs="Courier New" w:hint="default"/>
      </w:rPr>
    </w:lvl>
    <w:lvl w:ilvl="5" w:tplc="FFFFFFFF" w:tentative="1">
      <w:start w:val="1"/>
      <w:numFmt w:val="bullet"/>
      <w:lvlText w:val=""/>
      <w:lvlJc w:val="left"/>
      <w:pPr>
        <w:tabs>
          <w:tab w:val="num" w:pos="5029"/>
        </w:tabs>
        <w:ind w:left="5029" w:hanging="360"/>
      </w:pPr>
      <w:rPr>
        <w:rFonts w:ascii="Wingdings" w:hAnsi="Wingdings" w:hint="default"/>
      </w:rPr>
    </w:lvl>
    <w:lvl w:ilvl="6" w:tplc="FFFFFFFF" w:tentative="1">
      <w:start w:val="1"/>
      <w:numFmt w:val="bullet"/>
      <w:lvlText w:val=""/>
      <w:lvlJc w:val="left"/>
      <w:pPr>
        <w:tabs>
          <w:tab w:val="num" w:pos="5749"/>
        </w:tabs>
        <w:ind w:left="5749" w:hanging="360"/>
      </w:pPr>
      <w:rPr>
        <w:rFonts w:ascii="Symbol" w:hAnsi="Symbol" w:hint="default"/>
      </w:rPr>
    </w:lvl>
    <w:lvl w:ilvl="7" w:tplc="FFFFFFFF" w:tentative="1">
      <w:start w:val="1"/>
      <w:numFmt w:val="bullet"/>
      <w:lvlText w:val="o"/>
      <w:lvlJc w:val="left"/>
      <w:pPr>
        <w:tabs>
          <w:tab w:val="num" w:pos="6469"/>
        </w:tabs>
        <w:ind w:left="6469" w:hanging="360"/>
      </w:pPr>
      <w:rPr>
        <w:rFonts w:ascii="Courier New" w:hAnsi="Courier New" w:cs="Courier New" w:hint="default"/>
      </w:rPr>
    </w:lvl>
    <w:lvl w:ilvl="8" w:tplc="FFFFFFFF" w:tentative="1">
      <w:start w:val="1"/>
      <w:numFmt w:val="bullet"/>
      <w:lvlText w:val=""/>
      <w:lvlJc w:val="left"/>
      <w:pPr>
        <w:tabs>
          <w:tab w:val="num" w:pos="7189"/>
        </w:tabs>
        <w:ind w:left="7189" w:hanging="360"/>
      </w:pPr>
      <w:rPr>
        <w:rFonts w:ascii="Wingdings" w:hAnsi="Wingdings" w:hint="default"/>
      </w:rPr>
    </w:lvl>
  </w:abstractNum>
  <w:abstractNum w:abstractNumId="31" w15:restartNumberingAfterBreak="0">
    <w:nsid w:val="3C925DD5"/>
    <w:multiLevelType w:val="hybridMultilevel"/>
    <w:tmpl w:val="EA822806"/>
    <w:lvl w:ilvl="0" w:tplc="1F88F816">
      <w:start w:val="1"/>
      <w:numFmt w:val="bullet"/>
      <w:lvlText w:val=""/>
      <w:lvlJc w:val="left"/>
      <w:pPr>
        <w:ind w:left="1428" w:hanging="360"/>
      </w:pPr>
      <w:rPr>
        <w:rFonts w:ascii="Symbol" w:hAnsi="Symbol" w:hint="default"/>
      </w:rPr>
    </w:lvl>
    <w:lvl w:ilvl="1" w:tplc="04190019">
      <w:start w:val="1"/>
      <w:numFmt w:val="bullet"/>
      <w:lvlText w:val="o"/>
      <w:lvlJc w:val="left"/>
      <w:pPr>
        <w:ind w:left="2148" w:hanging="360"/>
      </w:pPr>
      <w:rPr>
        <w:rFonts w:ascii="Courier New" w:hAnsi="Courier New" w:cs="Courier New" w:hint="default"/>
      </w:rPr>
    </w:lvl>
    <w:lvl w:ilvl="2" w:tplc="0419001B">
      <w:start w:val="1"/>
      <w:numFmt w:val="bullet"/>
      <w:lvlText w:val=""/>
      <w:lvlJc w:val="left"/>
      <w:pPr>
        <w:ind w:left="2868" w:hanging="360"/>
      </w:pPr>
      <w:rPr>
        <w:rFonts w:ascii="Wingdings" w:hAnsi="Wingdings" w:hint="default"/>
      </w:rPr>
    </w:lvl>
    <w:lvl w:ilvl="3" w:tplc="0419000F">
      <w:start w:val="1"/>
      <w:numFmt w:val="bullet"/>
      <w:lvlText w:val=""/>
      <w:lvlJc w:val="left"/>
      <w:pPr>
        <w:ind w:left="3588" w:hanging="360"/>
      </w:pPr>
      <w:rPr>
        <w:rFonts w:ascii="Symbol" w:hAnsi="Symbol" w:hint="default"/>
      </w:rPr>
    </w:lvl>
    <w:lvl w:ilvl="4" w:tplc="04190019">
      <w:start w:val="1"/>
      <w:numFmt w:val="bullet"/>
      <w:lvlText w:val="o"/>
      <w:lvlJc w:val="left"/>
      <w:pPr>
        <w:ind w:left="4308" w:hanging="360"/>
      </w:pPr>
      <w:rPr>
        <w:rFonts w:ascii="Courier New" w:hAnsi="Courier New" w:cs="Courier New" w:hint="default"/>
      </w:rPr>
    </w:lvl>
    <w:lvl w:ilvl="5" w:tplc="0419001B">
      <w:start w:val="1"/>
      <w:numFmt w:val="bullet"/>
      <w:lvlText w:val=""/>
      <w:lvlJc w:val="left"/>
      <w:pPr>
        <w:ind w:left="5028" w:hanging="360"/>
      </w:pPr>
      <w:rPr>
        <w:rFonts w:ascii="Wingdings" w:hAnsi="Wingdings" w:hint="default"/>
      </w:rPr>
    </w:lvl>
    <w:lvl w:ilvl="6" w:tplc="0419000F">
      <w:start w:val="1"/>
      <w:numFmt w:val="bullet"/>
      <w:lvlText w:val=""/>
      <w:lvlJc w:val="left"/>
      <w:pPr>
        <w:ind w:left="5748" w:hanging="360"/>
      </w:pPr>
      <w:rPr>
        <w:rFonts w:ascii="Symbol" w:hAnsi="Symbol" w:hint="default"/>
      </w:rPr>
    </w:lvl>
    <w:lvl w:ilvl="7" w:tplc="04190019">
      <w:start w:val="1"/>
      <w:numFmt w:val="bullet"/>
      <w:lvlText w:val="o"/>
      <w:lvlJc w:val="left"/>
      <w:pPr>
        <w:ind w:left="6468" w:hanging="360"/>
      </w:pPr>
      <w:rPr>
        <w:rFonts w:ascii="Courier New" w:hAnsi="Courier New" w:cs="Courier New" w:hint="default"/>
      </w:rPr>
    </w:lvl>
    <w:lvl w:ilvl="8" w:tplc="0419001B">
      <w:start w:val="1"/>
      <w:numFmt w:val="bullet"/>
      <w:lvlText w:val=""/>
      <w:lvlJc w:val="left"/>
      <w:pPr>
        <w:ind w:left="7188" w:hanging="360"/>
      </w:pPr>
      <w:rPr>
        <w:rFonts w:ascii="Wingdings" w:hAnsi="Wingdings" w:hint="default"/>
      </w:rPr>
    </w:lvl>
  </w:abstractNum>
  <w:abstractNum w:abstractNumId="32" w15:restartNumberingAfterBreak="0">
    <w:nsid w:val="3E8A742F"/>
    <w:multiLevelType w:val="hybridMultilevel"/>
    <w:tmpl w:val="84E0F008"/>
    <w:lvl w:ilvl="0" w:tplc="04190011">
      <w:numFmt w:val="bullet"/>
      <w:pStyle w:val="phList"/>
      <w:lvlText w:val="–"/>
      <w:lvlJc w:val="left"/>
      <w:pPr>
        <w:tabs>
          <w:tab w:val="num" w:pos="1620"/>
        </w:tabs>
        <w:ind w:left="1620" w:hanging="769"/>
      </w:pPr>
      <w:rPr>
        <w:rFonts w:ascii="Times New Roman" w:eastAsia="Times New Roman" w:hAnsi="Times New Roman" w:hint="default"/>
      </w:rPr>
    </w:lvl>
    <w:lvl w:ilvl="1" w:tplc="04190019">
      <w:start w:val="1"/>
      <w:numFmt w:val="bullet"/>
      <w:lvlText w:val="o"/>
      <w:lvlJc w:val="left"/>
      <w:pPr>
        <w:tabs>
          <w:tab w:val="num" w:pos="1440"/>
        </w:tabs>
        <w:ind w:left="1440" w:hanging="360"/>
      </w:pPr>
      <w:rPr>
        <w:rFonts w:ascii="Courier New" w:hAnsi="Courier New" w:hint="default"/>
      </w:rPr>
    </w:lvl>
    <w:lvl w:ilvl="2" w:tplc="0419001B">
      <w:start w:val="1"/>
      <w:numFmt w:val="bullet"/>
      <w:lvlText w:val=""/>
      <w:lvlJc w:val="left"/>
      <w:pPr>
        <w:tabs>
          <w:tab w:val="num" w:pos="2160"/>
        </w:tabs>
        <w:ind w:left="2160" w:hanging="360"/>
      </w:pPr>
      <w:rPr>
        <w:rFonts w:ascii="Wingdings" w:hAnsi="Wingdings" w:hint="default"/>
      </w:rPr>
    </w:lvl>
    <w:lvl w:ilvl="3" w:tplc="0419000F" w:tentative="1">
      <w:start w:val="1"/>
      <w:numFmt w:val="bullet"/>
      <w:lvlText w:val=""/>
      <w:lvlJc w:val="left"/>
      <w:pPr>
        <w:tabs>
          <w:tab w:val="num" w:pos="2880"/>
        </w:tabs>
        <w:ind w:left="2880" w:hanging="360"/>
      </w:pPr>
      <w:rPr>
        <w:rFonts w:ascii="Symbol" w:hAnsi="Symbol" w:hint="default"/>
      </w:rPr>
    </w:lvl>
    <w:lvl w:ilvl="4" w:tplc="04190019" w:tentative="1">
      <w:start w:val="1"/>
      <w:numFmt w:val="bullet"/>
      <w:lvlText w:val="o"/>
      <w:lvlJc w:val="left"/>
      <w:pPr>
        <w:tabs>
          <w:tab w:val="num" w:pos="3600"/>
        </w:tabs>
        <w:ind w:left="3600" w:hanging="360"/>
      </w:pPr>
      <w:rPr>
        <w:rFonts w:ascii="Courier New" w:hAnsi="Courier New"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Symbol" w:hAnsi="Symbol" w:hint="default"/>
      </w:rPr>
    </w:lvl>
    <w:lvl w:ilvl="7" w:tplc="04190019" w:tentative="1">
      <w:start w:val="1"/>
      <w:numFmt w:val="bullet"/>
      <w:lvlText w:val="o"/>
      <w:lvlJc w:val="left"/>
      <w:pPr>
        <w:tabs>
          <w:tab w:val="num" w:pos="5760"/>
        </w:tabs>
        <w:ind w:left="5760" w:hanging="360"/>
      </w:pPr>
      <w:rPr>
        <w:rFonts w:ascii="Courier New" w:hAnsi="Courier New"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F915956"/>
    <w:multiLevelType w:val="hybridMultilevel"/>
    <w:tmpl w:val="CBB45232"/>
    <w:lvl w:ilvl="0" w:tplc="04190001">
      <w:start w:val="1"/>
      <w:numFmt w:val="bullet"/>
      <w:lvlText w:val=""/>
      <w:lvlJc w:val="left"/>
      <w:pPr>
        <w:ind w:left="1117" w:hanging="360"/>
      </w:pPr>
      <w:rPr>
        <w:rFonts w:ascii="Symbol" w:hAnsi="Symbol" w:hint="default"/>
        <w:sz w:val="16"/>
      </w:rPr>
    </w:lvl>
    <w:lvl w:ilvl="1" w:tplc="04190003">
      <w:start w:val="1"/>
      <w:numFmt w:val="bullet"/>
      <w:lvlText w:val="o"/>
      <w:lvlJc w:val="left"/>
      <w:pPr>
        <w:ind w:left="1837" w:hanging="360"/>
      </w:pPr>
      <w:rPr>
        <w:rFonts w:ascii="Courier New" w:hAnsi="Courier New" w:cs="Courier New" w:hint="default"/>
      </w:rPr>
    </w:lvl>
    <w:lvl w:ilvl="2" w:tplc="04190005" w:tentative="1">
      <w:start w:val="1"/>
      <w:numFmt w:val="bullet"/>
      <w:lvlText w:val=""/>
      <w:lvlJc w:val="left"/>
      <w:pPr>
        <w:ind w:left="2557" w:hanging="360"/>
      </w:pPr>
      <w:rPr>
        <w:rFonts w:ascii="Wingdings" w:hAnsi="Wingdings" w:hint="default"/>
      </w:rPr>
    </w:lvl>
    <w:lvl w:ilvl="3" w:tplc="04190001" w:tentative="1">
      <w:start w:val="1"/>
      <w:numFmt w:val="bullet"/>
      <w:lvlText w:val=""/>
      <w:lvlJc w:val="left"/>
      <w:pPr>
        <w:ind w:left="3277" w:hanging="360"/>
      </w:pPr>
      <w:rPr>
        <w:rFonts w:ascii="Symbol" w:hAnsi="Symbol" w:hint="default"/>
      </w:rPr>
    </w:lvl>
    <w:lvl w:ilvl="4" w:tplc="04190003" w:tentative="1">
      <w:start w:val="1"/>
      <w:numFmt w:val="bullet"/>
      <w:lvlText w:val="o"/>
      <w:lvlJc w:val="left"/>
      <w:pPr>
        <w:ind w:left="3997" w:hanging="360"/>
      </w:pPr>
      <w:rPr>
        <w:rFonts w:ascii="Courier New" w:hAnsi="Courier New" w:cs="Courier New" w:hint="default"/>
      </w:rPr>
    </w:lvl>
    <w:lvl w:ilvl="5" w:tplc="04190005" w:tentative="1">
      <w:start w:val="1"/>
      <w:numFmt w:val="bullet"/>
      <w:lvlText w:val=""/>
      <w:lvlJc w:val="left"/>
      <w:pPr>
        <w:ind w:left="4717" w:hanging="360"/>
      </w:pPr>
      <w:rPr>
        <w:rFonts w:ascii="Wingdings" w:hAnsi="Wingdings" w:hint="default"/>
      </w:rPr>
    </w:lvl>
    <w:lvl w:ilvl="6" w:tplc="04190001" w:tentative="1">
      <w:start w:val="1"/>
      <w:numFmt w:val="bullet"/>
      <w:lvlText w:val=""/>
      <w:lvlJc w:val="left"/>
      <w:pPr>
        <w:ind w:left="5437" w:hanging="360"/>
      </w:pPr>
      <w:rPr>
        <w:rFonts w:ascii="Symbol" w:hAnsi="Symbol" w:hint="default"/>
      </w:rPr>
    </w:lvl>
    <w:lvl w:ilvl="7" w:tplc="04190003" w:tentative="1">
      <w:start w:val="1"/>
      <w:numFmt w:val="bullet"/>
      <w:lvlText w:val="o"/>
      <w:lvlJc w:val="left"/>
      <w:pPr>
        <w:ind w:left="6157" w:hanging="360"/>
      </w:pPr>
      <w:rPr>
        <w:rFonts w:ascii="Courier New" w:hAnsi="Courier New" w:cs="Courier New" w:hint="default"/>
      </w:rPr>
    </w:lvl>
    <w:lvl w:ilvl="8" w:tplc="04190005" w:tentative="1">
      <w:start w:val="1"/>
      <w:numFmt w:val="bullet"/>
      <w:lvlText w:val=""/>
      <w:lvlJc w:val="left"/>
      <w:pPr>
        <w:ind w:left="6877" w:hanging="360"/>
      </w:pPr>
      <w:rPr>
        <w:rFonts w:ascii="Wingdings" w:hAnsi="Wingdings" w:hint="default"/>
      </w:rPr>
    </w:lvl>
  </w:abstractNum>
  <w:abstractNum w:abstractNumId="34" w15:restartNumberingAfterBreak="0">
    <w:nsid w:val="412B4935"/>
    <w:multiLevelType w:val="multilevel"/>
    <w:tmpl w:val="977A92B2"/>
    <w:styleLink w:val="111"/>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35" w15:restartNumberingAfterBreak="0">
    <w:nsid w:val="42061E6A"/>
    <w:multiLevelType w:val="hybridMultilevel"/>
    <w:tmpl w:val="1E9A6836"/>
    <w:lvl w:ilvl="0" w:tplc="496C4BB8">
      <w:start w:val="1"/>
      <w:numFmt w:val="decimal"/>
      <w:pStyle w:val="41"/>
      <w:lvlText w:val="ПРИЛОЖЕНИЕ %1."/>
      <w:lvlJc w:val="left"/>
      <w:pPr>
        <w:ind w:left="7590" w:hanging="360"/>
      </w:pPr>
      <w:rPr>
        <w:rFonts w:hint="default"/>
        <w:b/>
        <w:caps w:val="0"/>
      </w:rPr>
    </w:lvl>
    <w:lvl w:ilvl="1" w:tplc="04190019" w:tentative="1">
      <w:start w:val="1"/>
      <w:numFmt w:val="lowerLetter"/>
      <w:lvlText w:val="%2."/>
      <w:lvlJc w:val="left"/>
      <w:pPr>
        <w:ind w:left="448" w:hanging="360"/>
      </w:pPr>
    </w:lvl>
    <w:lvl w:ilvl="2" w:tplc="0419001B" w:tentative="1">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6" w15:restartNumberingAfterBreak="0">
    <w:nsid w:val="49103507"/>
    <w:multiLevelType w:val="hybridMultilevel"/>
    <w:tmpl w:val="9E5E017E"/>
    <w:lvl w:ilvl="0" w:tplc="0419000F">
      <w:start w:val="1"/>
      <w:numFmt w:val="decimal"/>
      <w:lvlText w:val="%1."/>
      <w:lvlJc w:val="left"/>
      <w:pPr>
        <w:ind w:left="360" w:hanging="360"/>
      </w:pPr>
      <w:rPr>
        <w:rFonts w:cs="Times New Roman"/>
      </w:rPr>
    </w:lvl>
    <w:lvl w:ilvl="1" w:tplc="04190019" w:tentative="1">
      <w:start w:val="1"/>
      <w:numFmt w:val="lowerLetter"/>
      <w:lvlText w:val="%2."/>
      <w:lvlJc w:val="left"/>
      <w:pPr>
        <w:ind w:left="1080" w:hanging="360"/>
      </w:pPr>
      <w:rPr>
        <w:rFonts w:cs="Times New Roman"/>
      </w:rPr>
    </w:lvl>
    <w:lvl w:ilvl="2" w:tplc="0419001B" w:tentative="1">
      <w:start w:val="1"/>
      <w:numFmt w:val="lowerRoman"/>
      <w:lvlText w:val="%3."/>
      <w:lvlJc w:val="right"/>
      <w:pPr>
        <w:ind w:left="1800" w:hanging="180"/>
      </w:pPr>
      <w:rPr>
        <w:rFonts w:cs="Times New Roman"/>
      </w:rPr>
    </w:lvl>
    <w:lvl w:ilvl="3" w:tplc="0419000F" w:tentative="1">
      <w:start w:val="1"/>
      <w:numFmt w:val="decimal"/>
      <w:lvlText w:val="%4."/>
      <w:lvlJc w:val="left"/>
      <w:pPr>
        <w:ind w:left="2520" w:hanging="360"/>
      </w:pPr>
      <w:rPr>
        <w:rFonts w:cs="Times New Roman"/>
      </w:rPr>
    </w:lvl>
    <w:lvl w:ilvl="4" w:tplc="04190019" w:tentative="1">
      <w:start w:val="1"/>
      <w:numFmt w:val="lowerLetter"/>
      <w:lvlText w:val="%5."/>
      <w:lvlJc w:val="left"/>
      <w:pPr>
        <w:ind w:left="3240" w:hanging="360"/>
      </w:pPr>
      <w:rPr>
        <w:rFonts w:cs="Times New Roman"/>
      </w:rPr>
    </w:lvl>
    <w:lvl w:ilvl="5" w:tplc="0419001B" w:tentative="1">
      <w:start w:val="1"/>
      <w:numFmt w:val="lowerRoman"/>
      <w:lvlText w:val="%6."/>
      <w:lvlJc w:val="right"/>
      <w:pPr>
        <w:ind w:left="3960" w:hanging="180"/>
      </w:pPr>
      <w:rPr>
        <w:rFonts w:cs="Times New Roman"/>
      </w:rPr>
    </w:lvl>
    <w:lvl w:ilvl="6" w:tplc="0419000F" w:tentative="1">
      <w:start w:val="1"/>
      <w:numFmt w:val="decimal"/>
      <w:lvlText w:val="%7."/>
      <w:lvlJc w:val="left"/>
      <w:pPr>
        <w:ind w:left="4680" w:hanging="360"/>
      </w:pPr>
      <w:rPr>
        <w:rFonts w:cs="Times New Roman"/>
      </w:rPr>
    </w:lvl>
    <w:lvl w:ilvl="7" w:tplc="04190019" w:tentative="1">
      <w:start w:val="1"/>
      <w:numFmt w:val="lowerLetter"/>
      <w:lvlText w:val="%8."/>
      <w:lvlJc w:val="left"/>
      <w:pPr>
        <w:ind w:left="5400" w:hanging="360"/>
      </w:pPr>
      <w:rPr>
        <w:rFonts w:cs="Times New Roman"/>
      </w:rPr>
    </w:lvl>
    <w:lvl w:ilvl="8" w:tplc="0419001B" w:tentative="1">
      <w:start w:val="1"/>
      <w:numFmt w:val="lowerRoman"/>
      <w:lvlText w:val="%9."/>
      <w:lvlJc w:val="right"/>
      <w:pPr>
        <w:ind w:left="6120" w:hanging="180"/>
      </w:pPr>
      <w:rPr>
        <w:rFonts w:cs="Times New Roman"/>
      </w:rPr>
    </w:lvl>
  </w:abstractNum>
  <w:abstractNum w:abstractNumId="37" w15:restartNumberingAfterBreak="0">
    <w:nsid w:val="493E0DE9"/>
    <w:multiLevelType w:val="hybridMultilevel"/>
    <w:tmpl w:val="DAC2F214"/>
    <w:lvl w:ilvl="0" w:tplc="689CB32A">
      <w:start w:val="1"/>
      <w:numFmt w:val="decimal"/>
      <w:pStyle w:val="a3"/>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4A4E5587"/>
    <w:multiLevelType w:val="hybridMultilevel"/>
    <w:tmpl w:val="4992BFC6"/>
    <w:lvl w:ilvl="0" w:tplc="0C78C0EC">
      <w:start w:val="1"/>
      <w:numFmt w:val="bullet"/>
      <w:pStyle w:val="a4"/>
      <w:lvlText w:val=""/>
      <w:lvlJc w:val="left"/>
      <w:pPr>
        <w:tabs>
          <w:tab w:val="num" w:pos="1068"/>
        </w:tabs>
        <w:ind w:left="1068" w:hanging="360"/>
      </w:pPr>
      <w:rPr>
        <w:rFonts w:ascii="Symbol" w:hAnsi="Symbol" w:hint="default"/>
      </w:rPr>
    </w:lvl>
    <w:lvl w:ilvl="1" w:tplc="04190019">
      <w:start w:val="1"/>
      <w:numFmt w:val="bullet"/>
      <w:lvlText w:val="o"/>
      <w:lvlJc w:val="left"/>
      <w:pPr>
        <w:tabs>
          <w:tab w:val="num" w:pos="2639"/>
        </w:tabs>
        <w:ind w:left="2639" w:hanging="360"/>
      </w:pPr>
      <w:rPr>
        <w:rFonts w:ascii="Courier New" w:hAnsi="Courier New" w:cs="Arial" w:hint="default"/>
      </w:rPr>
    </w:lvl>
    <w:lvl w:ilvl="2" w:tplc="0419001B">
      <w:start w:val="1"/>
      <w:numFmt w:val="bullet"/>
      <w:lvlText w:val=""/>
      <w:lvlJc w:val="left"/>
      <w:pPr>
        <w:tabs>
          <w:tab w:val="num" w:pos="3359"/>
        </w:tabs>
        <w:ind w:left="3359" w:hanging="360"/>
      </w:pPr>
      <w:rPr>
        <w:rFonts w:ascii="Wingdings" w:hAnsi="Wingdings" w:hint="default"/>
      </w:rPr>
    </w:lvl>
    <w:lvl w:ilvl="3" w:tplc="0419000F">
      <w:start w:val="1"/>
      <w:numFmt w:val="bullet"/>
      <w:lvlText w:val=""/>
      <w:lvlJc w:val="left"/>
      <w:pPr>
        <w:tabs>
          <w:tab w:val="num" w:pos="4079"/>
        </w:tabs>
        <w:ind w:left="4079" w:hanging="360"/>
      </w:pPr>
      <w:rPr>
        <w:rFonts w:ascii="Symbol" w:hAnsi="Symbol" w:hint="default"/>
      </w:rPr>
    </w:lvl>
    <w:lvl w:ilvl="4" w:tplc="04190019">
      <w:start w:val="1"/>
      <w:numFmt w:val="bullet"/>
      <w:lvlText w:val="o"/>
      <w:lvlJc w:val="left"/>
      <w:pPr>
        <w:tabs>
          <w:tab w:val="num" w:pos="4799"/>
        </w:tabs>
        <w:ind w:left="4799" w:hanging="360"/>
      </w:pPr>
      <w:rPr>
        <w:rFonts w:ascii="Courier New" w:hAnsi="Courier New" w:cs="Arial" w:hint="default"/>
      </w:rPr>
    </w:lvl>
    <w:lvl w:ilvl="5" w:tplc="0419001B">
      <w:start w:val="1"/>
      <w:numFmt w:val="bullet"/>
      <w:lvlText w:val=""/>
      <w:lvlJc w:val="left"/>
      <w:pPr>
        <w:tabs>
          <w:tab w:val="num" w:pos="5519"/>
        </w:tabs>
        <w:ind w:left="5519" w:hanging="360"/>
      </w:pPr>
      <w:rPr>
        <w:rFonts w:ascii="Wingdings" w:hAnsi="Wingdings" w:hint="default"/>
      </w:rPr>
    </w:lvl>
    <w:lvl w:ilvl="6" w:tplc="0419000F">
      <w:start w:val="1"/>
      <w:numFmt w:val="bullet"/>
      <w:lvlText w:val=""/>
      <w:lvlJc w:val="left"/>
      <w:pPr>
        <w:tabs>
          <w:tab w:val="num" w:pos="6239"/>
        </w:tabs>
        <w:ind w:left="6239" w:hanging="360"/>
      </w:pPr>
      <w:rPr>
        <w:rFonts w:ascii="Symbol" w:hAnsi="Symbol" w:hint="default"/>
      </w:rPr>
    </w:lvl>
    <w:lvl w:ilvl="7" w:tplc="04190019">
      <w:start w:val="1"/>
      <w:numFmt w:val="bullet"/>
      <w:lvlText w:val="o"/>
      <w:lvlJc w:val="left"/>
      <w:pPr>
        <w:tabs>
          <w:tab w:val="num" w:pos="6959"/>
        </w:tabs>
        <w:ind w:left="6959" w:hanging="360"/>
      </w:pPr>
      <w:rPr>
        <w:rFonts w:ascii="Courier New" w:hAnsi="Courier New" w:cs="Arial" w:hint="default"/>
      </w:rPr>
    </w:lvl>
    <w:lvl w:ilvl="8" w:tplc="0419001B">
      <w:start w:val="1"/>
      <w:numFmt w:val="bullet"/>
      <w:lvlText w:val=""/>
      <w:lvlJc w:val="left"/>
      <w:pPr>
        <w:tabs>
          <w:tab w:val="num" w:pos="7679"/>
        </w:tabs>
        <w:ind w:left="7679" w:hanging="360"/>
      </w:pPr>
      <w:rPr>
        <w:rFonts w:ascii="Wingdings" w:hAnsi="Wingdings" w:hint="default"/>
      </w:rPr>
    </w:lvl>
  </w:abstractNum>
  <w:abstractNum w:abstractNumId="39" w15:restartNumberingAfterBreak="0">
    <w:nsid w:val="4B66478B"/>
    <w:multiLevelType w:val="hybridMultilevel"/>
    <w:tmpl w:val="9E5E017E"/>
    <w:lvl w:ilvl="0" w:tplc="0419000F">
      <w:start w:val="1"/>
      <w:numFmt w:val="decimal"/>
      <w:lvlText w:val="%1."/>
      <w:lvlJc w:val="left"/>
      <w:pPr>
        <w:ind w:left="360" w:hanging="360"/>
      </w:pPr>
      <w:rPr>
        <w:rFonts w:cs="Times New Roman"/>
      </w:rPr>
    </w:lvl>
    <w:lvl w:ilvl="1" w:tplc="04190019" w:tentative="1">
      <w:start w:val="1"/>
      <w:numFmt w:val="lowerLetter"/>
      <w:lvlText w:val="%2."/>
      <w:lvlJc w:val="left"/>
      <w:pPr>
        <w:ind w:left="1080" w:hanging="360"/>
      </w:pPr>
      <w:rPr>
        <w:rFonts w:cs="Times New Roman"/>
      </w:rPr>
    </w:lvl>
    <w:lvl w:ilvl="2" w:tplc="0419001B" w:tentative="1">
      <w:start w:val="1"/>
      <w:numFmt w:val="lowerRoman"/>
      <w:lvlText w:val="%3."/>
      <w:lvlJc w:val="right"/>
      <w:pPr>
        <w:ind w:left="1800" w:hanging="180"/>
      </w:pPr>
      <w:rPr>
        <w:rFonts w:cs="Times New Roman"/>
      </w:rPr>
    </w:lvl>
    <w:lvl w:ilvl="3" w:tplc="0419000F" w:tentative="1">
      <w:start w:val="1"/>
      <w:numFmt w:val="decimal"/>
      <w:lvlText w:val="%4."/>
      <w:lvlJc w:val="left"/>
      <w:pPr>
        <w:ind w:left="2520" w:hanging="360"/>
      </w:pPr>
      <w:rPr>
        <w:rFonts w:cs="Times New Roman"/>
      </w:rPr>
    </w:lvl>
    <w:lvl w:ilvl="4" w:tplc="04190019" w:tentative="1">
      <w:start w:val="1"/>
      <w:numFmt w:val="lowerLetter"/>
      <w:lvlText w:val="%5."/>
      <w:lvlJc w:val="left"/>
      <w:pPr>
        <w:ind w:left="3240" w:hanging="360"/>
      </w:pPr>
      <w:rPr>
        <w:rFonts w:cs="Times New Roman"/>
      </w:rPr>
    </w:lvl>
    <w:lvl w:ilvl="5" w:tplc="0419001B" w:tentative="1">
      <w:start w:val="1"/>
      <w:numFmt w:val="lowerRoman"/>
      <w:lvlText w:val="%6."/>
      <w:lvlJc w:val="right"/>
      <w:pPr>
        <w:ind w:left="3960" w:hanging="180"/>
      </w:pPr>
      <w:rPr>
        <w:rFonts w:cs="Times New Roman"/>
      </w:rPr>
    </w:lvl>
    <w:lvl w:ilvl="6" w:tplc="0419000F" w:tentative="1">
      <w:start w:val="1"/>
      <w:numFmt w:val="decimal"/>
      <w:lvlText w:val="%7."/>
      <w:lvlJc w:val="left"/>
      <w:pPr>
        <w:ind w:left="4680" w:hanging="360"/>
      </w:pPr>
      <w:rPr>
        <w:rFonts w:cs="Times New Roman"/>
      </w:rPr>
    </w:lvl>
    <w:lvl w:ilvl="7" w:tplc="04190019" w:tentative="1">
      <w:start w:val="1"/>
      <w:numFmt w:val="lowerLetter"/>
      <w:lvlText w:val="%8."/>
      <w:lvlJc w:val="left"/>
      <w:pPr>
        <w:ind w:left="5400" w:hanging="360"/>
      </w:pPr>
      <w:rPr>
        <w:rFonts w:cs="Times New Roman"/>
      </w:rPr>
    </w:lvl>
    <w:lvl w:ilvl="8" w:tplc="0419001B" w:tentative="1">
      <w:start w:val="1"/>
      <w:numFmt w:val="lowerRoman"/>
      <w:lvlText w:val="%9."/>
      <w:lvlJc w:val="right"/>
      <w:pPr>
        <w:ind w:left="6120" w:hanging="180"/>
      </w:pPr>
      <w:rPr>
        <w:rFonts w:cs="Times New Roman"/>
      </w:rPr>
    </w:lvl>
  </w:abstractNum>
  <w:abstractNum w:abstractNumId="40" w15:restartNumberingAfterBreak="0">
    <w:nsid w:val="4EC10B1E"/>
    <w:multiLevelType w:val="hybridMultilevel"/>
    <w:tmpl w:val="588C638C"/>
    <w:lvl w:ilvl="0" w:tplc="65D07138">
      <w:start w:val="1"/>
      <w:numFmt w:val="decimal"/>
      <w:lvlText w:val="%1."/>
      <w:lvlJc w:val="left"/>
      <w:pPr>
        <w:ind w:left="720" w:hanging="360"/>
      </w:pPr>
      <w:rPr>
        <w:rFonts w:ascii="Arial" w:eastAsia="ArialUnicodeMS" w:hAnsi="Arial" w:cs="Arial" w:hint="default"/>
      </w:rPr>
    </w:lvl>
    <w:lvl w:ilvl="1" w:tplc="90DCBEC0">
      <w:numFmt w:val="bullet"/>
      <w:lvlText w:val="•"/>
      <w:lvlJc w:val="left"/>
      <w:pPr>
        <w:ind w:left="1440" w:hanging="360"/>
      </w:pPr>
      <w:rPr>
        <w:rFonts w:ascii="Times New Roman" w:eastAsia="ArialUnicodeMS"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02E4DD9"/>
    <w:multiLevelType w:val="hybridMultilevel"/>
    <w:tmpl w:val="63D0805C"/>
    <w:lvl w:ilvl="0" w:tplc="777E83E6">
      <w:start w:val="1"/>
      <w:numFmt w:val="decimal"/>
      <w:pStyle w:val="20"/>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42" w15:restartNumberingAfterBreak="0">
    <w:nsid w:val="50F91D79"/>
    <w:multiLevelType w:val="multilevel"/>
    <w:tmpl w:val="AC444F1E"/>
    <w:lvl w:ilvl="0">
      <w:start w:val="1"/>
      <w:numFmt w:val="decimal"/>
      <w:pStyle w:val="60"/>
      <w:lvlText w:val="%1"/>
      <w:lvlJc w:val="left"/>
      <w:pPr>
        <w:ind w:left="432" w:hanging="432"/>
      </w:pPr>
      <w:rPr>
        <w:rFonts w:hint="default"/>
      </w:rPr>
    </w:lvl>
    <w:lvl w:ilvl="1">
      <w:start w:val="1"/>
      <w:numFmt w:val="none"/>
      <w:lvlText w:val="1.1."/>
      <w:lvlJc w:val="left"/>
      <w:pPr>
        <w:ind w:left="576" w:hanging="576"/>
      </w:pPr>
      <w:rPr>
        <w:rFonts w:ascii="Arial" w:hAnsi="Arial" w:cs="Arial"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3" w15:restartNumberingAfterBreak="0">
    <w:nsid w:val="52F258FD"/>
    <w:multiLevelType w:val="multilevel"/>
    <w:tmpl w:val="0419001F"/>
    <w:styleLink w:val="3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587F4FF9"/>
    <w:multiLevelType w:val="hybridMultilevel"/>
    <w:tmpl w:val="9B3835B2"/>
    <w:styleLink w:val="410"/>
    <w:lvl w:ilvl="0" w:tplc="94CCD3E6">
      <w:start w:val="1"/>
      <w:numFmt w:val="decimal"/>
      <w:lvlText w:val="%1. "/>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45" w15:restartNumberingAfterBreak="0">
    <w:nsid w:val="5B790A53"/>
    <w:multiLevelType w:val="hybridMultilevel"/>
    <w:tmpl w:val="7F94D7BA"/>
    <w:lvl w:ilvl="0" w:tplc="0419000F">
      <w:start w:val="1"/>
      <w:numFmt w:val="decimal"/>
      <w:lvlText w:val="%1."/>
      <w:lvlJc w:val="left"/>
      <w:pPr>
        <w:ind w:left="360" w:hanging="360"/>
      </w:pPr>
    </w:lvl>
    <w:lvl w:ilvl="1" w:tplc="04190019" w:tentative="1">
      <w:start w:val="1"/>
      <w:numFmt w:val="lowerLetter"/>
      <w:lvlText w:val="%2."/>
      <w:lvlJc w:val="left"/>
      <w:pPr>
        <w:ind w:left="1080" w:hanging="360"/>
      </w:pPr>
      <w:rPr>
        <w:rFonts w:cs="Times New Roman"/>
      </w:rPr>
    </w:lvl>
    <w:lvl w:ilvl="2" w:tplc="0419001B" w:tentative="1">
      <w:start w:val="1"/>
      <w:numFmt w:val="lowerRoman"/>
      <w:lvlText w:val="%3."/>
      <w:lvlJc w:val="right"/>
      <w:pPr>
        <w:ind w:left="1800" w:hanging="180"/>
      </w:pPr>
      <w:rPr>
        <w:rFonts w:cs="Times New Roman"/>
      </w:rPr>
    </w:lvl>
    <w:lvl w:ilvl="3" w:tplc="0419000F" w:tentative="1">
      <w:start w:val="1"/>
      <w:numFmt w:val="decimal"/>
      <w:lvlText w:val="%4."/>
      <w:lvlJc w:val="left"/>
      <w:pPr>
        <w:ind w:left="2520" w:hanging="360"/>
      </w:pPr>
      <w:rPr>
        <w:rFonts w:cs="Times New Roman"/>
      </w:rPr>
    </w:lvl>
    <w:lvl w:ilvl="4" w:tplc="04190019" w:tentative="1">
      <w:start w:val="1"/>
      <w:numFmt w:val="lowerLetter"/>
      <w:lvlText w:val="%5."/>
      <w:lvlJc w:val="left"/>
      <w:pPr>
        <w:ind w:left="3240" w:hanging="360"/>
      </w:pPr>
      <w:rPr>
        <w:rFonts w:cs="Times New Roman"/>
      </w:rPr>
    </w:lvl>
    <w:lvl w:ilvl="5" w:tplc="0419001B" w:tentative="1">
      <w:start w:val="1"/>
      <w:numFmt w:val="lowerRoman"/>
      <w:lvlText w:val="%6."/>
      <w:lvlJc w:val="right"/>
      <w:pPr>
        <w:ind w:left="3960" w:hanging="180"/>
      </w:pPr>
      <w:rPr>
        <w:rFonts w:cs="Times New Roman"/>
      </w:rPr>
    </w:lvl>
    <w:lvl w:ilvl="6" w:tplc="0419000F" w:tentative="1">
      <w:start w:val="1"/>
      <w:numFmt w:val="decimal"/>
      <w:lvlText w:val="%7."/>
      <w:lvlJc w:val="left"/>
      <w:pPr>
        <w:ind w:left="4680" w:hanging="360"/>
      </w:pPr>
      <w:rPr>
        <w:rFonts w:cs="Times New Roman"/>
      </w:rPr>
    </w:lvl>
    <w:lvl w:ilvl="7" w:tplc="04190019" w:tentative="1">
      <w:start w:val="1"/>
      <w:numFmt w:val="lowerLetter"/>
      <w:lvlText w:val="%8."/>
      <w:lvlJc w:val="left"/>
      <w:pPr>
        <w:ind w:left="5400" w:hanging="360"/>
      </w:pPr>
      <w:rPr>
        <w:rFonts w:cs="Times New Roman"/>
      </w:rPr>
    </w:lvl>
    <w:lvl w:ilvl="8" w:tplc="0419001B" w:tentative="1">
      <w:start w:val="1"/>
      <w:numFmt w:val="lowerRoman"/>
      <w:lvlText w:val="%9."/>
      <w:lvlJc w:val="right"/>
      <w:pPr>
        <w:ind w:left="6120" w:hanging="180"/>
      </w:pPr>
      <w:rPr>
        <w:rFonts w:cs="Times New Roman"/>
      </w:rPr>
    </w:lvl>
  </w:abstractNum>
  <w:abstractNum w:abstractNumId="46" w15:restartNumberingAfterBreak="0">
    <w:nsid w:val="5CE04A97"/>
    <w:multiLevelType w:val="multilevel"/>
    <w:tmpl w:val="FF341586"/>
    <w:lvl w:ilvl="0">
      <w:start w:val="1"/>
      <w:numFmt w:val="decimal"/>
      <w:pStyle w:val="3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31"/>
      <w:lvlText w:val="4.%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5EEB3318"/>
    <w:multiLevelType w:val="hybridMultilevel"/>
    <w:tmpl w:val="9D38F45C"/>
    <w:styleLink w:val="310"/>
    <w:lvl w:ilvl="0" w:tplc="04190011">
      <w:start w:val="1"/>
      <w:numFmt w:val="decimal"/>
      <w:lvlText w:val="%1)"/>
      <w:lvlJc w:val="left"/>
      <w:pPr>
        <w:ind w:left="1170" w:hanging="360"/>
      </w:pPr>
    </w:lvl>
    <w:lvl w:ilvl="1" w:tplc="04190019" w:tentative="1">
      <w:start w:val="1"/>
      <w:numFmt w:val="lowerLetter"/>
      <w:lvlText w:val="%2."/>
      <w:lvlJc w:val="left"/>
      <w:pPr>
        <w:ind w:left="1890" w:hanging="360"/>
      </w:pPr>
    </w:lvl>
    <w:lvl w:ilvl="2" w:tplc="0419001B" w:tentative="1">
      <w:start w:val="1"/>
      <w:numFmt w:val="lowerRoman"/>
      <w:lvlText w:val="%3."/>
      <w:lvlJc w:val="right"/>
      <w:pPr>
        <w:ind w:left="2610" w:hanging="180"/>
      </w:pPr>
    </w:lvl>
    <w:lvl w:ilvl="3" w:tplc="0419000F" w:tentative="1">
      <w:start w:val="1"/>
      <w:numFmt w:val="decimal"/>
      <w:lvlText w:val="%4."/>
      <w:lvlJc w:val="left"/>
      <w:pPr>
        <w:ind w:left="3330" w:hanging="360"/>
      </w:pPr>
    </w:lvl>
    <w:lvl w:ilvl="4" w:tplc="04190019" w:tentative="1">
      <w:start w:val="1"/>
      <w:numFmt w:val="lowerLetter"/>
      <w:lvlText w:val="%5."/>
      <w:lvlJc w:val="left"/>
      <w:pPr>
        <w:ind w:left="4050" w:hanging="360"/>
      </w:pPr>
    </w:lvl>
    <w:lvl w:ilvl="5" w:tplc="0419001B" w:tentative="1">
      <w:start w:val="1"/>
      <w:numFmt w:val="lowerRoman"/>
      <w:lvlText w:val="%6."/>
      <w:lvlJc w:val="right"/>
      <w:pPr>
        <w:ind w:left="4770" w:hanging="180"/>
      </w:pPr>
    </w:lvl>
    <w:lvl w:ilvl="6" w:tplc="0419000F" w:tentative="1">
      <w:start w:val="1"/>
      <w:numFmt w:val="decimal"/>
      <w:lvlText w:val="%7."/>
      <w:lvlJc w:val="left"/>
      <w:pPr>
        <w:ind w:left="5490" w:hanging="360"/>
      </w:pPr>
    </w:lvl>
    <w:lvl w:ilvl="7" w:tplc="04190019" w:tentative="1">
      <w:start w:val="1"/>
      <w:numFmt w:val="lowerLetter"/>
      <w:lvlText w:val="%8."/>
      <w:lvlJc w:val="left"/>
      <w:pPr>
        <w:ind w:left="6210" w:hanging="360"/>
      </w:pPr>
    </w:lvl>
    <w:lvl w:ilvl="8" w:tplc="0419001B" w:tentative="1">
      <w:start w:val="1"/>
      <w:numFmt w:val="lowerRoman"/>
      <w:lvlText w:val="%9."/>
      <w:lvlJc w:val="right"/>
      <w:pPr>
        <w:ind w:left="6930" w:hanging="180"/>
      </w:pPr>
    </w:lvl>
  </w:abstractNum>
  <w:abstractNum w:abstractNumId="48" w15:restartNumberingAfterBreak="0">
    <w:nsid w:val="60D7530C"/>
    <w:multiLevelType w:val="multilevel"/>
    <w:tmpl w:val="37A040EA"/>
    <w:styleLink w:val="3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9" w15:restartNumberingAfterBreak="0">
    <w:nsid w:val="60EF793E"/>
    <w:multiLevelType w:val="hybridMultilevel"/>
    <w:tmpl w:val="3252FD4E"/>
    <w:lvl w:ilvl="0" w:tplc="04190001">
      <w:start w:val="1"/>
      <w:numFmt w:val="bullet"/>
      <w:lvlText w:val=""/>
      <w:lvlJc w:val="left"/>
      <w:pPr>
        <w:ind w:left="789" w:hanging="360"/>
      </w:pPr>
      <w:rPr>
        <w:rFonts w:ascii="Symbol" w:hAnsi="Symbol" w:hint="default"/>
      </w:rPr>
    </w:lvl>
    <w:lvl w:ilvl="1" w:tplc="04190003" w:tentative="1">
      <w:start w:val="1"/>
      <w:numFmt w:val="bullet"/>
      <w:lvlText w:val="o"/>
      <w:lvlJc w:val="left"/>
      <w:pPr>
        <w:ind w:left="1509" w:hanging="360"/>
      </w:pPr>
      <w:rPr>
        <w:rFonts w:ascii="Courier New" w:hAnsi="Courier New" w:cs="Courier New" w:hint="default"/>
      </w:rPr>
    </w:lvl>
    <w:lvl w:ilvl="2" w:tplc="04190005" w:tentative="1">
      <w:start w:val="1"/>
      <w:numFmt w:val="bullet"/>
      <w:lvlText w:val=""/>
      <w:lvlJc w:val="left"/>
      <w:pPr>
        <w:ind w:left="2229" w:hanging="360"/>
      </w:pPr>
      <w:rPr>
        <w:rFonts w:ascii="Wingdings" w:hAnsi="Wingdings" w:hint="default"/>
      </w:rPr>
    </w:lvl>
    <w:lvl w:ilvl="3" w:tplc="04190001" w:tentative="1">
      <w:start w:val="1"/>
      <w:numFmt w:val="bullet"/>
      <w:lvlText w:val=""/>
      <w:lvlJc w:val="left"/>
      <w:pPr>
        <w:ind w:left="2949" w:hanging="360"/>
      </w:pPr>
      <w:rPr>
        <w:rFonts w:ascii="Symbol" w:hAnsi="Symbol" w:hint="default"/>
      </w:rPr>
    </w:lvl>
    <w:lvl w:ilvl="4" w:tplc="04190003" w:tentative="1">
      <w:start w:val="1"/>
      <w:numFmt w:val="bullet"/>
      <w:lvlText w:val="o"/>
      <w:lvlJc w:val="left"/>
      <w:pPr>
        <w:ind w:left="3669" w:hanging="360"/>
      </w:pPr>
      <w:rPr>
        <w:rFonts w:ascii="Courier New" w:hAnsi="Courier New" w:cs="Courier New" w:hint="default"/>
      </w:rPr>
    </w:lvl>
    <w:lvl w:ilvl="5" w:tplc="04190005" w:tentative="1">
      <w:start w:val="1"/>
      <w:numFmt w:val="bullet"/>
      <w:lvlText w:val=""/>
      <w:lvlJc w:val="left"/>
      <w:pPr>
        <w:ind w:left="4389" w:hanging="360"/>
      </w:pPr>
      <w:rPr>
        <w:rFonts w:ascii="Wingdings" w:hAnsi="Wingdings" w:hint="default"/>
      </w:rPr>
    </w:lvl>
    <w:lvl w:ilvl="6" w:tplc="04190001" w:tentative="1">
      <w:start w:val="1"/>
      <w:numFmt w:val="bullet"/>
      <w:lvlText w:val=""/>
      <w:lvlJc w:val="left"/>
      <w:pPr>
        <w:ind w:left="5109" w:hanging="360"/>
      </w:pPr>
      <w:rPr>
        <w:rFonts w:ascii="Symbol" w:hAnsi="Symbol" w:hint="default"/>
      </w:rPr>
    </w:lvl>
    <w:lvl w:ilvl="7" w:tplc="04190003" w:tentative="1">
      <w:start w:val="1"/>
      <w:numFmt w:val="bullet"/>
      <w:lvlText w:val="o"/>
      <w:lvlJc w:val="left"/>
      <w:pPr>
        <w:ind w:left="5829" w:hanging="360"/>
      </w:pPr>
      <w:rPr>
        <w:rFonts w:ascii="Courier New" w:hAnsi="Courier New" w:cs="Courier New" w:hint="default"/>
      </w:rPr>
    </w:lvl>
    <w:lvl w:ilvl="8" w:tplc="04190005" w:tentative="1">
      <w:start w:val="1"/>
      <w:numFmt w:val="bullet"/>
      <w:lvlText w:val=""/>
      <w:lvlJc w:val="left"/>
      <w:pPr>
        <w:ind w:left="6549" w:hanging="360"/>
      </w:pPr>
      <w:rPr>
        <w:rFonts w:ascii="Wingdings" w:hAnsi="Wingdings" w:hint="default"/>
      </w:rPr>
    </w:lvl>
  </w:abstractNum>
  <w:abstractNum w:abstractNumId="50" w15:restartNumberingAfterBreak="0">
    <w:nsid w:val="61A664B7"/>
    <w:multiLevelType w:val="hybridMultilevel"/>
    <w:tmpl w:val="A8F0A290"/>
    <w:lvl w:ilvl="0" w:tplc="FFFFFFFF">
      <w:start w:val="1"/>
      <w:numFmt w:val="decimal"/>
      <w:pStyle w:val="a5"/>
      <w:lvlText w:val="%1)"/>
      <w:lvlJc w:val="left"/>
      <w:pPr>
        <w:ind w:left="450" w:hanging="360"/>
      </w:pPr>
      <w:rPr>
        <w:rFonts w:cs="Times New Roman"/>
        <w:b/>
      </w:rPr>
    </w:lvl>
    <w:lvl w:ilvl="1" w:tplc="FFFFFFFF">
      <w:start w:val="1"/>
      <w:numFmt w:val="lowerLetter"/>
      <w:lvlText w:val="%2."/>
      <w:lvlJc w:val="left"/>
      <w:pPr>
        <w:ind w:left="1440" w:hanging="360"/>
      </w:pPr>
      <w:rPr>
        <w:rFonts w:cs="Times New Roman"/>
      </w:rPr>
    </w:lvl>
    <w:lvl w:ilvl="2" w:tplc="FFFFFFFF">
      <w:start w:val="1"/>
      <w:numFmt w:val="lowerRoman"/>
      <w:lvlText w:val="%3."/>
      <w:lvlJc w:val="right"/>
      <w:pPr>
        <w:ind w:left="2160" w:hanging="180"/>
      </w:pPr>
      <w:rPr>
        <w:rFonts w:cs="Times New Roman"/>
      </w:rPr>
    </w:lvl>
    <w:lvl w:ilvl="3" w:tplc="FFFFFFFF">
      <w:start w:val="1"/>
      <w:numFmt w:val="decimal"/>
      <w:lvlText w:val="%4."/>
      <w:lvlJc w:val="left"/>
      <w:pPr>
        <w:ind w:left="2880" w:hanging="360"/>
      </w:pPr>
      <w:rPr>
        <w:rFonts w:cs="Times New Roman"/>
      </w:rPr>
    </w:lvl>
    <w:lvl w:ilvl="4" w:tplc="FFFFFFFF">
      <w:start w:val="1"/>
      <w:numFmt w:val="lowerLetter"/>
      <w:lvlText w:val="%5."/>
      <w:lvlJc w:val="left"/>
      <w:pPr>
        <w:ind w:left="3600" w:hanging="360"/>
      </w:pPr>
      <w:rPr>
        <w:rFonts w:cs="Times New Roman"/>
      </w:rPr>
    </w:lvl>
    <w:lvl w:ilvl="5" w:tplc="FFFFFFFF">
      <w:start w:val="1"/>
      <w:numFmt w:val="lowerRoman"/>
      <w:lvlText w:val="%6."/>
      <w:lvlJc w:val="right"/>
      <w:pPr>
        <w:ind w:left="4320" w:hanging="180"/>
      </w:pPr>
      <w:rPr>
        <w:rFonts w:cs="Times New Roman"/>
      </w:rPr>
    </w:lvl>
    <w:lvl w:ilvl="6" w:tplc="FFFFFFFF">
      <w:start w:val="1"/>
      <w:numFmt w:val="decimal"/>
      <w:lvlText w:val="%7."/>
      <w:lvlJc w:val="left"/>
      <w:pPr>
        <w:ind w:left="5040" w:hanging="360"/>
      </w:pPr>
      <w:rPr>
        <w:rFonts w:cs="Times New Roman"/>
      </w:rPr>
    </w:lvl>
    <w:lvl w:ilvl="7" w:tplc="FFFFFFFF">
      <w:start w:val="1"/>
      <w:numFmt w:val="lowerLetter"/>
      <w:lvlText w:val="%8."/>
      <w:lvlJc w:val="left"/>
      <w:pPr>
        <w:ind w:left="5760" w:hanging="360"/>
      </w:pPr>
      <w:rPr>
        <w:rFonts w:cs="Times New Roman"/>
      </w:rPr>
    </w:lvl>
    <w:lvl w:ilvl="8" w:tplc="FFFFFFFF">
      <w:start w:val="1"/>
      <w:numFmt w:val="lowerRoman"/>
      <w:lvlText w:val="%9."/>
      <w:lvlJc w:val="right"/>
      <w:pPr>
        <w:ind w:left="6480" w:hanging="180"/>
      </w:pPr>
      <w:rPr>
        <w:rFonts w:cs="Times New Roman"/>
      </w:rPr>
    </w:lvl>
  </w:abstractNum>
  <w:abstractNum w:abstractNumId="51" w15:restartNumberingAfterBreak="0">
    <w:nsid w:val="637550F5"/>
    <w:multiLevelType w:val="hybridMultilevel"/>
    <w:tmpl w:val="3F96CEEC"/>
    <w:lvl w:ilvl="0" w:tplc="04190001">
      <w:start w:val="1"/>
      <w:numFmt w:val="bullet"/>
      <w:lvlText w:val=""/>
      <w:lvlJc w:val="left"/>
      <w:pPr>
        <w:ind w:left="1117" w:hanging="360"/>
      </w:pPr>
      <w:rPr>
        <w:rFonts w:ascii="Symbol" w:hAnsi="Symbol" w:hint="default"/>
        <w:sz w:val="16"/>
      </w:rPr>
    </w:lvl>
    <w:lvl w:ilvl="1" w:tplc="06BA4F66">
      <w:start w:val="1"/>
      <w:numFmt w:val="bullet"/>
      <w:lvlText w:val=""/>
      <w:lvlJc w:val="left"/>
      <w:pPr>
        <w:ind w:left="1837" w:hanging="360"/>
      </w:pPr>
      <w:rPr>
        <w:rFonts w:ascii="Symbol" w:hAnsi="Symbol" w:hint="default"/>
      </w:rPr>
    </w:lvl>
    <w:lvl w:ilvl="2" w:tplc="04190005" w:tentative="1">
      <w:start w:val="1"/>
      <w:numFmt w:val="bullet"/>
      <w:lvlText w:val=""/>
      <w:lvlJc w:val="left"/>
      <w:pPr>
        <w:ind w:left="2557" w:hanging="360"/>
      </w:pPr>
      <w:rPr>
        <w:rFonts w:ascii="Wingdings" w:hAnsi="Wingdings" w:hint="default"/>
      </w:rPr>
    </w:lvl>
    <w:lvl w:ilvl="3" w:tplc="04190001" w:tentative="1">
      <w:start w:val="1"/>
      <w:numFmt w:val="bullet"/>
      <w:lvlText w:val=""/>
      <w:lvlJc w:val="left"/>
      <w:pPr>
        <w:ind w:left="3277" w:hanging="360"/>
      </w:pPr>
      <w:rPr>
        <w:rFonts w:ascii="Symbol" w:hAnsi="Symbol" w:hint="default"/>
      </w:rPr>
    </w:lvl>
    <w:lvl w:ilvl="4" w:tplc="04190003" w:tentative="1">
      <w:start w:val="1"/>
      <w:numFmt w:val="bullet"/>
      <w:lvlText w:val="o"/>
      <w:lvlJc w:val="left"/>
      <w:pPr>
        <w:ind w:left="3997" w:hanging="360"/>
      </w:pPr>
      <w:rPr>
        <w:rFonts w:ascii="Courier New" w:hAnsi="Courier New" w:cs="Courier New" w:hint="default"/>
      </w:rPr>
    </w:lvl>
    <w:lvl w:ilvl="5" w:tplc="04190005" w:tentative="1">
      <w:start w:val="1"/>
      <w:numFmt w:val="bullet"/>
      <w:lvlText w:val=""/>
      <w:lvlJc w:val="left"/>
      <w:pPr>
        <w:ind w:left="4717" w:hanging="360"/>
      </w:pPr>
      <w:rPr>
        <w:rFonts w:ascii="Wingdings" w:hAnsi="Wingdings" w:hint="default"/>
      </w:rPr>
    </w:lvl>
    <w:lvl w:ilvl="6" w:tplc="04190001" w:tentative="1">
      <w:start w:val="1"/>
      <w:numFmt w:val="bullet"/>
      <w:lvlText w:val=""/>
      <w:lvlJc w:val="left"/>
      <w:pPr>
        <w:ind w:left="5437" w:hanging="360"/>
      </w:pPr>
      <w:rPr>
        <w:rFonts w:ascii="Symbol" w:hAnsi="Symbol" w:hint="default"/>
      </w:rPr>
    </w:lvl>
    <w:lvl w:ilvl="7" w:tplc="04190003" w:tentative="1">
      <w:start w:val="1"/>
      <w:numFmt w:val="bullet"/>
      <w:lvlText w:val="o"/>
      <w:lvlJc w:val="left"/>
      <w:pPr>
        <w:ind w:left="6157" w:hanging="360"/>
      </w:pPr>
      <w:rPr>
        <w:rFonts w:ascii="Courier New" w:hAnsi="Courier New" w:cs="Courier New" w:hint="default"/>
      </w:rPr>
    </w:lvl>
    <w:lvl w:ilvl="8" w:tplc="04190005" w:tentative="1">
      <w:start w:val="1"/>
      <w:numFmt w:val="bullet"/>
      <w:lvlText w:val=""/>
      <w:lvlJc w:val="left"/>
      <w:pPr>
        <w:ind w:left="6877" w:hanging="360"/>
      </w:pPr>
      <w:rPr>
        <w:rFonts w:ascii="Wingdings" w:hAnsi="Wingdings" w:hint="default"/>
      </w:rPr>
    </w:lvl>
  </w:abstractNum>
  <w:abstractNum w:abstractNumId="52" w15:restartNumberingAfterBreak="0">
    <w:nsid w:val="642E7575"/>
    <w:multiLevelType w:val="multilevel"/>
    <w:tmpl w:val="A1C2F79A"/>
    <w:lvl w:ilvl="0">
      <w:start w:val="1"/>
      <w:numFmt w:val="decimal"/>
      <w:pStyle w:val="11111"/>
      <w:lvlText w:val="%1."/>
      <w:lvlJc w:val="left"/>
      <w:pPr>
        <w:ind w:left="3762" w:hanging="360"/>
      </w:pPr>
    </w:lvl>
    <w:lvl w:ilvl="1">
      <w:start w:val="1"/>
      <w:numFmt w:val="decimal"/>
      <w:isLgl/>
      <w:lvlText w:val="%2."/>
      <w:lvlJc w:val="left"/>
      <w:pPr>
        <w:ind w:left="4122" w:hanging="720"/>
      </w:pPr>
      <w:rPr>
        <w:rFonts w:ascii="Arial" w:eastAsia="Calibri" w:hAnsi="Arial" w:cs="Arial"/>
      </w:rPr>
    </w:lvl>
    <w:lvl w:ilvl="2">
      <w:start w:val="1"/>
      <w:numFmt w:val="decimal"/>
      <w:isLgl/>
      <w:lvlText w:val="%1.%2.%3."/>
      <w:lvlJc w:val="left"/>
      <w:pPr>
        <w:ind w:left="4122" w:hanging="720"/>
      </w:pPr>
    </w:lvl>
    <w:lvl w:ilvl="3">
      <w:start w:val="1"/>
      <w:numFmt w:val="decimal"/>
      <w:isLgl/>
      <w:lvlText w:val="%1.%2.%3.%4."/>
      <w:lvlJc w:val="left"/>
      <w:pPr>
        <w:ind w:left="4482" w:hanging="1080"/>
      </w:pPr>
    </w:lvl>
    <w:lvl w:ilvl="4">
      <w:start w:val="1"/>
      <w:numFmt w:val="decimal"/>
      <w:isLgl/>
      <w:lvlText w:val="%1.%2.%3.%4.%5."/>
      <w:lvlJc w:val="left"/>
      <w:pPr>
        <w:ind w:left="4482" w:hanging="1080"/>
      </w:pPr>
    </w:lvl>
    <w:lvl w:ilvl="5">
      <w:start w:val="1"/>
      <w:numFmt w:val="decimal"/>
      <w:isLgl/>
      <w:lvlText w:val="%1.%2.%3.%4.%5.%6."/>
      <w:lvlJc w:val="left"/>
      <w:pPr>
        <w:ind w:left="4842" w:hanging="1440"/>
      </w:pPr>
    </w:lvl>
    <w:lvl w:ilvl="6">
      <w:start w:val="1"/>
      <w:numFmt w:val="decimal"/>
      <w:isLgl/>
      <w:lvlText w:val="%1.%2.%3.%4.%5.%6.%7."/>
      <w:lvlJc w:val="left"/>
      <w:pPr>
        <w:ind w:left="4842" w:hanging="1440"/>
      </w:pPr>
    </w:lvl>
    <w:lvl w:ilvl="7">
      <w:start w:val="1"/>
      <w:numFmt w:val="decimal"/>
      <w:isLgl/>
      <w:lvlText w:val="%1.%2.%3.%4.%5.%6.%7.%8."/>
      <w:lvlJc w:val="left"/>
      <w:pPr>
        <w:ind w:left="5202" w:hanging="1800"/>
      </w:pPr>
    </w:lvl>
    <w:lvl w:ilvl="8">
      <w:start w:val="1"/>
      <w:numFmt w:val="decimal"/>
      <w:isLgl/>
      <w:lvlText w:val="%1.%2.%3.%4.%5.%6.%7.%8.%9."/>
      <w:lvlJc w:val="left"/>
      <w:pPr>
        <w:ind w:left="5562" w:hanging="2160"/>
      </w:pPr>
    </w:lvl>
  </w:abstractNum>
  <w:abstractNum w:abstractNumId="53" w15:restartNumberingAfterBreak="0">
    <w:nsid w:val="65507E77"/>
    <w:multiLevelType w:val="multilevel"/>
    <w:tmpl w:val="D88E4C5C"/>
    <w:styleLink w:val="Arial"/>
    <w:lvl w:ilvl="0">
      <w:start w:val="1"/>
      <w:numFmt w:val="decimal"/>
      <w:lvlText w:val="6.%1."/>
      <w:lvlJc w:val="left"/>
      <w:pPr>
        <w:tabs>
          <w:tab w:val="num" w:pos="360"/>
        </w:tabs>
        <w:ind w:left="360" w:hanging="360"/>
      </w:pPr>
    </w:lvl>
    <w:lvl w:ilvl="1">
      <w:start w:val="1"/>
      <w:numFmt w:val="decimal"/>
      <w:lvlText w:val="6.%1.%2."/>
      <w:lvlJc w:val="left"/>
      <w:pPr>
        <w:tabs>
          <w:tab w:val="num" w:pos="792"/>
        </w:tabs>
        <w:ind w:left="792" w:hanging="432"/>
      </w:pPr>
      <w:rPr>
        <w:rFonts w:ascii="Arial" w:hAnsi="Arial"/>
        <w:color w:val="0000FF"/>
        <w:sz w:val="24"/>
      </w:rPr>
    </w:lvl>
    <w:lvl w:ilvl="2">
      <w:start w:val="1"/>
      <w:numFmt w:val="decimal"/>
      <w:lvlText w:val="6.%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54" w15:restartNumberingAfterBreak="0">
    <w:nsid w:val="67B55EF8"/>
    <w:multiLevelType w:val="hybridMultilevel"/>
    <w:tmpl w:val="4F60893A"/>
    <w:lvl w:ilvl="0" w:tplc="0419000F">
      <w:start w:val="1"/>
      <w:numFmt w:val="decimal"/>
      <w:lvlText w:val="%1."/>
      <w:lvlJc w:val="left"/>
      <w:pPr>
        <w:ind w:left="1117" w:hanging="360"/>
      </w:pPr>
      <w:rPr>
        <w:rFonts w:cs="Times New Roman"/>
      </w:rPr>
    </w:lvl>
    <w:lvl w:ilvl="1" w:tplc="04190019">
      <w:start w:val="1"/>
      <w:numFmt w:val="lowerLetter"/>
      <w:lvlText w:val="%2."/>
      <w:lvlJc w:val="left"/>
      <w:pPr>
        <w:ind w:left="1837" w:hanging="360"/>
      </w:pPr>
      <w:rPr>
        <w:rFonts w:cs="Times New Roman"/>
      </w:rPr>
    </w:lvl>
    <w:lvl w:ilvl="2" w:tplc="0419001B" w:tentative="1">
      <w:start w:val="1"/>
      <w:numFmt w:val="lowerRoman"/>
      <w:lvlText w:val="%3."/>
      <w:lvlJc w:val="right"/>
      <w:pPr>
        <w:ind w:left="2557" w:hanging="180"/>
      </w:pPr>
      <w:rPr>
        <w:rFonts w:cs="Times New Roman"/>
      </w:rPr>
    </w:lvl>
    <w:lvl w:ilvl="3" w:tplc="0419000F" w:tentative="1">
      <w:start w:val="1"/>
      <w:numFmt w:val="decimal"/>
      <w:lvlText w:val="%4."/>
      <w:lvlJc w:val="left"/>
      <w:pPr>
        <w:ind w:left="3277" w:hanging="360"/>
      </w:pPr>
      <w:rPr>
        <w:rFonts w:cs="Times New Roman"/>
      </w:rPr>
    </w:lvl>
    <w:lvl w:ilvl="4" w:tplc="04190019" w:tentative="1">
      <w:start w:val="1"/>
      <w:numFmt w:val="lowerLetter"/>
      <w:lvlText w:val="%5."/>
      <w:lvlJc w:val="left"/>
      <w:pPr>
        <w:ind w:left="3997" w:hanging="360"/>
      </w:pPr>
      <w:rPr>
        <w:rFonts w:cs="Times New Roman"/>
      </w:rPr>
    </w:lvl>
    <w:lvl w:ilvl="5" w:tplc="0419001B" w:tentative="1">
      <w:start w:val="1"/>
      <w:numFmt w:val="lowerRoman"/>
      <w:lvlText w:val="%6."/>
      <w:lvlJc w:val="right"/>
      <w:pPr>
        <w:ind w:left="4717" w:hanging="180"/>
      </w:pPr>
      <w:rPr>
        <w:rFonts w:cs="Times New Roman"/>
      </w:rPr>
    </w:lvl>
    <w:lvl w:ilvl="6" w:tplc="0419000F" w:tentative="1">
      <w:start w:val="1"/>
      <w:numFmt w:val="decimal"/>
      <w:lvlText w:val="%7."/>
      <w:lvlJc w:val="left"/>
      <w:pPr>
        <w:ind w:left="5437" w:hanging="360"/>
      </w:pPr>
      <w:rPr>
        <w:rFonts w:cs="Times New Roman"/>
      </w:rPr>
    </w:lvl>
    <w:lvl w:ilvl="7" w:tplc="04190019" w:tentative="1">
      <w:start w:val="1"/>
      <w:numFmt w:val="lowerLetter"/>
      <w:lvlText w:val="%8."/>
      <w:lvlJc w:val="left"/>
      <w:pPr>
        <w:ind w:left="6157" w:hanging="360"/>
      </w:pPr>
      <w:rPr>
        <w:rFonts w:cs="Times New Roman"/>
      </w:rPr>
    </w:lvl>
    <w:lvl w:ilvl="8" w:tplc="0419001B" w:tentative="1">
      <w:start w:val="1"/>
      <w:numFmt w:val="lowerRoman"/>
      <w:lvlText w:val="%9."/>
      <w:lvlJc w:val="right"/>
      <w:pPr>
        <w:ind w:left="6877" w:hanging="180"/>
      </w:pPr>
      <w:rPr>
        <w:rFonts w:cs="Times New Roman"/>
      </w:rPr>
    </w:lvl>
  </w:abstractNum>
  <w:abstractNum w:abstractNumId="55" w15:restartNumberingAfterBreak="0">
    <w:nsid w:val="67C3029F"/>
    <w:multiLevelType w:val="hybridMultilevel"/>
    <w:tmpl w:val="3DC40B92"/>
    <w:lvl w:ilvl="0" w:tplc="04190001">
      <w:start w:val="1"/>
      <w:numFmt w:val="bullet"/>
      <w:lvlText w:val=""/>
      <w:lvlJc w:val="left"/>
      <w:pPr>
        <w:ind w:left="1117" w:hanging="360"/>
      </w:pPr>
      <w:rPr>
        <w:rFonts w:ascii="Symbol" w:hAnsi="Symbol" w:hint="default"/>
        <w:sz w:val="16"/>
      </w:rPr>
    </w:lvl>
    <w:lvl w:ilvl="1" w:tplc="04190003" w:tentative="1">
      <w:start w:val="1"/>
      <w:numFmt w:val="bullet"/>
      <w:lvlText w:val="o"/>
      <w:lvlJc w:val="left"/>
      <w:pPr>
        <w:ind w:left="1837" w:hanging="360"/>
      </w:pPr>
      <w:rPr>
        <w:rFonts w:ascii="Courier New" w:hAnsi="Courier New" w:cs="Courier New" w:hint="default"/>
      </w:rPr>
    </w:lvl>
    <w:lvl w:ilvl="2" w:tplc="04190005" w:tentative="1">
      <w:start w:val="1"/>
      <w:numFmt w:val="bullet"/>
      <w:lvlText w:val=""/>
      <w:lvlJc w:val="left"/>
      <w:pPr>
        <w:ind w:left="2557" w:hanging="360"/>
      </w:pPr>
      <w:rPr>
        <w:rFonts w:ascii="Wingdings" w:hAnsi="Wingdings" w:hint="default"/>
      </w:rPr>
    </w:lvl>
    <w:lvl w:ilvl="3" w:tplc="04190001" w:tentative="1">
      <w:start w:val="1"/>
      <w:numFmt w:val="bullet"/>
      <w:lvlText w:val=""/>
      <w:lvlJc w:val="left"/>
      <w:pPr>
        <w:ind w:left="3277" w:hanging="360"/>
      </w:pPr>
      <w:rPr>
        <w:rFonts w:ascii="Symbol" w:hAnsi="Symbol" w:hint="default"/>
      </w:rPr>
    </w:lvl>
    <w:lvl w:ilvl="4" w:tplc="04190003" w:tentative="1">
      <w:start w:val="1"/>
      <w:numFmt w:val="bullet"/>
      <w:lvlText w:val="o"/>
      <w:lvlJc w:val="left"/>
      <w:pPr>
        <w:ind w:left="3997" w:hanging="360"/>
      </w:pPr>
      <w:rPr>
        <w:rFonts w:ascii="Courier New" w:hAnsi="Courier New" w:cs="Courier New" w:hint="default"/>
      </w:rPr>
    </w:lvl>
    <w:lvl w:ilvl="5" w:tplc="04190005" w:tentative="1">
      <w:start w:val="1"/>
      <w:numFmt w:val="bullet"/>
      <w:lvlText w:val=""/>
      <w:lvlJc w:val="left"/>
      <w:pPr>
        <w:ind w:left="4717" w:hanging="360"/>
      </w:pPr>
      <w:rPr>
        <w:rFonts w:ascii="Wingdings" w:hAnsi="Wingdings" w:hint="default"/>
      </w:rPr>
    </w:lvl>
    <w:lvl w:ilvl="6" w:tplc="04190001" w:tentative="1">
      <w:start w:val="1"/>
      <w:numFmt w:val="bullet"/>
      <w:lvlText w:val=""/>
      <w:lvlJc w:val="left"/>
      <w:pPr>
        <w:ind w:left="5437" w:hanging="360"/>
      </w:pPr>
      <w:rPr>
        <w:rFonts w:ascii="Symbol" w:hAnsi="Symbol" w:hint="default"/>
      </w:rPr>
    </w:lvl>
    <w:lvl w:ilvl="7" w:tplc="04190003" w:tentative="1">
      <w:start w:val="1"/>
      <w:numFmt w:val="bullet"/>
      <w:lvlText w:val="o"/>
      <w:lvlJc w:val="left"/>
      <w:pPr>
        <w:ind w:left="6157" w:hanging="360"/>
      </w:pPr>
      <w:rPr>
        <w:rFonts w:ascii="Courier New" w:hAnsi="Courier New" w:cs="Courier New" w:hint="default"/>
      </w:rPr>
    </w:lvl>
    <w:lvl w:ilvl="8" w:tplc="04190005" w:tentative="1">
      <w:start w:val="1"/>
      <w:numFmt w:val="bullet"/>
      <w:lvlText w:val=""/>
      <w:lvlJc w:val="left"/>
      <w:pPr>
        <w:ind w:left="6877" w:hanging="360"/>
      </w:pPr>
      <w:rPr>
        <w:rFonts w:ascii="Wingdings" w:hAnsi="Wingdings" w:hint="default"/>
      </w:rPr>
    </w:lvl>
  </w:abstractNum>
  <w:abstractNum w:abstractNumId="56" w15:restartNumberingAfterBreak="0">
    <w:nsid w:val="6A162DB3"/>
    <w:multiLevelType w:val="hybridMultilevel"/>
    <w:tmpl w:val="EDB28B36"/>
    <w:lvl w:ilvl="0" w:tplc="0D027A98">
      <w:start w:val="1"/>
      <w:numFmt w:val="bullet"/>
      <w:lvlText w:val="•"/>
      <w:lvlJc w:val="left"/>
      <w:pPr>
        <w:ind w:left="720" w:hanging="360"/>
      </w:pPr>
      <w:rPr>
        <w:rFonts w:ascii="Arial" w:hAnsi="Arial" w:hint="default"/>
        <w:sz w:val="16"/>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6AA8009B"/>
    <w:multiLevelType w:val="hybridMultilevel"/>
    <w:tmpl w:val="9E5E017E"/>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58" w15:restartNumberingAfterBreak="0">
    <w:nsid w:val="6AE3508B"/>
    <w:multiLevelType w:val="hybridMultilevel"/>
    <w:tmpl w:val="4C12D13E"/>
    <w:lvl w:ilvl="0" w:tplc="0D027A98">
      <w:start w:val="1"/>
      <w:numFmt w:val="bullet"/>
      <w:lvlText w:val="•"/>
      <w:lvlJc w:val="left"/>
      <w:pPr>
        <w:ind w:left="1117" w:hanging="360"/>
      </w:pPr>
      <w:rPr>
        <w:rFonts w:ascii="Arial" w:hAnsi="Arial" w:hint="default"/>
        <w:sz w:val="16"/>
      </w:rPr>
    </w:lvl>
    <w:lvl w:ilvl="1" w:tplc="04190003" w:tentative="1">
      <w:start w:val="1"/>
      <w:numFmt w:val="bullet"/>
      <w:lvlText w:val="o"/>
      <w:lvlJc w:val="left"/>
      <w:pPr>
        <w:ind w:left="1837" w:hanging="360"/>
      </w:pPr>
      <w:rPr>
        <w:rFonts w:ascii="Courier New" w:hAnsi="Courier New" w:cs="Courier New" w:hint="default"/>
      </w:rPr>
    </w:lvl>
    <w:lvl w:ilvl="2" w:tplc="04190005" w:tentative="1">
      <w:start w:val="1"/>
      <w:numFmt w:val="bullet"/>
      <w:lvlText w:val=""/>
      <w:lvlJc w:val="left"/>
      <w:pPr>
        <w:ind w:left="2557" w:hanging="360"/>
      </w:pPr>
      <w:rPr>
        <w:rFonts w:ascii="Wingdings" w:hAnsi="Wingdings" w:hint="default"/>
      </w:rPr>
    </w:lvl>
    <w:lvl w:ilvl="3" w:tplc="04190001" w:tentative="1">
      <w:start w:val="1"/>
      <w:numFmt w:val="bullet"/>
      <w:lvlText w:val=""/>
      <w:lvlJc w:val="left"/>
      <w:pPr>
        <w:ind w:left="3277" w:hanging="360"/>
      </w:pPr>
      <w:rPr>
        <w:rFonts w:ascii="Symbol" w:hAnsi="Symbol" w:hint="default"/>
      </w:rPr>
    </w:lvl>
    <w:lvl w:ilvl="4" w:tplc="04190003" w:tentative="1">
      <w:start w:val="1"/>
      <w:numFmt w:val="bullet"/>
      <w:lvlText w:val="o"/>
      <w:lvlJc w:val="left"/>
      <w:pPr>
        <w:ind w:left="3997" w:hanging="360"/>
      </w:pPr>
      <w:rPr>
        <w:rFonts w:ascii="Courier New" w:hAnsi="Courier New" w:cs="Courier New" w:hint="default"/>
      </w:rPr>
    </w:lvl>
    <w:lvl w:ilvl="5" w:tplc="04190005" w:tentative="1">
      <w:start w:val="1"/>
      <w:numFmt w:val="bullet"/>
      <w:lvlText w:val=""/>
      <w:lvlJc w:val="left"/>
      <w:pPr>
        <w:ind w:left="4717" w:hanging="360"/>
      </w:pPr>
      <w:rPr>
        <w:rFonts w:ascii="Wingdings" w:hAnsi="Wingdings" w:hint="default"/>
      </w:rPr>
    </w:lvl>
    <w:lvl w:ilvl="6" w:tplc="04190001" w:tentative="1">
      <w:start w:val="1"/>
      <w:numFmt w:val="bullet"/>
      <w:lvlText w:val=""/>
      <w:lvlJc w:val="left"/>
      <w:pPr>
        <w:ind w:left="5437" w:hanging="360"/>
      </w:pPr>
      <w:rPr>
        <w:rFonts w:ascii="Symbol" w:hAnsi="Symbol" w:hint="default"/>
      </w:rPr>
    </w:lvl>
    <w:lvl w:ilvl="7" w:tplc="04190003" w:tentative="1">
      <w:start w:val="1"/>
      <w:numFmt w:val="bullet"/>
      <w:lvlText w:val="o"/>
      <w:lvlJc w:val="left"/>
      <w:pPr>
        <w:ind w:left="6157" w:hanging="360"/>
      </w:pPr>
      <w:rPr>
        <w:rFonts w:ascii="Courier New" w:hAnsi="Courier New" w:cs="Courier New" w:hint="default"/>
      </w:rPr>
    </w:lvl>
    <w:lvl w:ilvl="8" w:tplc="04190005" w:tentative="1">
      <w:start w:val="1"/>
      <w:numFmt w:val="bullet"/>
      <w:lvlText w:val=""/>
      <w:lvlJc w:val="left"/>
      <w:pPr>
        <w:ind w:left="6877" w:hanging="360"/>
      </w:pPr>
      <w:rPr>
        <w:rFonts w:ascii="Wingdings" w:hAnsi="Wingdings" w:hint="default"/>
      </w:rPr>
    </w:lvl>
  </w:abstractNum>
  <w:abstractNum w:abstractNumId="59" w15:restartNumberingAfterBreak="0">
    <w:nsid w:val="6AEA6ABE"/>
    <w:multiLevelType w:val="hybridMultilevel"/>
    <w:tmpl w:val="FB8CB45E"/>
    <w:styleLink w:val="11"/>
    <w:lvl w:ilvl="0" w:tplc="23FA9C02">
      <w:start w:val="1"/>
      <w:numFmt w:val="bullet"/>
      <w:lvlText w:val=""/>
      <w:lvlJc w:val="left"/>
      <w:pPr>
        <w:ind w:left="720" w:hanging="360"/>
      </w:pPr>
      <w:rPr>
        <w:rFonts w:ascii="Symbol" w:hAnsi="Symbol" w:hint="default"/>
        <w:sz w:val="16"/>
        <w:szCs w:val="16"/>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6C5252D8"/>
    <w:multiLevelType w:val="hybridMultilevel"/>
    <w:tmpl w:val="B030BB56"/>
    <w:lvl w:ilvl="0" w:tplc="5D44701C">
      <w:start w:val="1"/>
      <w:numFmt w:val="bullet"/>
      <w:pStyle w:val="10"/>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6F530245"/>
    <w:multiLevelType w:val="multilevel"/>
    <w:tmpl w:val="041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62" w15:restartNumberingAfterBreak="0">
    <w:nsid w:val="70362005"/>
    <w:multiLevelType w:val="multilevel"/>
    <w:tmpl w:val="447A6B66"/>
    <w:lvl w:ilvl="0">
      <w:start w:val="1"/>
      <w:numFmt w:val="decimal"/>
      <w:pStyle w:val="12"/>
      <w:lvlText w:val="%1."/>
      <w:lvlJc w:val="left"/>
      <w:pPr>
        <w:tabs>
          <w:tab w:val="num" w:pos="432"/>
        </w:tabs>
        <w:ind w:left="432" w:hanging="35"/>
      </w:pPr>
      <w:rPr>
        <w:rFonts w:hint="default"/>
      </w:rPr>
    </w:lvl>
    <w:lvl w:ilvl="1">
      <w:start w:val="1"/>
      <w:numFmt w:val="decimal"/>
      <w:pStyle w:val="21"/>
      <w:lvlText w:val="%1.%2."/>
      <w:lvlJc w:val="left"/>
      <w:pPr>
        <w:tabs>
          <w:tab w:val="num" w:pos="576"/>
        </w:tabs>
        <w:ind w:left="576" w:firstLine="104"/>
      </w:pPr>
      <w:rPr>
        <w:rFonts w:hint="default"/>
      </w:rPr>
    </w:lvl>
    <w:lvl w:ilvl="2">
      <w:start w:val="1"/>
      <w:numFmt w:val="decimal"/>
      <w:pStyle w:val="34"/>
      <w:lvlText w:val="%1.%2.%3."/>
      <w:lvlJc w:val="left"/>
      <w:pPr>
        <w:tabs>
          <w:tab w:val="num" w:pos="680"/>
        </w:tabs>
        <w:ind w:left="680" w:firstLine="28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3" w15:restartNumberingAfterBreak="0">
    <w:nsid w:val="7840012F"/>
    <w:multiLevelType w:val="hybridMultilevel"/>
    <w:tmpl w:val="9E5E017E"/>
    <w:lvl w:ilvl="0" w:tplc="0419000F">
      <w:start w:val="1"/>
      <w:numFmt w:val="decimal"/>
      <w:lvlText w:val="%1."/>
      <w:lvlJc w:val="left"/>
      <w:pPr>
        <w:ind w:left="360" w:hanging="360"/>
      </w:pPr>
      <w:rPr>
        <w:rFonts w:cs="Times New Roman"/>
      </w:rPr>
    </w:lvl>
    <w:lvl w:ilvl="1" w:tplc="04190019" w:tentative="1">
      <w:start w:val="1"/>
      <w:numFmt w:val="lowerLetter"/>
      <w:lvlText w:val="%2."/>
      <w:lvlJc w:val="left"/>
      <w:pPr>
        <w:ind w:left="1080" w:hanging="360"/>
      </w:pPr>
      <w:rPr>
        <w:rFonts w:cs="Times New Roman"/>
      </w:rPr>
    </w:lvl>
    <w:lvl w:ilvl="2" w:tplc="0419001B" w:tentative="1">
      <w:start w:val="1"/>
      <w:numFmt w:val="lowerRoman"/>
      <w:lvlText w:val="%3."/>
      <w:lvlJc w:val="right"/>
      <w:pPr>
        <w:ind w:left="1800" w:hanging="180"/>
      </w:pPr>
      <w:rPr>
        <w:rFonts w:cs="Times New Roman"/>
      </w:rPr>
    </w:lvl>
    <w:lvl w:ilvl="3" w:tplc="0419000F" w:tentative="1">
      <w:start w:val="1"/>
      <w:numFmt w:val="decimal"/>
      <w:lvlText w:val="%4."/>
      <w:lvlJc w:val="left"/>
      <w:pPr>
        <w:ind w:left="2520" w:hanging="360"/>
      </w:pPr>
      <w:rPr>
        <w:rFonts w:cs="Times New Roman"/>
      </w:rPr>
    </w:lvl>
    <w:lvl w:ilvl="4" w:tplc="04190019" w:tentative="1">
      <w:start w:val="1"/>
      <w:numFmt w:val="lowerLetter"/>
      <w:lvlText w:val="%5."/>
      <w:lvlJc w:val="left"/>
      <w:pPr>
        <w:ind w:left="3240" w:hanging="360"/>
      </w:pPr>
      <w:rPr>
        <w:rFonts w:cs="Times New Roman"/>
      </w:rPr>
    </w:lvl>
    <w:lvl w:ilvl="5" w:tplc="0419001B" w:tentative="1">
      <w:start w:val="1"/>
      <w:numFmt w:val="lowerRoman"/>
      <w:lvlText w:val="%6."/>
      <w:lvlJc w:val="right"/>
      <w:pPr>
        <w:ind w:left="3960" w:hanging="180"/>
      </w:pPr>
      <w:rPr>
        <w:rFonts w:cs="Times New Roman"/>
      </w:rPr>
    </w:lvl>
    <w:lvl w:ilvl="6" w:tplc="0419000F" w:tentative="1">
      <w:start w:val="1"/>
      <w:numFmt w:val="decimal"/>
      <w:lvlText w:val="%7."/>
      <w:lvlJc w:val="left"/>
      <w:pPr>
        <w:ind w:left="4680" w:hanging="360"/>
      </w:pPr>
      <w:rPr>
        <w:rFonts w:cs="Times New Roman"/>
      </w:rPr>
    </w:lvl>
    <w:lvl w:ilvl="7" w:tplc="04190019" w:tentative="1">
      <w:start w:val="1"/>
      <w:numFmt w:val="lowerLetter"/>
      <w:lvlText w:val="%8."/>
      <w:lvlJc w:val="left"/>
      <w:pPr>
        <w:ind w:left="5400" w:hanging="360"/>
      </w:pPr>
      <w:rPr>
        <w:rFonts w:cs="Times New Roman"/>
      </w:rPr>
    </w:lvl>
    <w:lvl w:ilvl="8" w:tplc="0419001B" w:tentative="1">
      <w:start w:val="1"/>
      <w:numFmt w:val="lowerRoman"/>
      <w:lvlText w:val="%9."/>
      <w:lvlJc w:val="right"/>
      <w:pPr>
        <w:ind w:left="6120" w:hanging="180"/>
      </w:pPr>
      <w:rPr>
        <w:rFonts w:cs="Times New Roman"/>
      </w:rPr>
    </w:lvl>
  </w:abstractNum>
  <w:abstractNum w:abstractNumId="64" w15:restartNumberingAfterBreak="0">
    <w:nsid w:val="789E1C1F"/>
    <w:multiLevelType w:val="hybridMultilevel"/>
    <w:tmpl w:val="18AA8418"/>
    <w:lvl w:ilvl="0" w:tplc="0D027A98">
      <w:start w:val="1"/>
      <w:numFmt w:val="bullet"/>
      <w:lvlText w:val="•"/>
      <w:lvlJc w:val="left"/>
      <w:pPr>
        <w:ind w:left="720" w:hanging="360"/>
      </w:pPr>
      <w:rPr>
        <w:rFonts w:ascii="Arial" w:hAnsi="Arial" w:hint="default"/>
        <w:sz w:val="16"/>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7BF773AB"/>
    <w:multiLevelType w:val="hybridMultilevel"/>
    <w:tmpl w:val="80D02F22"/>
    <w:lvl w:ilvl="0" w:tplc="6996FFA0">
      <w:start w:val="1"/>
      <w:numFmt w:val="bullet"/>
      <w:lvlText w:val="-"/>
      <w:lvlJc w:val="left"/>
      <w:pPr>
        <w:ind w:left="1069" w:hanging="360"/>
      </w:pPr>
      <w:rPr>
        <w:rFonts w:ascii="Arial" w:hAnsi="Arial" w:cs="Times New Roman" w:hint="default"/>
      </w:rPr>
    </w:lvl>
    <w:lvl w:ilvl="1" w:tplc="90DCBEC0">
      <w:numFmt w:val="bullet"/>
      <w:lvlText w:val="•"/>
      <w:lvlJc w:val="left"/>
      <w:pPr>
        <w:ind w:left="1789" w:hanging="360"/>
      </w:pPr>
      <w:rPr>
        <w:rFonts w:ascii="Times New Roman" w:eastAsia="ArialUnicodeMS" w:hAnsi="Times New Roman" w:cs="Times New Roman"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6" w15:restartNumberingAfterBreak="0">
    <w:nsid w:val="7C343389"/>
    <w:multiLevelType w:val="hybridMultilevel"/>
    <w:tmpl w:val="8056EB58"/>
    <w:lvl w:ilvl="0" w:tplc="0A68B928">
      <w:start w:val="1"/>
      <w:numFmt w:val="decimal"/>
      <w:pStyle w:val="1Arial121"/>
      <w:lvlText w:val="%1."/>
      <w:lvlJc w:val="left"/>
      <w:pPr>
        <w:tabs>
          <w:tab w:val="num" w:pos="2481"/>
        </w:tabs>
        <w:ind w:left="2481" w:hanging="360"/>
      </w:pPr>
    </w:lvl>
    <w:lvl w:ilvl="1" w:tplc="04190003">
      <w:start w:val="1"/>
      <w:numFmt w:val="lowerLetter"/>
      <w:lvlText w:val="%2."/>
      <w:lvlJc w:val="left"/>
      <w:pPr>
        <w:tabs>
          <w:tab w:val="num" w:pos="1440"/>
        </w:tabs>
        <w:ind w:left="1440" w:hanging="360"/>
      </w:pPr>
    </w:lvl>
    <w:lvl w:ilvl="2" w:tplc="04190005">
      <w:start w:val="1"/>
      <w:numFmt w:val="lowerRoman"/>
      <w:lvlText w:val="%3."/>
      <w:lvlJc w:val="right"/>
      <w:pPr>
        <w:tabs>
          <w:tab w:val="num" w:pos="2160"/>
        </w:tabs>
        <w:ind w:left="2160" w:hanging="180"/>
      </w:pPr>
    </w:lvl>
    <w:lvl w:ilvl="3" w:tplc="04190001">
      <w:start w:val="1"/>
      <w:numFmt w:val="decimal"/>
      <w:lvlText w:val="%4."/>
      <w:lvlJc w:val="left"/>
      <w:pPr>
        <w:tabs>
          <w:tab w:val="num" w:pos="2880"/>
        </w:tabs>
        <w:ind w:left="2880" w:hanging="360"/>
      </w:pPr>
    </w:lvl>
    <w:lvl w:ilvl="4" w:tplc="04190003">
      <w:start w:val="1"/>
      <w:numFmt w:val="lowerLetter"/>
      <w:lvlText w:val="%5."/>
      <w:lvlJc w:val="left"/>
      <w:pPr>
        <w:tabs>
          <w:tab w:val="num" w:pos="3600"/>
        </w:tabs>
        <w:ind w:left="3600" w:hanging="360"/>
      </w:pPr>
    </w:lvl>
    <w:lvl w:ilvl="5" w:tplc="04190005">
      <w:start w:val="1"/>
      <w:numFmt w:val="lowerRoman"/>
      <w:lvlText w:val="%6."/>
      <w:lvlJc w:val="right"/>
      <w:pPr>
        <w:tabs>
          <w:tab w:val="num" w:pos="4320"/>
        </w:tabs>
        <w:ind w:left="4320" w:hanging="180"/>
      </w:pPr>
    </w:lvl>
    <w:lvl w:ilvl="6" w:tplc="04190001">
      <w:start w:val="1"/>
      <w:numFmt w:val="decimal"/>
      <w:lvlText w:val="%7."/>
      <w:lvlJc w:val="left"/>
      <w:pPr>
        <w:tabs>
          <w:tab w:val="num" w:pos="5040"/>
        </w:tabs>
        <w:ind w:left="5040" w:hanging="360"/>
      </w:pPr>
    </w:lvl>
    <w:lvl w:ilvl="7" w:tplc="04190003">
      <w:start w:val="1"/>
      <w:numFmt w:val="lowerLetter"/>
      <w:lvlText w:val="%8."/>
      <w:lvlJc w:val="left"/>
      <w:pPr>
        <w:tabs>
          <w:tab w:val="num" w:pos="5760"/>
        </w:tabs>
        <w:ind w:left="5760" w:hanging="360"/>
      </w:pPr>
    </w:lvl>
    <w:lvl w:ilvl="8" w:tplc="04190005">
      <w:start w:val="1"/>
      <w:numFmt w:val="lowerRoman"/>
      <w:lvlText w:val="%9."/>
      <w:lvlJc w:val="right"/>
      <w:pPr>
        <w:tabs>
          <w:tab w:val="num" w:pos="6480"/>
        </w:tabs>
        <w:ind w:left="6480" w:hanging="180"/>
      </w:pPr>
    </w:lvl>
  </w:abstractNum>
  <w:abstractNum w:abstractNumId="67" w15:restartNumberingAfterBreak="0">
    <w:nsid w:val="7CA04999"/>
    <w:multiLevelType w:val="hybridMultilevel"/>
    <w:tmpl w:val="6B4018E6"/>
    <w:lvl w:ilvl="0" w:tplc="9C2E24AA">
      <w:start w:val="1"/>
      <w:numFmt w:val="decimal"/>
      <w:lvlText w:val="%1."/>
      <w:lvlJc w:val="left"/>
      <w:pPr>
        <w:tabs>
          <w:tab w:val="num" w:pos="3131"/>
        </w:tabs>
        <w:ind w:left="3131" w:hanging="360"/>
      </w:pPr>
      <w:rPr>
        <w:rFonts w:ascii="Arial" w:eastAsia="Times New Roman" w:hAnsi="Arial" w:cs="Arial"/>
      </w:rPr>
    </w:lvl>
    <w:lvl w:ilvl="1" w:tplc="04190019">
      <w:start w:val="1"/>
      <w:numFmt w:val="bullet"/>
      <w:pStyle w:val="00"/>
      <w:lvlText w:val=""/>
      <w:lvlJc w:val="left"/>
      <w:pPr>
        <w:tabs>
          <w:tab w:val="num" w:pos="1837"/>
        </w:tabs>
        <w:ind w:left="1837" w:hanging="360"/>
      </w:pPr>
      <w:rPr>
        <w:rFonts w:ascii="Symbol" w:hAnsi="Symbol" w:hint="default"/>
      </w:rPr>
    </w:lvl>
    <w:lvl w:ilvl="2" w:tplc="0419001B" w:tentative="1">
      <w:start w:val="1"/>
      <w:numFmt w:val="lowerRoman"/>
      <w:lvlText w:val="%3."/>
      <w:lvlJc w:val="right"/>
      <w:pPr>
        <w:tabs>
          <w:tab w:val="num" w:pos="2557"/>
        </w:tabs>
        <w:ind w:left="2557" w:hanging="180"/>
      </w:pPr>
    </w:lvl>
    <w:lvl w:ilvl="3" w:tplc="0419000F" w:tentative="1">
      <w:start w:val="1"/>
      <w:numFmt w:val="decimal"/>
      <w:lvlText w:val="%4."/>
      <w:lvlJc w:val="left"/>
      <w:pPr>
        <w:tabs>
          <w:tab w:val="num" w:pos="3277"/>
        </w:tabs>
        <w:ind w:left="3277" w:hanging="360"/>
      </w:pPr>
    </w:lvl>
    <w:lvl w:ilvl="4" w:tplc="04190019" w:tentative="1">
      <w:start w:val="1"/>
      <w:numFmt w:val="lowerLetter"/>
      <w:lvlText w:val="%5."/>
      <w:lvlJc w:val="left"/>
      <w:pPr>
        <w:tabs>
          <w:tab w:val="num" w:pos="3997"/>
        </w:tabs>
        <w:ind w:left="3997" w:hanging="360"/>
      </w:pPr>
    </w:lvl>
    <w:lvl w:ilvl="5" w:tplc="0419001B" w:tentative="1">
      <w:start w:val="1"/>
      <w:numFmt w:val="lowerRoman"/>
      <w:lvlText w:val="%6."/>
      <w:lvlJc w:val="right"/>
      <w:pPr>
        <w:tabs>
          <w:tab w:val="num" w:pos="4717"/>
        </w:tabs>
        <w:ind w:left="4717" w:hanging="180"/>
      </w:pPr>
    </w:lvl>
    <w:lvl w:ilvl="6" w:tplc="0419000F" w:tentative="1">
      <w:start w:val="1"/>
      <w:numFmt w:val="decimal"/>
      <w:lvlText w:val="%7."/>
      <w:lvlJc w:val="left"/>
      <w:pPr>
        <w:tabs>
          <w:tab w:val="num" w:pos="5437"/>
        </w:tabs>
        <w:ind w:left="5437" w:hanging="360"/>
      </w:pPr>
    </w:lvl>
    <w:lvl w:ilvl="7" w:tplc="04190019" w:tentative="1">
      <w:start w:val="1"/>
      <w:numFmt w:val="lowerLetter"/>
      <w:lvlText w:val="%8."/>
      <w:lvlJc w:val="left"/>
      <w:pPr>
        <w:tabs>
          <w:tab w:val="num" w:pos="6157"/>
        </w:tabs>
        <w:ind w:left="6157" w:hanging="360"/>
      </w:pPr>
    </w:lvl>
    <w:lvl w:ilvl="8" w:tplc="0419001B" w:tentative="1">
      <w:start w:val="1"/>
      <w:numFmt w:val="lowerRoman"/>
      <w:lvlText w:val="%9."/>
      <w:lvlJc w:val="right"/>
      <w:pPr>
        <w:tabs>
          <w:tab w:val="num" w:pos="6877"/>
        </w:tabs>
        <w:ind w:left="6877" w:hanging="180"/>
      </w:pPr>
    </w:lvl>
  </w:abstractNum>
  <w:abstractNum w:abstractNumId="68" w15:restartNumberingAfterBreak="0">
    <w:nsid w:val="7D4D4278"/>
    <w:multiLevelType w:val="hybridMultilevel"/>
    <w:tmpl w:val="4FFE50CC"/>
    <w:styleLink w:val="311"/>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15:restartNumberingAfterBreak="0">
    <w:nsid w:val="7FD84C36"/>
    <w:multiLevelType w:val="singleLevel"/>
    <w:tmpl w:val="85023992"/>
    <w:lvl w:ilvl="0">
      <w:start w:val="1"/>
      <w:numFmt w:val="decimal"/>
      <w:pStyle w:val="a6"/>
      <w:lvlText w:val="%1."/>
      <w:legacy w:legacy="1" w:legacySpace="0" w:legacyIndent="360"/>
      <w:lvlJc w:val="left"/>
      <w:pPr>
        <w:ind w:left="1440" w:hanging="360"/>
      </w:pPr>
    </w:lvl>
  </w:abstractNum>
  <w:num w:numId="1">
    <w:abstractNumId w:val="2"/>
  </w:num>
  <w:num w:numId="2">
    <w:abstractNumId w:val="62"/>
  </w:num>
  <w:num w:numId="3">
    <w:abstractNumId w:val="69"/>
  </w:num>
  <w:num w:numId="4">
    <w:abstractNumId w:val="37"/>
  </w:num>
  <w:num w:numId="5">
    <w:abstractNumId w:val="67"/>
  </w:num>
  <w:num w:numId="6">
    <w:abstractNumId w:val="32"/>
  </w:num>
  <w:num w:numId="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4"/>
  </w:num>
  <w:num w:numId="10">
    <w:abstractNumId w:val="25"/>
  </w:num>
  <w:num w:numId="11">
    <w:abstractNumId w:val="38"/>
  </w:num>
  <w:num w:numId="12">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4"/>
  </w:num>
  <w:num w:numId="15">
    <w:abstractNumId w:val="48"/>
  </w:num>
  <w:num w:numId="16">
    <w:abstractNumId w:val="53"/>
  </w:num>
  <w:num w:numId="17">
    <w:abstractNumId w:val="0"/>
  </w:num>
  <w:num w:numId="18">
    <w:abstractNumId w:val="1"/>
  </w:num>
  <w:num w:numId="19">
    <w:abstractNumId w:val="46"/>
  </w:num>
  <w:num w:numId="20">
    <w:abstractNumId w:val="47"/>
  </w:num>
  <w:num w:numId="21">
    <w:abstractNumId w:val="42"/>
  </w:num>
  <w:num w:numId="22">
    <w:abstractNumId w:val="24"/>
  </w:num>
  <w:num w:numId="23">
    <w:abstractNumId w:val="30"/>
  </w:num>
  <w:num w:numId="24">
    <w:abstractNumId w:val="59"/>
  </w:num>
  <w:num w:numId="25">
    <w:abstractNumId w:val="43"/>
  </w:num>
  <w:num w:numId="26">
    <w:abstractNumId w:val="68"/>
  </w:num>
  <w:num w:numId="27">
    <w:abstractNumId w:val="15"/>
  </w:num>
  <w:num w:numId="28">
    <w:abstractNumId w:val="23"/>
  </w:num>
  <w:num w:numId="29">
    <w:abstractNumId w:val="14"/>
  </w:num>
  <w:num w:numId="30">
    <w:abstractNumId w:val="10"/>
  </w:num>
  <w:num w:numId="31">
    <w:abstractNumId w:val="27"/>
  </w:num>
  <w:num w:numId="32">
    <w:abstractNumId w:val="29"/>
  </w:num>
  <w:num w:numId="33">
    <w:abstractNumId w:val="12"/>
  </w:num>
  <w:num w:numId="34">
    <w:abstractNumId w:val="54"/>
  </w:num>
  <w:num w:numId="35">
    <w:abstractNumId w:val="56"/>
  </w:num>
  <w:num w:numId="36">
    <w:abstractNumId w:val="61"/>
  </w:num>
  <w:num w:numId="37">
    <w:abstractNumId w:val="57"/>
  </w:num>
  <w:num w:numId="38">
    <w:abstractNumId w:val="18"/>
  </w:num>
  <w:num w:numId="39">
    <w:abstractNumId w:val="33"/>
  </w:num>
  <w:num w:numId="40">
    <w:abstractNumId w:val="26"/>
  </w:num>
  <w:num w:numId="41">
    <w:abstractNumId w:val="40"/>
  </w:num>
  <w:num w:numId="42">
    <w:abstractNumId w:val="65"/>
  </w:num>
  <w:num w:numId="43">
    <w:abstractNumId w:val="17"/>
  </w:num>
  <w:num w:numId="44">
    <w:abstractNumId w:val="31"/>
  </w:num>
  <w:num w:numId="45">
    <w:abstractNumId w:val="55"/>
  </w:num>
  <w:num w:numId="46">
    <w:abstractNumId w:val="28"/>
  </w:num>
  <w:num w:numId="47">
    <w:abstractNumId w:val="51"/>
  </w:num>
  <w:num w:numId="48">
    <w:abstractNumId w:val="45"/>
  </w:num>
  <w:num w:numId="49">
    <w:abstractNumId w:val="58"/>
  </w:num>
  <w:num w:numId="50">
    <w:abstractNumId w:val="20"/>
  </w:num>
  <w:num w:numId="51">
    <w:abstractNumId w:val="21"/>
  </w:num>
  <w:num w:numId="52">
    <w:abstractNumId w:val="64"/>
  </w:num>
  <w:num w:numId="53">
    <w:abstractNumId w:val="36"/>
  </w:num>
  <w:num w:numId="54">
    <w:abstractNumId w:val="39"/>
  </w:num>
  <w:num w:numId="55">
    <w:abstractNumId w:val="11"/>
  </w:num>
  <w:num w:numId="56">
    <w:abstractNumId w:val="16"/>
  </w:num>
  <w:num w:numId="57">
    <w:abstractNumId w:val="63"/>
  </w:num>
  <w:num w:numId="58">
    <w:abstractNumId w:val="13"/>
  </w:num>
  <w:num w:numId="59">
    <w:abstractNumId w:val="22"/>
  </w:num>
  <w:num w:numId="60">
    <w:abstractNumId w:val="49"/>
  </w:num>
  <w:num w:numId="61">
    <w:abstractNumId w:val="19"/>
  </w:num>
  <w:num w:numId="62">
    <w:abstractNumId w:val="35"/>
  </w:num>
  <w:num w:numId="63">
    <w:abstractNumId w:val="19"/>
  </w:num>
  <w:num w:numId="64">
    <w:abstractNumId w:val="19"/>
  </w:num>
  <w:num w:numId="65">
    <w:abstractNumId w:val="35"/>
  </w:num>
  <w:num w:numId="66">
    <w:abstractNumId w:val="35"/>
  </w:num>
  <w:num w:numId="67">
    <w:abstractNumId w:val="35"/>
  </w:num>
  <w:num w:numId="68">
    <w:abstractNumId w:val="35"/>
  </w:num>
  <w:num w:numId="69">
    <w:abstractNumId w:val="35"/>
  </w:num>
  <w:num w:numId="70">
    <w:abstractNumId w:val="60"/>
  </w:num>
  <w:num w:numId="71">
    <w:abstractNumId w:val="60"/>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hideSpellingErrors/>
  <w:hideGrammaticalErrors/>
  <w:revisionView w:inkAnnotations="0"/>
  <w:defaultTabStop w:val="284"/>
  <w:characterSpacingControl w:val="doNotCompress"/>
  <w:hdrShapeDefaults>
    <o:shapedefaults v:ext="edit" spidmax="19046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51E"/>
    <w:rsid w:val="000002B7"/>
    <w:rsid w:val="00000DC3"/>
    <w:rsid w:val="00001A58"/>
    <w:rsid w:val="00002A79"/>
    <w:rsid w:val="00002CE3"/>
    <w:rsid w:val="00002FCF"/>
    <w:rsid w:val="0000516F"/>
    <w:rsid w:val="00005A93"/>
    <w:rsid w:val="000062E5"/>
    <w:rsid w:val="00006F67"/>
    <w:rsid w:val="0000755A"/>
    <w:rsid w:val="00007DD9"/>
    <w:rsid w:val="000101C7"/>
    <w:rsid w:val="000102FE"/>
    <w:rsid w:val="00010A0D"/>
    <w:rsid w:val="00010E1F"/>
    <w:rsid w:val="000123E6"/>
    <w:rsid w:val="000126D8"/>
    <w:rsid w:val="000144FE"/>
    <w:rsid w:val="00015D92"/>
    <w:rsid w:val="00015E97"/>
    <w:rsid w:val="0001624A"/>
    <w:rsid w:val="00016EED"/>
    <w:rsid w:val="00017494"/>
    <w:rsid w:val="000177D8"/>
    <w:rsid w:val="00021D8F"/>
    <w:rsid w:val="000235AD"/>
    <w:rsid w:val="00023A5B"/>
    <w:rsid w:val="00023EA8"/>
    <w:rsid w:val="00024549"/>
    <w:rsid w:val="00025B43"/>
    <w:rsid w:val="00025D0C"/>
    <w:rsid w:val="00025D2C"/>
    <w:rsid w:val="00027DDA"/>
    <w:rsid w:val="00027E61"/>
    <w:rsid w:val="00031BC0"/>
    <w:rsid w:val="000328D3"/>
    <w:rsid w:val="000333A5"/>
    <w:rsid w:val="0003458F"/>
    <w:rsid w:val="000347D0"/>
    <w:rsid w:val="00034A75"/>
    <w:rsid w:val="00035A1B"/>
    <w:rsid w:val="00036DC0"/>
    <w:rsid w:val="000373AC"/>
    <w:rsid w:val="00037706"/>
    <w:rsid w:val="0003774B"/>
    <w:rsid w:val="00040521"/>
    <w:rsid w:val="0004084D"/>
    <w:rsid w:val="00040B32"/>
    <w:rsid w:val="00041CE2"/>
    <w:rsid w:val="000428BC"/>
    <w:rsid w:val="00042FF3"/>
    <w:rsid w:val="0004300C"/>
    <w:rsid w:val="000445A7"/>
    <w:rsid w:val="00044905"/>
    <w:rsid w:val="0004647D"/>
    <w:rsid w:val="00046ACA"/>
    <w:rsid w:val="00047498"/>
    <w:rsid w:val="00047945"/>
    <w:rsid w:val="0005067F"/>
    <w:rsid w:val="00051AA0"/>
    <w:rsid w:val="00052E49"/>
    <w:rsid w:val="00053B56"/>
    <w:rsid w:val="00053C5B"/>
    <w:rsid w:val="00053F8C"/>
    <w:rsid w:val="00054934"/>
    <w:rsid w:val="00054BBB"/>
    <w:rsid w:val="000552CD"/>
    <w:rsid w:val="0005598C"/>
    <w:rsid w:val="00056F14"/>
    <w:rsid w:val="00057B42"/>
    <w:rsid w:val="00057FE9"/>
    <w:rsid w:val="00061627"/>
    <w:rsid w:val="00061C08"/>
    <w:rsid w:val="00062D5D"/>
    <w:rsid w:val="000638D2"/>
    <w:rsid w:val="00063CB3"/>
    <w:rsid w:val="0006408E"/>
    <w:rsid w:val="0006422A"/>
    <w:rsid w:val="000650FE"/>
    <w:rsid w:val="00065D3E"/>
    <w:rsid w:val="000670C7"/>
    <w:rsid w:val="00067318"/>
    <w:rsid w:val="000702BF"/>
    <w:rsid w:val="0007073D"/>
    <w:rsid w:val="00070CF3"/>
    <w:rsid w:val="00070D97"/>
    <w:rsid w:val="0007206D"/>
    <w:rsid w:val="0007219B"/>
    <w:rsid w:val="00072AE9"/>
    <w:rsid w:val="00073069"/>
    <w:rsid w:val="00074081"/>
    <w:rsid w:val="00074184"/>
    <w:rsid w:val="000743D7"/>
    <w:rsid w:val="00074C0B"/>
    <w:rsid w:val="00074EAF"/>
    <w:rsid w:val="000750F0"/>
    <w:rsid w:val="0007516E"/>
    <w:rsid w:val="000757E6"/>
    <w:rsid w:val="000766E9"/>
    <w:rsid w:val="00077056"/>
    <w:rsid w:val="000775C7"/>
    <w:rsid w:val="00080113"/>
    <w:rsid w:val="0008019E"/>
    <w:rsid w:val="000803CA"/>
    <w:rsid w:val="00081386"/>
    <w:rsid w:val="0008193D"/>
    <w:rsid w:val="0008202C"/>
    <w:rsid w:val="00082C40"/>
    <w:rsid w:val="0008319D"/>
    <w:rsid w:val="00083F8E"/>
    <w:rsid w:val="00084413"/>
    <w:rsid w:val="00084933"/>
    <w:rsid w:val="00085C5F"/>
    <w:rsid w:val="00085FB1"/>
    <w:rsid w:val="0008611A"/>
    <w:rsid w:val="000902B4"/>
    <w:rsid w:val="00093CB8"/>
    <w:rsid w:val="00094596"/>
    <w:rsid w:val="00094871"/>
    <w:rsid w:val="000949FD"/>
    <w:rsid w:val="00094C3E"/>
    <w:rsid w:val="0009556C"/>
    <w:rsid w:val="00095B22"/>
    <w:rsid w:val="00095CCD"/>
    <w:rsid w:val="00095FED"/>
    <w:rsid w:val="000A0C9F"/>
    <w:rsid w:val="000A18DE"/>
    <w:rsid w:val="000A1C61"/>
    <w:rsid w:val="000A427D"/>
    <w:rsid w:val="000A499F"/>
    <w:rsid w:val="000A4B6E"/>
    <w:rsid w:val="000A4EA3"/>
    <w:rsid w:val="000A524A"/>
    <w:rsid w:val="000A5E7A"/>
    <w:rsid w:val="000A6437"/>
    <w:rsid w:val="000A6765"/>
    <w:rsid w:val="000A6951"/>
    <w:rsid w:val="000A7286"/>
    <w:rsid w:val="000A7CE9"/>
    <w:rsid w:val="000A7E3E"/>
    <w:rsid w:val="000B0C1A"/>
    <w:rsid w:val="000B130F"/>
    <w:rsid w:val="000B1548"/>
    <w:rsid w:val="000B2348"/>
    <w:rsid w:val="000B3088"/>
    <w:rsid w:val="000B3281"/>
    <w:rsid w:val="000B4925"/>
    <w:rsid w:val="000B4D21"/>
    <w:rsid w:val="000B5A29"/>
    <w:rsid w:val="000B6040"/>
    <w:rsid w:val="000B64F1"/>
    <w:rsid w:val="000B6D5D"/>
    <w:rsid w:val="000B6F81"/>
    <w:rsid w:val="000B7280"/>
    <w:rsid w:val="000B7CB7"/>
    <w:rsid w:val="000B7CFA"/>
    <w:rsid w:val="000B7E07"/>
    <w:rsid w:val="000C0C44"/>
    <w:rsid w:val="000C12F5"/>
    <w:rsid w:val="000C191B"/>
    <w:rsid w:val="000C250C"/>
    <w:rsid w:val="000C270F"/>
    <w:rsid w:val="000C2853"/>
    <w:rsid w:val="000C3B22"/>
    <w:rsid w:val="000C4FEC"/>
    <w:rsid w:val="000C7934"/>
    <w:rsid w:val="000D1889"/>
    <w:rsid w:val="000D1BE3"/>
    <w:rsid w:val="000D20DD"/>
    <w:rsid w:val="000D270E"/>
    <w:rsid w:val="000D3AFC"/>
    <w:rsid w:val="000D3C02"/>
    <w:rsid w:val="000D4317"/>
    <w:rsid w:val="000D4607"/>
    <w:rsid w:val="000D4A64"/>
    <w:rsid w:val="000D576B"/>
    <w:rsid w:val="000D5777"/>
    <w:rsid w:val="000D6488"/>
    <w:rsid w:val="000D6BDD"/>
    <w:rsid w:val="000D76A6"/>
    <w:rsid w:val="000E037D"/>
    <w:rsid w:val="000E04F6"/>
    <w:rsid w:val="000E08E6"/>
    <w:rsid w:val="000E3E38"/>
    <w:rsid w:val="000E415F"/>
    <w:rsid w:val="000E429C"/>
    <w:rsid w:val="000E455B"/>
    <w:rsid w:val="000E45AD"/>
    <w:rsid w:val="000E4D4B"/>
    <w:rsid w:val="000E50CB"/>
    <w:rsid w:val="000E5365"/>
    <w:rsid w:val="000E5932"/>
    <w:rsid w:val="000E5C61"/>
    <w:rsid w:val="000E601C"/>
    <w:rsid w:val="000E688A"/>
    <w:rsid w:val="000E6A86"/>
    <w:rsid w:val="000E7278"/>
    <w:rsid w:val="000E758C"/>
    <w:rsid w:val="000E7D70"/>
    <w:rsid w:val="000F08F8"/>
    <w:rsid w:val="000F12CE"/>
    <w:rsid w:val="000F1487"/>
    <w:rsid w:val="000F2512"/>
    <w:rsid w:val="000F2C42"/>
    <w:rsid w:val="000F3E2F"/>
    <w:rsid w:val="000F5369"/>
    <w:rsid w:val="000F564D"/>
    <w:rsid w:val="000F5A2A"/>
    <w:rsid w:val="000F64F0"/>
    <w:rsid w:val="000F67FD"/>
    <w:rsid w:val="000F711B"/>
    <w:rsid w:val="000F7DF5"/>
    <w:rsid w:val="00102A7B"/>
    <w:rsid w:val="00103699"/>
    <w:rsid w:val="001045BB"/>
    <w:rsid w:val="001050EB"/>
    <w:rsid w:val="00106424"/>
    <w:rsid w:val="00106610"/>
    <w:rsid w:val="00107E6D"/>
    <w:rsid w:val="00110E5F"/>
    <w:rsid w:val="001111A4"/>
    <w:rsid w:val="0011124A"/>
    <w:rsid w:val="00111A64"/>
    <w:rsid w:val="00112723"/>
    <w:rsid w:val="00113CB3"/>
    <w:rsid w:val="00114AE1"/>
    <w:rsid w:val="00115423"/>
    <w:rsid w:val="00115CE9"/>
    <w:rsid w:val="00116C64"/>
    <w:rsid w:val="001170F6"/>
    <w:rsid w:val="00117BD5"/>
    <w:rsid w:val="001205CC"/>
    <w:rsid w:val="00121407"/>
    <w:rsid w:val="001215E5"/>
    <w:rsid w:val="001222A3"/>
    <w:rsid w:val="00122383"/>
    <w:rsid w:val="001225ED"/>
    <w:rsid w:val="00122C73"/>
    <w:rsid w:val="00123E97"/>
    <w:rsid w:val="00124086"/>
    <w:rsid w:val="00124621"/>
    <w:rsid w:val="00124867"/>
    <w:rsid w:val="00124904"/>
    <w:rsid w:val="00124AE9"/>
    <w:rsid w:val="00124CF4"/>
    <w:rsid w:val="001265EF"/>
    <w:rsid w:val="00127FC8"/>
    <w:rsid w:val="00130B84"/>
    <w:rsid w:val="001316FF"/>
    <w:rsid w:val="00131940"/>
    <w:rsid w:val="00131BE3"/>
    <w:rsid w:val="00132105"/>
    <w:rsid w:val="0013298E"/>
    <w:rsid w:val="001337B1"/>
    <w:rsid w:val="00133F6B"/>
    <w:rsid w:val="00133FD8"/>
    <w:rsid w:val="00134DEB"/>
    <w:rsid w:val="0013583A"/>
    <w:rsid w:val="0013626F"/>
    <w:rsid w:val="001362D8"/>
    <w:rsid w:val="001378E1"/>
    <w:rsid w:val="001402E2"/>
    <w:rsid w:val="00142C30"/>
    <w:rsid w:val="001430E5"/>
    <w:rsid w:val="00144848"/>
    <w:rsid w:val="001469E0"/>
    <w:rsid w:val="00146A23"/>
    <w:rsid w:val="001472D6"/>
    <w:rsid w:val="0014771D"/>
    <w:rsid w:val="00147A6C"/>
    <w:rsid w:val="00150056"/>
    <w:rsid w:val="00150151"/>
    <w:rsid w:val="00150EBE"/>
    <w:rsid w:val="00151B92"/>
    <w:rsid w:val="00151BD4"/>
    <w:rsid w:val="00152ED7"/>
    <w:rsid w:val="00153597"/>
    <w:rsid w:val="00153795"/>
    <w:rsid w:val="001537A6"/>
    <w:rsid w:val="0015406E"/>
    <w:rsid w:val="0015413D"/>
    <w:rsid w:val="001542C4"/>
    <w:rsid w:val="00155004"/>
    <w:rsid w:val="00155011"/>
    <w:rsid w:val="0015507B"/>
    <w:rsid w:val="00156269"/>
    <w:rsid w:val="0015645D"/>
    <w:rsid w:val="00157DB6"/>
    <w:rsid w:val="001605A2"/>
    <w:rsid w:val="00162036"/>
    <w:rsid w:val="00162C7A"/>
    <w:rsid w:val="00163A68"/>
    <w:rsid w:val="001651B7"/>
    <w:rsid w:val="0016539A"/>
    <w:rsid w:val="00165A3D"/>
    <w:rsid w:val="00166735"/>
    <w:rsid w:val="00166903"/>
    <w:rsid w:val="0016718A"/>
    <w:rsid w:val="00167BCC"/>
    <w:rsid w:val="00170796"/>
    <w:rsid w:val="001722EA"/>
    <w:rsid w:val="0017250E"/>
    <w:rsid w:val="001730CB"/>
    <w:rsid w:val="00173739"/>
    <w:rsid w:val="00174619"/>
    <w:rsid w:val="001762D8"/>
    <w:rsid w:val="001764FC"/>
    <w:rsid w:val="0017652C"/>
    <w:rsid w:val="0017728D"/>
    <w:rsid w:val="0017738C"/>
    <w:rsid w:val="00177823"/>
    <w:rsid w:val="00180839"/>
    <w:rsid w:val="00180984"/>
    <w:rsid w:val="00182129"/>
    <w:rsid w:val="001829B6"/>
    <w:rsid w:val="00182C03"/>
    <w:rsid w:val="00183306"/>
    <w:rsid w:val="001837A2"/>
    <w:rsid w:val="001837D3"/>
    <w:rsid w:val="00183D19"/>
    <w:rsid w:val="00183F68"/>
    <w:rsid w:val="00184163"/>
    <w:rsid w:val="00185C48"/>
    <w:rsid w:val="001872AA"/>
    <w:rsid w:val="0018742B"/>
    <w:rsid w:val="00187581"/>
    <w:rsid w:val="0019189B"/>
    <w:rsid w:val="001919B2"/>
    <w:rsid w:val="00192D87"/>
    <w:rsid w:val="00193310"/>
    <w:rsid w:val="00193E68"/>
    <w:rsid w:val="0019470B"/>
    <w:rsid w:val="0019502C"/>
    <w:rsid w:val="00195083"/>
    <w:rsid w:val="0019560A"/>
    <w:rsid w:val="00195C1F"/>
    <w:rsid w:val="001960E9"/>
    <w:rsid w:val="001961D9"/>
    <w:rsid w:val="0019627D"/>
    <w:rsid w:val="0019635C"/>
    <w:rsid w:val="00197152"/>
    <w:rsid w:val="0019796D"/>
    <w:rsid w:val="00197C08"/>
    <w:rsid w:val="001A025D"/>
    <w:rsid w:val="001A031B"/>
    <w:rsid w:val="001A0699"/>
    <w:rsid w:val="001A0B74"/>
    <w:rsid w:val="001A1AE5"/>
    <w:rsid w:val="001A2787"/>
    <w:rsid w:val="001A48E7"/>
    <w:rsid w:val="001A4F4A"/>
    <w:rsid w:val="001A5D4F"/>
    <w:rsid w:val="001A627B"/>
    <w:rsid w:val="001A7B49"/>
    <w:rsid w:val="001B175D"/>
    <w:rsid w:val="001B2CC7"/>
    <w:rsid w:val="001B3A51"/>
    <w:rsid w:val="001B3D54"/>
    <w:rsid w:val="001B43AB"/>
    <w:rsid w:val="001B44AF"/>
    <w:rsid w:val="001B4B51"/>
    <w:rsid w:val="001B50B0"/>
    <w:rsid w:val="001B6FDF"/>
    <w:rsid w:val="001B70DE"/>
    <w:rsid w:val="001B7191"/>
    <w:rsid w:val="001C0039"/>
    <w:rsid w:val="001C035C"/>
    <w:rsid w:val="001C0E30"/>
    <w:rsid w:val="001C0FFB"/>
    <w:rsid w:val="001C170F"/>
    <w:rsid w:val="001C28FB"/>
    <w:rsid w:val="001C30B1"/>
    <w:rsid w:val="001C33B1"/>
    <w:rsid w:val="001C37D6"/>
    <w:rsid w:val="001C3A52"/>
    <w:rsid w:val="001C5033"/>
    <w:rsid w:val="001C622E"/>
    <w:rsid w:val="001C7AB7"/>
    <w:rsid w:val="001D00EE"/>
    <w:rsid w:val="001D1975"/>
    <w:rsid w:val="001D1B38"/>
    <w:rsid w:val="001D221A"/>
    <w:rsid w:val="001D2932"/>
    <w:rsid w:val="001D32C4"/>
    <w:rsid w:val="001D33F9"/>
    <w:rsid w:val="001D3F58"/>
    <w:rsid w:val="001D4046"/>
    <w:rsid w:val="001D458A"/>
    <w:rsid w:val="001D461E"/>
    <w:rsid w:val="001D47D8"/>
    <w:rsid w:val="001D48FA"/>
    <w:rsid w:val="001D4900"/>
    <w:rsid w:val="001D4CD6"/>
    <w:rsid w:val="001D4DCA"/>
    <w:rsid w:val="001D562B"/>
    <w:rsid w:val="001D594E"/>
    <w:rsid w:val="001D5C65"/>
    <w:rsid w:val="001D5EA5"/>
    <w:rsid w:val="001D67A7"/>
    <w:rsid w:val="001D6A5E"/>
    <w:rsid w:val="001D6F0C"/>
    <w:rsid w:val="001E03CF"/>
    <w:rsid w:val="001E0C3A"/>
    <w:rsid w:val="001E13EB"/>
    <w:rsid w:val="001E16A5"/>
    <w:rsid w:val="001E1C9E"/>
    <w:rsid w:val="001E1E96"/>
    <w:rsid w:val="001E2985"/>
    <w:rsid w:val="001E40A4"/>
    <w:rsid w:val="001E497D"/>
    <w:rsid w:val="001E49DD"/>
    <w:rsid w:val="001E587D"/>
    <w:rsid w:val="001E5E00"/>
    <w:rsid w:val="001E6373"/>
    <w:rsid w:val="001E68E8"/>
    <w:rsid w:val="001F02B1"/>
    <w:rsid w:val="001F0F29"/>
    <w:rsid w:val="001F0FD7"/>
    <w:rsid w:val="001F1ED2"/>
    <w:rsid w:val="001F21DE"/>
    <w:rsid w:val="001F2B57"/>
    <w:rsid w:val="001F2C0C"/>
    <w:rsid w:val="001F3A26"/>
    <w:rsid w:val="001F477F"/>
    <w:rsid w:val="001F4879"/>
    <w:rsid w:val="001F5865"/>
    <w:rsid w:val="001F63C3"/>
    <w:rsid w:val="001F685A"/>
    <w:rsid w:val="0020161A"/>
    <w:rsid w:val="0020213B"/>
    <w:rsid w:val="002023E3"/>
    <w:rsid w:val="002033C5"/>
    <w:rsid w:val="00204529"/>
    <w:rsid w:val="00204560"/>
    <w:rsid w:val="00204905"/>
    <w:rsid w:val="00204B14"/>
    <w:rsid w:val="002052A4"/>
    <w:rsid w:val="002052F1"/>
    <w:rsid w:val="0020542E"/>
    <w:rsid w:val="00205CF3"/>
    <w:rsid w:val="00206109"/>
    <w:rsid w:val="00206439"/>
    <w:rsid w:val="00206FE7"/>
    <w:rsid w:val="00207BED"/>
    <w:rsid w:val="00207EE3"/>
    <w:rsid w:val="00210287"/>
    <w:rsid w:val="0021036B"/>
    <w:rsid w:val="00210385"/>
    <w:rsid w:val="002118C6"/>
    <w:rsid w:val="00211B98"/>
    <w:rsid w:val="00213BF4"/>
    <w:rsid w:val="00214865"/>
    <w:rsid w:val="00215201"/>
    <w:rsid w:val="00215FD1"/>
    <w:rsid w:val="00216C1B"/>
    <w:rsid w:val="00217865"/>
    <w:rsid w:val="00217D6F"/>
    <w:rsid w:val="002215C2"/>
    <w:rsid w:val="002217A1"/>
    <w:rsid w:val="002220BF"/>
    <w:rsid w:val="0022254E"/>
    <w:rsid w:val="00222771"/>
    <w:rsid w:val="00223DE1"/>
    <w:rsid w:val="002251F7"/>
    <w:rsid w:val="00225E3A"/>
    <w:rsid w:val="00227524"/>
    <w:rsid w:val="00230692"/>
    <w:rsid w:val="002316B4"/>
    <w:rsid w:val="00231F83"/>
    <w:rsid w:val="00231FDC"/>
    <w:rsid w:val="0023209C"/>
    <w:rsid w:val="002321BB"/>
    <w:rsid w:val="002326AE"/>
    <w:rsid w:val="0023324F"/>
    <w:rsid w:val="00233BC3"/>
    <w:rsid w:val="00233F88"/>
    <w:rsid w:val="002340EB"/>
    <w:rsid w:val="00234ACF"/>
    <w:rsid w:val="0023525C"/>
    <w:rsid w:val="002352E6"/>
    <w:rsid w:val="00235612"/>
    <w:rsid w:val="00235F6C"/>
    <w:rsid w:val="002370B7"/>
    <w:rsid w:val="002417D2"/>
    <w:rsid w:val="002421FF"/>
    <w:rsid w:val="002427E1"/>
    <w:rsid w:val="00243B34"/>
    <w:rsid w:val="00243C19"/>
    <w:rsid w:val="00243F2B"/>
    <w:rsid w:val="00244213"/>
    <w:rsid w:val="00244D71"/>
    <w:rsid w:val="00244FFC"/>
    <w:rsid w:val="002457C4"/>
    <w:rsid w:val="00246CAC"/>
    <w:rsid w:val="00247FAD"/>
    <w:rsid w:val="00251241"/>
    <w:rsid w:val="002516D6"/>
    <w:rsid w:val="0025203E"/>
    <w:rsid w:val="002521AC"/>
    <w:rsid w:val="00252646"/>
    <w:rsid w:val="00253233"/>
    <w:rsid w:val="00254ADD"/>
    <w:rsid w:val="0025565B"/>
    <w:rsid w:val="00256DB8"/>
    <w:rsid w:val="00256F15"/>
    <w:rsid w:val="00257036"/>
    <w:rsid w:val="00257495"/>
    <w:rsid w:val="00260681"/>
    <w:rsid w:val="00260E46"/>
    <w:rsid w:val="002619A6"/>
    <w:rsid w:val="00261E48"/>
    <w:rsid w:val="00265181"/>
    <w:rsid w:val="0026549C"/>
    <w:rsid w:val="00265B34"/>
    <w:rsid w:val="00265C8A"/>
    <w:rsid w:val="00265CAB"/>
    <w:rsid w:val="002660E0"/>
    <w:rsid w:val="00266515"/>
    <w:rsid w:val="00266BDE"/>
    <w:rsid w:val="00267074"/>
    <w:rsid w:val="00267173"/>
    <w:rsid w:val="0026742C"/>
    <w:rsid w:val="002675AE"/>
    <w:rsid w:val="00267A85"/>
    <w:rsid w:val="0027019F"/>
    <w:rsid w:val="0027080F"/>
    <w:rsid w:val="0027171B"/>
    <w:rsid w:val="00272AF6"/>
    <w:rsid w:val="0027336B"/>
    <w:rsid w:val="00273FB0"/>
    <w:rsid w:val="002740C3"/>
    <w:rsid w:val="0027410C"/>
    <w:rsid w:val="00274A27"/>
    <w:rsid w:val="0027546B"/>
    <w:rsid w:val="00275824"/>
    <w:rsid w:val="002764D6"/>
    <w:rsid w:val="00276F4E"/>
    <w:rsid w:val="0028081D"/>
    <w:rsid w:val="00281793"/>
    <w:rsid w:val="00281C05"/>
    <w:rsid w:val="00282104"/>
    <w:rsid w:val="0028282F"/>
    <w:rsid w:val="00282986"/>
    <w:rsid w:val="00282ADC"/>
    <w:rsid w:val="00282B73"/>
    <w:rsid w:val="00283521"/>
    <w:rsid w:val="00283F48"/>
    <w:rsid w:val="002845A2"/>
    <w:rsid w:val="00284A97"/>
    <w:rsid w:val="00285650"/>
    <w:rsid w:val="002856D6"/>
    <w:rsid w:val="00287D80"/>
    <w:rsid w:val="00287DF4"/>
    <w:rsid w:val="00290461"/>
    <w:rsid w:val="00290960"/>
    <w:rsid w:val="002915AC"/>
    <w:rsid w:val="00291FE1"/>
    <w:rsid w:val="00292B72"/>
    <w:rsid w:val="00292BA4"/>
    <w:rsid w:val="0029304E"/>
    <w:rsid w:val="002937EF"/>
    <w:rsid w:val="002945BB"/>
    <w:rsid w:val="002946F1"/>
    <w:rsid w:val="0029492E"/>
    <w:rsid w:val="00294B11"/>
    <w:rsid w:val="00294C1C"/>
    <w:rsid w:val="0029539D"/>
    <w:rsid w:val="002958BB"/>
    <w:rsid w:val="00296904"/>
    <w:rsid w:val="002979BD"/>
    <w:rsid w:val="00297F54"/>
    <w:rsid w:val="002A0916"/>
    <w:rsid w:val="002A0ACB"/>
    <w:rsid w:val="002A0FB2"/>
    <w:rsid w:val="002A21A0"/>
    <w:rsid w:val="002A229E"/>
    <w:rsid w:val="002A2F45"/>
    <w:rsid w:val="002A41DD"/>
    <w:rsid w:val="002A484F"/>
    <w:rsid w:val="002A4D92"/>
    <w:rsid w:val="002A4ED1"/>
    <w:rsid w:val="002A56C1"/>
    <w:rsid w:val="002A5762"/>
    <w:rsid w:val="002A5F15"/>
    <w:rsid w:val="002A6554"/>
    <w:rsid w:val="002A6B51"/>
    <w:rsid w:val="002A7A9C"/>
    <w:rsid w:val="002B0471"/>
    <w:rsid w:val="002B079A"/>
    <w:rsid w:val="002B1DF4"/>
    <w:rsid w:val="002B2115"/>
    <w:rsid w:val="002B245E"/>
    <w:rsid w:val="002B3D74"/>
    <w:rsid w:val="002B4810"/>
    <w:rsid w:val="002B4BF0"/>
    <w:rsid w:val="002B5794"/>
    <w:rsid w:val="002B7FDE"/>
    <w:rsid w:val="002C0F65"/>
    <w:rsid w:val="002C128E"/>
    <w:rsid w:val="002C2159"/>
    <w:rsid w:val="002C2387"/>
    <w:rsid w:val="002C266D"/>
    <w:rsid w:val="002C460C"/>
    <w:rsid w:val="002C4652"/>
    <w:rsid w:val="002C57EF"/>
    <w:rsid w:val="002C6437"/>
    <w:rsid w:val="002C741D"/>
    <w:rsid w:val="002D0731"/>
    <w:rsid w:val="002D1E46"/>
    <w:rsid w:val="002D2554"/>
    <w:rsid w:val="002D2F99"/>
    <w:rsid w:val="002D326F"/>
    <w:rsid w:val="002D3921"/>
    <w:rsid w:val="002D3CDB"/>
    <w:rsid w:val="002D4234"/>
    <w:rsid w:val="002D4304"/>
    <w:rsid w:val="002D5832"/>
    <w:rsid w:val="002D7F34"/>
    <w:rsid w:val="002E078D"/>
    <w:rsid w:val="002E11EC"/>
    <w:rsid w:val="002E1DC2"/>
    <w:rsid w:val="002E20E5"/>
    <w:rsid w:val="002E21B8"/>
    <w:rsid w:val="002E3B83"/>
    <w:rsid w:val="002E4B33"/>
    <w:rsid w:val="002E5928"/>
    <w:rsid w:val="002E5B9D"/>
    <w:rsid w:val="002E5CFF"/>
    <w:rsid w:val="002E7212"/>
    <w:rsid w:val="002F0049"/>
    <w:rsid w:val="002F008C"/>
    <w:rsid w:val="002F0631"/>
    <w:rsid w:val="002F198F"/>
    <w:rsid w:val="002F1F2A"/>
    <w:rsid w:val="002F3245"/>
    <w:rsid w:val="002F3B54"/>
    <w:rsid w:val="002F519E"/>
    <w:rsid w:val="002F66C3"/>
    <w:rsid w:val="002F7C3F"/>
    <w:rsid w:val="00300BC4"/>
    <w:rsid w:val="003015D7"/>
    <w:rsid w:val="00301DAF"/>
    <w:rsid w:val="00301E45"/>
    <w:rsid w:val="00302489"/>
    <w:rsid w:val="00302B92"/>
    <w:rsid w:val="00303A40"/>
    <w:rsid w:val="00305AB3"/>
    <w:rsid w:val="003064DA"/>
    <w:rsid w:val="003071B7"/>
    <w:rsid w:val="0030765C"/>
    <w:rsid w:val="0030774A"/>
    <w:rsid w:val="00307FA7"/>
    <w:rsid w:val="003101BD"/>
    <w:rsid w:val="003123C2"/>
    <w:rsid w:val="0031280C"/>
    <w:rsid w:val="00312DCC"/>
    <w:rsid w:val="00312E00"/>
    <w:rsid w:val="00312FE2"/>
    <w:rsid w:val="0031347D"/>
    <w:rsid w:val="003141E1"/>
    <w:rsid w:val="00315790"/>
    <w:rsid w:val="003157C1"/>
    <w:rsid w:val="003159DD"/>
    <w:rsid w:val="00315FCF"/>
    <w:rsid w:val="00316F76"/>
    <w:rsid w:val="003176B1"/>
    <w:rsid w:val="00317D48"/>
    <w:rsid w:val="00317E9E"/>
    <w:rsid w:val="003207D2"/>
    <w:rsid w:val="003215B6"/>
    <w:rsid w:val="0032160D"/>
    <w:rsid w:val="00321A1E"/>
    <w:rsid w:val="00321DCC"/>
    <w:rsid w:val="0032210F"/>
    <w:rsid w:val="0032217D"/>
    <w:rsid w:val="0032299C"/>
    <w:rsid w:val="003234F5"/>
    <w:rsid w:val="00325834"/>
    <w:rsid w:val="00327136"/>
    <w:rsid w:val="003273C3"/>
    <w:rsid w:val="003309E2"/>
    <w:rsid w:val="00330C13"/>
    <w:rsid w:val="00332F15"/>
    <w:rsid w:val="003336AD"/>
    <w:rsid w:val="00333C7C"/>
    <w:rsid w:val="00333D11"/>
    <w:rsid w:val="00334C00"/>
    <w:rsid w:val="00334E03"/>
    <w:rsid w:val="00334FD1"/>
    <w:rsid w:val="0033532B"/>
    <w:rsid w:val="00335946"/>
    <w:rsid w:val="00336830"/>
    <w:rsid w:val="0033684E"/>
    <w:rsid w:val="00336A43"/>
    <w:rsid w:val="00336DEA"/>
    <w:rsid w:val="00337605"/>
    <w:rsid w:val="0034097B"/>
    <w:rsid w:val="00340B86"/>
    <w:rsid w:val="003418EA"/>
    <w:rsid w:val="00343A96"/>
    <w:rsid w:val="00343E0D"/>
    <w:rsid w:val="003448D7"/>
    <w:rsid w:val="003450D7"/>
    <w:rsid w:val="003466C0"/>
    <w:rsid w:val="00346BF7"/>
    <w:rsid w:val="0034795E"/>
    <w:rsid w:val="003501F2"/>
    <w:rsid w:val="003502CE"/>
    <w:rsid w:val="0035084B"/>
    <w:rsid w:val="00350B87"/>
    <w:rsid w:val="00350DFF"/>
    <w:rsid w:val="00351F31"/>
    <w:rsid w:val="00351FCB"/>
    <w:rsid w:val="00352251"/>
    <w:rsid w:val="00353088"/>
    <w:rsid w:val="00353B05"/>
    <w:rsid w:val="0035437E"/>
    <w:rsid w:val="00354551"/>
    <w:rsid w:val="003546CF"/>
    <w:rsid w:val="003546ED"/>
    <w:rsid w:val="00354AE9"/>
    <w:rsid w:val="003563A6"/>
    <w:rsid w:val="003563AD"/>
    <w:rsid w:val="00356751"/>
    <w:rsid w:val="00356764"/>
    <w:rsid w:val="0035683F"/>
    <w:rsid w:val="00356D47"/>
    <w:rsid w:val="00356D6A"/>
    <w:rsid w:val="00356E23"/>
    <w:rsid w:val="0036121C"/>
    <w:rsid w:val="003617CA"/>
    <w:rsid w:val="00362D5B"/>
    <w:rsid w:val="00363142"/>
    <w:rsid w:val="00363898"/>
    <w:rsid w:val="003643D0"/>
    <w:rsid w:val="00364AD0"/>
    <w:rsid w:val="00364BDF"/>
    <w:rsid w:val="00365ACD"/>
    <w:rsid w:val="00366292"/>
    <w:rsid w:val="003663FA"/>
    <w:rsid w:val="0036662A"/>
    <w:rsid w:val="003675AE"/>
    <w:rsid w:val="003676F0"/>
    <w:rsid w:val="00367823"/>
    <w:rsid w:val="0037014C"/>
    <w:rsid w:val="0037035D"/>
    <w:rsid w:val="00370A08"/>
    <w:rsid w:val="00370D7B"/>
    <w:rsid w:val="00370E06"/>
    <w:rsid w:val="0037208A"/>
    <w:rsid w:val="0037235F"/>
    <w:rsid w:val="003731B3"/>
    <w:rsid w:val="00373F8A"/>
    <w:rsid w:val="00374A2F"/>
    <w:rsid w:val="00375DB3"/>
    <w:rsid w:val="00375E81"/>
    <w:rsid w:val="00376F31"/>
    <w:rsid w:val="003774C5"/>
    <w:rsid w:val="00377749"/>
    <w:rsid w:val="0038015C"/>
    <w:rsid w:val="00381D91"/>
    <w:rsid w:val="003823B8"/>
    <w:rsid w:val="00382D6C"/>
    <w:rsid w:val="00382F0E"/>
    <w:rsid w:val="00383272"/>
    <w:rsid w:val="00383E74"/>
    <w:rsid w:val="00383F18"/>
    <w:rsid w:val="00384AB3"/>
    <w:rsid w:val="00384BDF"/>
    <w:rsid w:val="0038534C"/>
    <w:rsid w:val="00385875"/>
    <w:rsid w:val="00386B64"/>
    <w:rsid w:val="00387D48"/>
    <w:rsid w:val="0039035A"/>
    <w:rsid w:val="003914FC"/>
    <w:rsid w:val="00392284"/>
    <w:rsid w:val="00394819"/>
    <w:rsid w:val="003949C0"/>
    <w:rsid w:val="00394DF2"/>
    <w:rsid w:val="00395122"/>
    <w:rsid w:val="0039608E"/>
    <w:rsid w:val="003970F1"/>
    <w:rsid w:val="003A0C5D"/>
    <w:rsid w:val="003A1679"/>
    <w:rsid w:val="003A1D79"/>
    <w:rsid w:val="003A2A6C"/>
    <w:rsid w:val="003A4B6C"/>
    <w:rsid w:val="003A4C77"/>
    <w:rsid w:val="003A6657"/>
    <w:rsid w:val="003B0817"/>
    <w:rsid w:val="003B1AC8"/>
    <w:rsid w:val="003B2FF2"/>
    <w:rsid w:val="003B3798"/>
    <w:rsid w:val="003B3A5F"/>
    <w:rsid w:val="003B3A64"/>
    <w:rsid w:val="003B400B"/>
    <w:rsid w:val="003B4D7B"/>
    <w:rsid w:val="003B501F"/>
    <w:rsid w:val="003B566B"/>
    <w:rsid w:val="003B58EB"/>
    <w:rsid w:val="003B5A68"/>
    <w:rsid w:val="003B5D42"/>
    <w:rsid w:val="003B5DC0"/>
    <w:rsid w:val="003B6F24"/>
    <w:rsid w:val="003B7000"/>
    <w:rsid w:val="003B71D3"/>
    <w:rsid w:val="003B7591"/>
    <w:rsid w:val="003B780F"/>
    <w:rsid w:val="003B7CD8"/>
    <w:rsid w:val="003C00D5"/>
    <w:rsid w:val="003C0112"/>
    <w:rsid w:val="003C0610"/>
    <w:rsid w:val="003C088D"/>
    <w:rsid w:val="003C0DD1"/>
    <w:rsid w:val="003C12FE"/>
    <w:rsid w:val="003C1CCF"/>
    <w:rsid w:val="003C27C0"/>
    <w:rsid w:val="003C29FF"/>
    <w:rsid w:val="003C35A8"/>
    <w:rsid w:val="003C4035"/>
    <w:rsid w:val="003C59F6"/>
    <w:rsid w:val="003C5D1E"/>
    <w:rsid w:val="003C64CE"/>
    <w:rsid w:val="003C653F"/>
    <w:rsid w:val="003C67C5"/>
    <w:rsid w:val="003C7A12"/>
    <w:rsid w:val="003C7BCE"/>
    <w:rsid w:val="003D08EC"/>
    <w:rsid w:val="003D1F4B"/>
    <w:rsid w:val="003D2594"/>
    <w:rsid w:val="003D3369"/>
    <w:rsid w:val="003D35AF"/>
    <w:rsid w:val="003D3CBA"/>
    <w:rsid w:val="003D3CE0"/>
    <w:rsid w:val="003D40A7"/>
    <w:rsid w:val="003D49DE"/>
    <w:rsid w:val="003D4E1D"/>
    <w:rsid w:val="003D60FF"/>
    <w:rsid w:val="003D688A"/>
    <w:rsid w:val="003D740C"/>
    <w:rsid w:val="003D7CD4"/>
    <w:rsid w:val="003E0456"/>
    <w:rsid w:val="003E0969"/>
    <w:rsid w:val="003E1577"/>
    <w:rsid w:val="003E1CD3"/>
    <w:rsid w:val="003E281F"/>
    <w:rsid w:val="003E2C05"/>
    <w:rsid w:val="003E304F"/>
    <w:rsid w:val="003E30D6"/>
    <w:rsid w:val="003E43EF"/>
    <w:rsid w:val="003E4B69"/>
    <w:rsid w:val="003E582E"/>
    <w:rsid w:val="003E6093"/>
    <w:rsid w:val="003E61D6"/>
    <w:rsid w:val="003E6687"/>
    <w:rsid w:val="003E6A8C"/>
    <w:rsid w:val="003E7134"/>
    <w:rsid w:val="003E717E"/>
    <w:rsid w:val="003E7734"/>
    <w:rsid w:val="003F01E0"/>
    <w:rsid w:val="003F0684"/>
    <w:rsid w:val="003F06B1"/>
    <w:rsid w:val="003F0EB6"/>
    <w:rsid w:val="003F4203"/>
    <w:rsid w:val="003F44BA"/>
    <w:rsid w:val="003F49C6"/>
    <w:rsid w:val="003F4FE0"/>
    <w:rsid w:val="003F5423"/>
    <w:rsid w:val="003F6CBF"/>
    <w:rsid w:val="0040135A"/>
    <w:rsid w:val="00402A63"/>
    <w:rsid w:val="00403434"/>
    <w:rsid w:val="004037C5"/>
    <w:rsid w:val="0040384D"/>
    <w:rsid w:val="00403D74"/>
    <w:rsid w:val="00403EC5"/>
    <w:rsid w:val="00403EEA"/>
    <w:rsid w:val="00404C6F"/>
    <w:rsid w:val="004051FF"/>
    <w:rsid w:val="004053F3"/>
    <w:rsid w:val="004060F7"/>
    <w:rsid w:val="0040657E"/>
    <w:rsid w:val="00406798"/>
    <w:rsid w:val="00406D57"/>
    <w:rsid w:val="00406F96"/>
    <w:rsid w:val="004072C3"/>
    <w:rsid w:val="00407546"/>
    <w:rsid w:val="0040784C"/>
    <w:rsid w:val="0040794B"/>
    <w:rsid w:val="00410408"/>
    <w:rsid w:val="0041043E"/>
    <w:rsid w:val="00410EB1"/>
    <w:rsid w:val="00411BB6"/>
    <w:rsid w:val="00411D69"/>
    <w:rsid w:val="00411D6B"/>
    <w:rsid w:val="0041270A"/>
    <w:rsid w:val="00412B41"/>
    <w:rsid w:val="00412BDD"/>
    <w:rsid w:val="00412C36"/>
    <w:rsid w:val="004132CC"/>
    <w:rsid w:val="004136D9"/>
    <w:rsid w:val="00414493"/>
    <w:rsid w:val="00414F6C"/>
    <w:rsid w:val="00415276"/>
    <w:rsid w:val="004154E4"/>
    <w:rsid w:val="00416E70"/>
    <w:rsid w:val="00417AE1"/>
    <w:rsid w:val="004202EC"/>
    <w:rsid w:val="004202F2"/>
    <w:rsid w:val="004205DD"/>
    <w:rsid w:val="0042229E"/>
    <w:rsid w:val="00422E3A"/>
    <w:rsid w:val="004231C4"/>
    <w:rsid w:val="00423579"/>
    <w:rsid w:val="00423EC9"/>
    <w:rsid w:val="00424181"/>
    <w:rsid w:val="004243E4"/>
    <w:rsid w:val="00424AB5"/>
    <w:rsid w:val="00424E53"/>
    <w:rsid w:val="0042513C"/>
    <w:rsid w:val="00425D11"/>
    <w:rsid w:val="00426181"/>
    <w:rsid w:val="00426B21"/>
    <w:rsid w:val="00427244"/>
    <w:rsid w:val="00430135"/>
    <w:rsid w:val="004302BE"/>
    <w:rsid w:val="00432754"/>
    <w:rsid w:val="00432BF2"/>
    <w:rsid w:val="00432C78"/>
    <w:rsid w:val="00433EC7"/>
    <w:rsid w:val="004342FF"/>
    <w:rsid w:val="00434430"/>
    <w:rsid w:val="004352E9"/>
    <w:rsid w:val="00435E83"/>
    <w:rsid w:val="004365EA"/>
    <w:rsid w:val="00436D37"/>
    <w:rsid w:val="00437019"/>
    <w:rsid w:val="00437CEE"/>
    <w:rsid w:val="00440264"/>
    <w:rsid w:val="00440F6B"/>
    <w:rsid w:val="004412F2"/>
    <w:rsid w:val="004418C1"/>
    <w:rsid w:val="00441A9F"/>
    <w:rsid w:val="00442CAE"/>
    <w:rsid w:val="00442F56"/>
    <w:rsid w:val="00443001"/>
    <w:rsid w:val="00443677"/>
    <w:rsid w:val="004460E0"/>
    <w:rsid w:val="0044794B"/>
    <w:rsid w:val="00450A3E"/>
    <w:rsid w:val="00451363"/>
    <w:rsid w:val="0045141B"/>
    <w:rsid w:val="004515E2"/>
    <w:rsid w:val="00452338"/>
    <w:rsid w:val="0045270C"/>
    <w:rsid w:val="004527C5"/>
    <w:rsid w:val="00452924"/>
    <w:rsid w:val="00452D46"/>
    <w:rsid w:val="00453120"/>
    <w:rsid w:val="00454602"/>
    <w:rsid w:val="00455023"/>
    <w:rsid w:val="0045728E"/>
    <w:rsid w:val="00457340"/>
    <w:rsid w:val="0045762D"/>
    <w:rsid w:val="00460018"/>
    <w:rsid w:val="004604A3"/>
    <w:rsid w:val="00460C38"/>
    <w:rsid w:val="00460D31"/>
    <w:rsid w:val="00461426"/>
    <w:rsid w:val="004614A0"/>
    <w:rsid w:val="00461D50"/>
    <w:rsid w:val="004633C7"/>
    <w:rsid w:val="0046549A"/>
    <w:rsid w:val="004656DA"/>
    <w:rsid w:val="00465774"/>
    <w:rsid w:val="004657C8"/>
    <w:rsid w:val="00466067"/>
    <w:rsid w:val="004666D4"/>
    <w:rsid w:val="00466F5D"/>
    <w:rsid w:val="00470740"/>
    <w:rsid w:val="004720D5"/>
    <w:rsid w:val="00472C23"/>
    <w:rsid w:val="004754D1"/>
    <w:rsid w:val="0047600A"/>
    <w:rsid w:val="00476671"/>
    <w:rsid w:val="00476FA9"/>
    <w:rsid w:val="00477476"/>
    <w:rsid w:val="00477EA9"/>
    <w:rsid w:val="00480430"/>
    <w:rsid w:val="004808BF"/>
    <w:rsid w:val="00481967"/>
    <w:rsid w:val="00481B46"/>
    <w:rsid w:val="00481D4E"/>
    <w:rsid w:val="00484962"/>
    <w:rsid w:val="00484D3C"/>
    <w:rsid w:val="00486675"/>
    <w:rsid w:val="00486C9E"/>
    <w:rsid w:val="00486E84"/>
    <w:rsid w:val="00486FEA"/>
    <w:rsid w:val="00490A06"/>
    <w:rsid w:val="00491297"/>
    <w:rsid w:val="00491A3D"/>
    <w:rsid w:val="00491D3B"/>
    <w:rsid w:val="004921BE"/>
    <w:rsid w:val="004923ED"/>
    <w:rsid w:val="00492B84"/>
    <w:rsid w:val="004934EA"/>
    <w:rsid w:val="00493AFF"/>
    <w:rsid w:val="00493DA1"/>
    <w:rsid w:val="0049464B"/>
    <w:rsid w:val="004948B4"/>
    <w:rsid w:val="004963D6"/>
    <w:rsid w:val="004973D2"/>
    <w:rsid w:val="004A0455"/>
    <w:rsid w:val="004A0BDF"/>
    <w:rsid w:val="004A195A"/>
    <w:rsid w:val="004A1AB6"/>
    <w:rsid w:val="004A1CAA"/>
    <w:rsid w:val="004A24E2"/>
    <w:rsid w:val="004A269A"/>
    <w:rsid w:val="004A34B3"/>
    <w:rsid w:val="004A36F1"/>
    <w:rsid w:val="004A4351"/>
    <w:rsid w:val="004A4BDC"/>
    <w:rsid w:val="004A4DAD"/>
    <w:rsid w:val="004A5291"/>
    <w:rsid w:val="004A5824"/>
    <w:rsid w:val="004B0A45"/>
    <w:rsid w:val="004B138B"/>
    <w:rsid w:val="004B1D79"/>
    <w:rsid w:val="004B34F0"/>
    <w:rsid w:val="004B392B"/>
    <w:rsid w:val="004B45CC"/>
    <w:rsid w:val="004B4F54"/>
    <w:rsid w:val="004B6777"/>
    <w:rsid w:val="004B6F41"/>
    <w:rsid w:val="004C012E"/>
    <w:rsid w:val="004C14D0"/>
    <w:rsid w:val="004C2221"/>
    <w:rsid w:val="004C26D5"/>
    <w:rsid w:val="004C2E4F"/>
    <w:rsid w:val="004C4B67"/>
    <w:rsid w:val="004C6068"/>
    <w:rsid w:val="004C607D"/>
    <w:rsid w:val="004C61A3"/>
    <w:rsid w:val="004C74A4"/>
    <w:rsid w:val="004D0742"/>
    <w:rsid w:val="004D0EB1"/>
    <w:rsid w:val="004D0FCC"/>
    <w:rsid w:val="004D1414"/>
    <w:rsid w:val="004D1EE3"/>
    <w:rsid w:val="004D261D"/>
    <w:rsid w:val="004D2E1F"/>
    <w:rsid w:val="004D376F"/>
    <w:rsid w:val="004D4F99"/>
    <w:rsid w:val="004D60AE"/>
    <w:rsid w:val="004D6A43"/>
    <w:rsid w:val="004D6DF5"/>
    <w:rsid w:val="004D6F5C"/>
    <w:rsid w:val="004D7EA2"/>
    <w:rsid w:val="004E12BC"/>
    <w:rsid w:val="004E153B"/>
    <w:rsid w:val="004E16B2"/>
    <w:rsid w:val="004E24A8"/>
    <w:rsid w:val="004E2B51"/>
    <w:rsid w:val="004E2D59"/>
    <w:rsid w:val="004E2E3B"/>
    <w:rsid w:val="004E3367"/>
    <w:rsid w:val="004E35BC"/>
    <w:rsid w:val="004E445A"/>
    <w:rsid w:val="004E622A"/>
    <w:rsid w:val="004F1D98"/>
    <w:rsid w:val="004F52C8"/>
    <w:rsid w:val="004F5FA1"/>
    <w:rsid w:val="004F62F5"/>
    <w:rsid w:val="0050010A"/>
    <w:rsid w:val="00500B15"/>
    <w:rsid w:val="00500DC9"/>
    <w:rsid w:val="0050127C"/>
    <w:rsid w:val="00501CD4"/>
    <w:rsid w:val="00502211"/>
    <w:rsid w:val="005040C1"/>
    <w:rsid w:val="005045C5"/>
    <w:rsid w:val="00505A1D"/>
    <w:rsid w:val="00506EB6"/>
    <w:rsid w:val="005103EA"/>
    <w:rsid w:val="00510C97"/>
    <w:rsid w:val="00510EFB"/>
    <w:rsid w:val="00511F84"/>
    <w:rsid w:val="00513623"/>
    <w:rsid w:val="00514191"/>
    <w:rsid w:val="0051753F"/>
    <w:rsid w:val="0051767F"/>
    <w:rsid w:val="00517BEF"/>
    <w:rsid w:val="00520034"/>
    <w:rsid w:val="0052064D"/>
    <w:rsid w:val="00521708"/>
    <w:rsid w:val="00521B04"/>
    <w:rsid w:val="005224F8"/>
    <w:rsid w:val="00522A75"/>
    <w:rsid w:val="00522B7B"/>
    <w:rsid w:val="0052460C"/>
    <w:rsid w:val="00525219"/>
    <w:rsid w:val="005253ED"/>
    <w:rsid w:val="005260A6"/>
    <w:rsid w:val="005270E4"/>
    <w:rsid w:val="00527A82"/>
    <w:rsid w:val="00527DDF"/>
    <w:rsid w:val="005301C9"/>
    <w:rsid w:val="005305CC"/>
    <w:rsid w:val="00530691"/>
    <w:rsid w:val="00530C8E"/>
    <w:rsid w:val="00532041"/>
    <w:rsid w:val="005327D9"/>
    <w:rsid w:val="00533182"/>
    <w:rsid w:val="0053338F"/>
    <w:rsid w:val="005344A2"/>
    <w:rsid w:val="005344B3"/>
    <w:rsid w:val="00535203"/>
    <w:rsid w:val="00535685"/>
    <w:rsid w:val="00535C29"/>
    <w:rsid w:val="0053674D"/>
    <w:rsid w:val="00537014"/>
    <w:rsid w:val="0053777B"/>
    <w:rsid w:val="005377DF"/>
    <w:rsid w:val="0054011F"/>
    <w:rsid w:val="00540FB0"/>
    <w:rsid w:val="005411DA"/>
    <w:rsid w:val="0054156B"/>
    <w:rsid w:val="00541F23"/>
    <w:rsid w:val="00543221"/>
    <w:rsid w:val="00543DBE"/>
    <w:rsid w:val="00544652"/>
    <w:rsid w:val="00544CEE"/>
    <w:rsid w:val="00544E0A"/>
    <w:rsid w:val="00545B86"/>
    <w:rsid w:val="0054667B"/>
    <w:rsid w:val="005468B3"/>
    <w:rsid w:val="00547BB3"/>
    <w:rsid w:val="00547F29"/>
    <w:rsid w:val="00550562"/>
    <w:rsid w:val="005507A7"/>
    <w:rsid w:val="00550CE0"/>
    <w:rsid w:val="00551036"/>
    <w:rsid w:val="0055114E"/>
    <w:rsid w:val="0055440A"/>
    <w:rsid w:val="00555217"/>
    <w:rsid w:val="00555950"/>
    <w:rsid w:val="00555E8C"/>
    <w:rsid w:val="00555FA9"/>
    <w:rsid w:val="00557630"/>
    <w:rsid w:val="00557924"/>
    <w:rsid w:val="00557B4A"/>
    <w:rsid w:val="005601F8"/>
    <w:rsid w:val="00560FDC"/>
    <w:rsid w:val="00561112"/>
    <w:rsid w:val="00561C18"/>
    <w:rsid w:val="00563BBF"/>
    <w:rsid w:val="00563EB7"/>
    <w:rsid w:val="00564821"/>
    <w:rsid w:val="005648D9"/>
    <w:rsid w:val="005652D8"/>
    <w:rsid w:val="0056616D"/>
    <w:rsid w:val="00566EFF"/>
    <w:rsid w:val="00566FDB"/>
    <w:rsid w:val="005677CA"/>
    <w:rsid w:val="00567B76"/>
    <w:rsid w:val="005709B8"/>
    <w:rsid w:val="00570BB4"/>
    <w:rsid w:val="00570F3A"/>
    <w:rsid w:val="00571008"/>
    <w:rsid w:val="005719E6"/>
    <w:rsid w:val="0057250E"/>
    <w:rsid w:val="00572569"/>
    <w:rsid w:val="00573D58"/>
    <w:rsid w:val="00574024"/>
    <w:rsid w:val="00574460"/>
    <w:rsid w:val="00574789"/>
    <w:rsid w:val="00574B54"/>
    <w:rsid w:val="005755DC"/>
    <w:rsid w:val="0057587D"/>
    <w:rsid w:val="00575BBF"/>
    <w:rsid w:val="00575D35"/>
    <w:rsid w:val="005776A6"/>
    <w:rsid w:val="00577786"/>
    <w:rsid w:val="00577A04"/>
    <w:rsid w:val="00584C72"/>
    <w:rsid w:val="005859B6"/>
    <w:rsid w:val="005868A8"/>
    <w:rsid w:val="00590368"/>
    <w:rsid w:val="00591576"/>
    <w:rsid w:val="00591791"/>
    <w:rsid w:val="00592520"/>
    <w:rsid w:val="00592E49"/>
    <w:rsid w:val="00593DCE"/>
    <w:rsid w:val="005940B7"/>
    <w:rsid w:val="00594634"/>
    <w:rsid w:val="00594CE8"/>
    <w:rsid w:val="00596774"/>
    <w:rsid w:val="00597BEC"/>
    <w:rsid w:val="005A001D"/>
    <w:rsid w:val="005A021D"/>
    <w:rsid w:val="005A057C"/>
    <w:rsid w:val="005A0935"/>
    <w:rsid w:val="005A1AE4"/>
    <w:rsid w:val="005A23E0"/>
    <w:rsid w:val="005A2721"/>
    <w:rsid w:val="005A32FC"/>
    <w:rsid w:val="005A35E0"/>
    <w:rsid w:val="005A3AEB"/>
    <w:rsid w:val="005A3BC7"/>
    <w:rsid w:val="005A414A"/>
    <w:rsid w:val="005A4B6A"/>
    <w:rsid w:val="005A4E1B"/>
    <w:rsid w:val="005A516D"/>
    <w:rsid w:val="005A5A86"/>
    <w:rsid w:val="005A6B53"/>
    <w:rsid w:val="005A6E61"/>
    <w:rsid w:val="005A765B"/>
    <w:rsid w:val="005B060B"/>
    <w:rsid w:val="005B0AEE"/>
    <w:rsid w:val="005B10C4"/>
    <w:rsid w:val="005B1D65"/>
    <w:rsid w:val="005B211F"/>
    <w:rsid w:val="005B2EA4"/>
    <w:rsid w:val="005B39B3"/>
    <w:rsid w:val="005B3A85"/>
    <w:rsid w:val="005B3C33"/>
    <w:rsid w:val="005B4506"/>
    <w:rsid w:val="005B5B42"/>
    <w:rsid w:val="005B7664"/>
    <w:rsid w:val="005B76F3"/>
    <w:rsid w:val="005B7A9D"/>
    <w:rsid w:val="005C07F8"/>
    <w:rsid w:val="005C11D5"/>
    <w:rsid w:val="005C1F48"/>
    <w:rsid w:val="005C461B"/>
    <w:rsid w:val="005C476D"/>
    <w:rsid w:val="005C481E"/>
    <w:rsid w:val="005C4F55"/>
    <w:rsid w:val="005C58EB"/>
    <w:rsid w:val="005C69DF"/>
    <w:rsid w:val="005C6A4F"/>
    <w:rsid w:val="005C6C60"/>
    <w:rsid w:val="005C6F23"/>
    <w:rsid w:val="005C7032"/>
    <w:rsid w:val="005C7340"/>
    <w:rsid w:val="005C747B"/>
    <w:rsid w:val="005C7B2E"/>
    <w:rsid w:val="005D0257"/>
    <w:rsid w:val="005D0369"/>
    <w:rsid w:val="005D05CD"/>
    <w:rsid w:val="005D1105"/>
    <w:rsid w:val="005D212B"/>
    <w:rsid w:val="005D2C46"/>
    <w:rsid w:val="005D2FCE"/>
    <w:rsid w:val="005D3FC4"/>
    <w:rsid w:val="005D5607"/>
    <w:rsid w:val="005D5E35"/>
    <w:rsid w:val="005D5E50"/>
    <w:rsid w:val="005D5FA2"/>
    <w:rsid w:val="005D6326"/>
    <w:rsid w:val="005D674E"/>
    <w:rsid w:val="005D6F76"/>
    <w:rsid w:val="005D71D9"/>
    <w:rsid w:val="005D7D09"/>
    <w:rsid w:val="005D7E1B"/>
    <w:rsid w:val="005D7FD2"/>
    <w:rsid w:val="005E0B72"/>
    <w:rsid w:val="005E0EFF"/>
    <w:rsid w:val="005E27D6"/>
    <w:rsid w:val="005E29CD"/>
    <w:rsid w:val="005E29E2"/>
    <w:rsid w:val="005E2E81"/>
    <w:rsid w:val="005E3E75"/>
    <w:rsid w:val="005E40E3"/>
    <w:rsid w:val="005E42FE"/>
    <w:rsid w:val="005E4400"/>
    <w:rsid w:val="005E49F6"/>
    <w:rsid w:val="005E4DF9"/>
    <w:rsid w:val="005E55BA"/>
    <w:rsid w:val="005E68AB"/>
    <w:rsid w:val="005E6F77"/>
    <w:rsid w:val="005E77A9"/>
    <w:rsid w:val="005E7960"/>
    <w:rsid w:val="005E7BF9"/>
    <w:rsid w:val="005E7E71"/>
    <w:rsid w:val="005F06F9"/>
    <w:rsid w:val="005F0DB9"/>
    <w:rsid w:val="005F141F"/>
    <w:rsid w:val="005F15A2"/>
    <w:rsid w:val="005F1E45"/>
    <w:rsid w:val="005F3C35"/>
    <w:rsid w:val="005F4B31"/>
    <w:rsid w:val="005F56CC"/>
    <w:rsid w:val="005F619B"/>
    <w:rsid w:val="005F66A2"/>
    <w:rsid w:val="0060034E"/>
    <w:rsid w:val="00600431"/>
    <w:rsid w:val="006008FB"/>
    <w:rsid w:val="00600D2E"/>
    <w:rsid w:val="00601FA7"/>
    <w:rsid w:val="0060221B"/>
    <w:rsid w:val="00602309"/>
    <w:rsid w:val="00602699"/>
    <w:rsid w:val="00602709"/>
    <w:rsid w:val="00602A81"/>
    <w:rsid w:val="00603039"/>
    <w:rsid w:val="00604D5E"/>
    <w:rsid w:val="00604F4F"/>
    <w:rsid w:val="00605029"/>
    <w:rsid w:val="00605EC7"/>
    <w:rsid w:val="00606599"/>
    <w:rsid w:val="006065D3"/>
    <w:rsid w:val="00606758"/>
    <w:rsid w:val="00612307"/>
    <w:rsid w:val="00612929"/>
    <w:rsid w:val="006131FE"/>
    <w:rsid w:val="00613CB3"/>
    <w:rsid w:val="00613D51"/>
    <w:rsid w:val="00613D5C"/>
    <w:rsid w:val="00613E6B"/>
    <w:rsid w:val="006140DE"/>
    <w:rsid w:val="006155BB"/>
    <w:rsid w:val="00615AEF"/>
    <w:rsid w:val="00617899"/>
    <w:rsid w:val="00617BD7"/>
    <w:rsid w:val="006206ED"/>
    <w:rsid w:val="00620A44"/>
    <w:rsid w:val="00620EA1"/>
    <w:rsid w:val="006217C5"/>
    <w:rsid w:val="0062217B"/>
    <w:rsid w:val="00622422"/>
    <w:rsid w:val="0062285A"/>
    <w:rsid w:val="006228FD"/>
    <w:rsid w:val="0062355C"/>
    <w:rsid w:val="00624553"/>
    <w:rsid w:val="0062458F"/>
    <w:rsid w:val="00624B98"/>
    <w:rsid w:val="00624E65"/>
    <w:rsid w:val="006266AC"/>
    <w:rsid w:val="00626836"/>
    <w:rsid w:val="00631CBF"/>
    <w:rsid w:val="0063201C"/>
    <w:rsid w:val="00632A74"/>
    <w:rsid w:val="00633603"/>
    <w:rsid w:val="00633DD9"/>
    <w:rsid w:val="00634BD2"/>
    <w:rsid w:val="00634E19"/>
    <w:rsid w:val="006370DA"/>
    <w:rsid w:val="0063758D"/>
    <w:rsid w:val="00640191"/>
    <w:rsid w:val="00640615"/>
    <w:rsid w:val="006406A3"/>
    <w:rsid w:val="00640D66"/>
    <w:rsid w:val="00640DB5"/>
    <w:rsid w:val="006419FC"/>
    <w:rsid w:val="006426CD"/>
    <w:rsid w:val="00642FB8"/>
    <w:rsid w:val="00643232"/>
    <w:rsid w:val="00643280"/>
    <w:rsid w:val="0064337A"/>
    <w:rsid w:val="0064364B"/>
    <w:rsid w:val="00643C05"/>
    <w:rsid w:val="00644FB9"/>
    <w:rsid w:val="0064502C"/>
    <w:rsid w:val="006459EB"/>
    <w:rsid w:val="00645AD4"/>
    <w:rsid w:val="00646148"/>
    <w:rsid w:val="00646166"/>
    <w:rsid w:val="006465E6"/>
    <w:rsid w:val="00646B6D"/>
    <w:rsid w:val="00646D15"/>
    <w:rsid w:val="00650D8D"/>
    <w:rsid w:val="006551E5"/>
    <w:rsid w:val="00656AEC"/>
    <w:rsid w:val="00657310"/>
    <w:rsid w:val="006573D3"/>
    <w:rsid w:val="006578C0"/>
    <w:rsid w:val="006579EA"/>
    <w:rsid w:val="00657A96"/>
    <w:rsid w:val="00657C1A"/>
    <w:rsid w:val="00657CE0"/>
    <w:rsid w:val="006601BD"/>
    <w:rsid w:val="00660756"/>
    <w:rsid w:val="00660CF8"/>
    <w:rsid w:val="00661103"/>
    <w:rsid w:val="00661FA2"/>
    <w:rsid w:val="00662502"/>
    <w:rsid w:val="00662C25"/>
    <w:rsid w:val="00663D2A"/>
    <w:rsid w:val="006650B2"/>
    <w:rsid w:val="00665176"/>
    <w:rsid w:val="00666376"/>
    <w:rsid w:val="006663DB"/>
    <w:rsid w:val="00666781"/>
    <w:rsid w:val="006670E6"/>
    <w:rsid w:val="00670C6D"/>
    <w:rsid w:val="00671136"/>
    <w:rsid w:val="00671727"/>
    <w:rsid w:val="006720BE"/>
    <w:rsid w:val="00672B0D"/>
    <w:rsid w:val="00673A15"/>
    <w:rsid w:val="00673D32"/>
    <w:rsid w:val="00673FF5"/>
    <w:rsid w:val="006744A6"/>
    <w:rsid w:val="00674D79"/>
    <w:rsid w:val="006759DE"/>
    <w:rsid w:val="006760CA"/>
    <w:rsid w:val="0067685A"/>
    <w:rsid w:val="0067695F"/>
    <w:rsid w:val="00676DED"/>
    <w:rsid w:val="00677C67"/>
    <w:rsid w:val="00680004"/>
    <w:rsid w:val="00680295"/>
    <w:rsid w:val="00680F8A"/>
    <w:rsid w:val="006811A0"/>
    <w:rsid w:val="00681F6F"/>
    <w:rsid w:val="0068278B"/>
    <w:rsid w:val="00683940"/>
    <w:rsid w:val="0068395E"/>
    <w:rsid w:val="00684E82"/>
    <w:rsid w:val="0068648D"/>
    <w:rsid w:val="00686689"/>
    <w:rsid w:val="00690293"/>
    <w:rsid w:val="0069031F"/>
    <w:rsid w:val="00690966"/>
    <w:rsid w:val="00691DD3"/>
    <w:rsid w:val="0069233A"/>
    <w:rsid w:val="00692953"/>
    <w:rsid w:val="00692CB8"/>
    <w:rsid w:val="00692FE3"/>
    <w:rsid w:val="006933E4"/>
    <w:rsid w:val="00694AF2"/>
    <w:rsid w:val="006952BD"/>
    <w:rsid w:val="006952EC"/>
    <w:rsid w:val="00695BAA"/>
    <w:rsid w:val="006968ED"/>
    <w:rsid w:val="0069773A"/>
    <w:rsid w:val="00697FDF"/>
    <w:rsid w:val="006A0974"/>
    <w:rsid w:val="006A172C"/>
    <w:rsid w:val="006A1ACE"/>
    <w:rsid w:val="006A20F6"/>
    <w:rsid w:val="006A2B5E"/>
    <w:rsid w:val="006A33AF"/>
    <w:rsid w:val="006A363C"/>
    <w:rsid w:val="006A3B9D"/>
    <w:rsid w:val="006A4233"/>
    <w:rsid w:val="006A460A"/>
    <w:rsid w:val="006A4677"/>
    <w:rsid w:val="006A4846"/>
    <w:rsid w:val="006A4D5F"/>
    <w:rsid w:val="006A5535"/>
    <w:rsid w:val="006A5A82"/>
    <w:rsid w:val="006A5C65"/>
    <w:rsid w:val="006A5CE1"/>
    <w:rsid w:val="006A64B8"/>
    <w:rsid w:val="006A655B"/>
    <w:rsid w:val="006A76D0"/>
    <w:rsid w:val="006B07F3"/>
    <w:rsid w:val="006B2A9A"/>
    <w:rsid w:val="006B41A3"/>
    <w:rsid w:val="006B4C77"/>
    <w:rsid w:val="006B5520"/>
    <w:rsid w:val="006B7F56"/>
    <w:rsid w:val="006C156D"/>
    <w:rsid w:val="006C1A6A"/>
    <w:rsid w:val="006C289E"/>
    <w:rsid w:val="006C3F74"/>
    <w:rsid w:val="006C5902"/>
    <w:rsid w:val="006C5F71"/>
    <w:rsid w:val="006C605D"/>
    <w:rsid w:val="006D0463"/>
    <w:rsid w:val="006D0601"/>
    <w:rsid w:val="006D0BB5"/>
    <w:rsid w:val="006D1105"/>
    <w:rsid w:val="006D1200"/>
    <w:rsid w:val="006D12C9"/>
    <w:rsid w:val="006D19D9"/>
    <w:rsid w:val="006D1C3C"/>
    <w:rsid w:val="006D1D5D"/>
    <w:rsid w:val="006D3270"/>
    <w:rsid w:val="006D38AB"/>
    <w:rsid w:val="006D3D85"/>
    <w:rsid w:val="006D4C03"/>
    <w:rsid w:val="006D7247"/>
    <w:rsid w:val="006D77A2"/>
    <w:rsid w:val="006E0CA6"/>
    <w:rsid w:val="006E0DB6"/>
    <w:rsid w:val="006E0EC2"/>
    <w:rsid w:val="006E11ED"/>
    <w:rsid w:val="006E12E9"/>
    <w:rsid w:val="006E2439"/>
    <w:rsid w:val="006E30E5"/>
    <w:rsid w:val="006E4B1A"/>
    <w:rsid w:val="006E4EFE"/>
    <w:rsid w:val="006E527D"/>
    <w:rsid w:val="006E569F"/>
    <w:rsid w:val="006E613A"/>
    <w:rsid w:val="006E61F8"/>
    <w:rsid w:val="006E69EE"/>
    <w:rsid w:val="006E7267"/>
    <w:rsid w:val="006E766D"/>
    <w:rsid w:val="006E7E65"/>
    <w:rsid w:val="006F03B8"/>
    <w:rsid w:val="006F16C6"/>
    <w:rsid w:val="006F18B6"/>
    <w:rsid w:val="006F32ED"/>
    <w:rsid w:val="006F3537"/>
    <w:rsid w:val="006F3C52"/>
    <w:rsid w:val="006F3EE4"/>
    <w:rsid w:val="006F3F3B"/>
    <w:rsid w:val="006F48AD"/>
    <w:rsid w:val="006F5CD3"/>
    <w:rsid w:val="006F604B"/>
    <w:rsid w:val="006F73B8"/>
    <w:rsid w:val="0070049F"/>
    <w:rsid w:val="007007FA"/>
    <w:rsid w:val="00700D28"/>
    <w:rsid w:val="00700E37"/>
    <w:rsid w:val="00701601"/>
    <w:rsid w:val="007016AC"/>
    <w:rsid w:val="00701815"/>
    <w:rsid w:val="00701819"/>
    <w:rsid w:val="007023C8"/>
    <w:rsid w:val="0070309D"/>
    <w:rsid w:val="007036C6"/>
    <w:rsid w:val="00703962"/>
    <w:rsid w:val="00703BE7"/>
    <w:rsid w:val="0070425B"/>
    <w:rsid w:val="007042CE"/>
    <w:rsid w:val="007057D4"/>
    <w:rsid w:val="00705E43"/>
    <w:rsid w:val="007062F0"/>
    <w:rsid w:val="00706852"/>
    <w:rsid w:val="00706DF7"/>
    <w:rsid w:val="007075D8"/>
    <w:rsid w:val="00710038"/>
    <w:rsid w:val="007109C2"/>
    <w:rsid w:val="00711251"/>
    <w:rsid w:val="00711F18"/>
    <w:rsid w:val="00712C5E"/>
    <w:rsid w:val="00712E66"/>
    <w:rsid w:val="0071306A"/>
    <w:rsid w:val="00714653"/>
    <w:rsid w:val="00714E22"/>
    <w:rsid w:val="0071584C"/>
    <w:rsid w:val="00716447"/>
    <w:rsid w:val="00716553"/>
    <w:rsid w:val="00717020"/>
    <w:rsid w:val="00717571"/>
    <w:rsid w:val="007200DE"/>
    <w:rsid w:val="0072022C"/>
    <w:rsid w:val="00720D3E"/>
    <w:rsid w:val="00720E60"/>
    <w:rsid w:val="0072120B"/>
    <w:rsid w:val="00722A62"/>
    <w:rsid w:val="00722AB8"/>
    <w:rsid w:val="00722B3C"/>
    <w:rsid w:val="00722D6C"/>
    <w:rsid w:val="0072428A"/>
    <w:rsid w:val="00724340"/>
    <w:rsid w:val="007248E9"/>
    <w:rsid w:val="00724B96"/>
    <w:rsid w:val="0072562F"/>
    <w:rsid w:val="00726224"/>
    <w:rsid w:val="00727142"/>
    <w:rsid w:val="007302BC"/>
    <w:rsid w:val="00730D5A"/>
    <w:rsid w:val="007315ED"/>
    <w:rsid w:val="0073318B"/>
    <w:rsid w:val="00733452"/>
    <w:rsid w:val="007340FE"/>
    <w:rsid w:val="0073475E"/>
    <w:rsid w:val="007351B4"/>
    <w:rsid w:val="007357DB"/>
    <w:rsid w:val="007363A6"/>
    <w:rsid w:val="00736A88"/>
    <w:rsid w:val="0073770E"/>
    <w:rsid w:val="00737F8C"/>
    <w:rsid w:val="00740600"/>
    <w:rsid w:val="00740910"/>
    <w:rsid w:val="00742483"/>
    <w:rsid w:val="0074249F"/>
    <w:rsid w:val="0074600C"/>
    <w:rsid w:val="00747199"/>
    <w:rsid w:val="007472C8"/>
    <w:rsid w:val="0075148A"/>
    <w:rsid w:val="00751FFA"/>
    <w:rsid w:val="00752F52"/>
    <w:rsid w:val="00754965"/>
    <w:rsid w:val="00754D88"/>
    <w:rsid w:val="00755DFA"/>
    <w:rsid w:val="00756552"/>
    <w:rsid w:val="00757717"/>
    <w:rsid w:val="007603C8"/>
    <w:rsid w:val="00762C15"/>
    <w:rsid w:val="00762FDF"/>
    <w:rsid w:val="00763637"/>
    <w:rsid w:val="007639B9"/>
    <w:rsid w:val="00764B0E"/>
    <w:rsid w:val="00765B1A"/>
    <w:rsid w:val="00766046"/>
    <w:rsid w:val="00767517"/>
    <w:rsid w:val="007711B1"/>
    <w:rsid w:val="00771F9B"/>
    <w:rsid w:val="0077204F"/>
    <w:rsid w:val="00772A4E"/>
    <w:rsid w:val="007734AB"/>
    <w:rsid w:val="00775783"/>
    <w:rsid w:val="00776264"/>
    <w:rsid w:val="00776582"/>
    <w:rsid w:val="0077785D"/>
    <w:rsid w:val="007778AD"/>
    <w:rsid w:val="00780BF5"/>
    <w:rsid w:val="00780FC2"/>
    <w:rsid w:val="007822F5"/>
    <w:rsid w:val="00783439"/>
    <w:rsid w:val="0078356A"/>
    <w:rsid w:val="00784B30"/>
    <w:rsid w:val="00784C80"/>
    <w:rsid w:val="007851E4"/>
    <w:rsid w:val="0078557D"/>
    <w:rsid w:val="00785858"/>
    <w:rsid w:val="00785E27"/>
    <w:rsid w:val="007866CC"/>
    <w:rsid w:val="00786E76"/>
    <w:rsid w:val="00787A57"/>
    <w:rsid w:val="00787BE8"/>
    <w:rsid w:val="00791F7C"/>
    <w:rsid w:val="00792C2D"/>
    <w:rsid w:val="00792DFA"/>
    <w:rsid w:val="00793481"/>
    <w:rsid w:val="007938BA"/>
    <w:rsid w:val="00794AF9"/>
    <w:rsid w:val="00795124"/>
    <w:rsid w:val="00796F55"/>
    <w:rsid w:val="007A15B8"/>
    <w:rsid w:val="007A1B82"/>
    <w:rsid w:val="007A1BA3"/>
    <w:rsid w:val="007A41E7"/>
    <w:rsid w:val="007A5326"/>
    <w:rsid w:val="007A60AB"/>
    <w:rsid w:val="007A65D4"/>
    <w:rsid w:val="007A6789"/>
    <w:rsid w:val="007A6E47"/>
    <w:rsid w:val="007B0234"/>
    <w:rsid w:val="007B0317"/>
    <w:rsid w:val="007B04DD"/>
    <w:rsid w:val="007B0A2C"/>
    <w:rsid w:val="007B0C28"/>
    <w:rsid w:val="007B1125"/>
    <w:rsid w:val="007B16C1"/>
    <w:rsid w:val="007B193D"/>
    <w:rsid w:val="007B1C99"/>
    <w:rsid w:val="007B1F7D"/>
    <w:rsid w:val="007B220C"/>
    <w:rsid w:val="007B3670"/>
    <w:rsid w:val="007B4065"/>
    <w:rsid w:val="007B41FA"/>
    <w:rsid w:val="007B4A2B"/>
    <w:rsid w:val="007B5F1E"/>
    <w:rsid w:val="007B6541"/>
    <w:rsid w:val="007C08E5"/>
    <w:rsid w:val="007C0FBE"/>
    <w:rsid w:val="007C1EC0"/>
    <w:rsid w:val="007C283B"/>
    <w:rsid w:val="007C2AB5"/>
    <w:rsid w:val="007C2EE7"/>
    <w:rsid w:val="007C394A"/>
    <w:rsid w:val="007C4733"/>
    <w:rsid w:val="007C4F58"/>
    <w:rsid w:val="007C52D5"/>
    <w:rsid w:val="007C5401"/>
    <w:rsid w:val="007C5994"/>
    <w:rsid w:val="007C5996"/>
    <w:rsid w:val="007C611C"/>
    <w:rsid w:val="007C758F"/>
    <w:rsid w:val="007C7A85"/>
    <w:rsid w:val="007D00D5"/>
    <w:rsid w:val="007D0C91"/>
    <w:rsid w:val="007D1B1B"/>
    <w:rsid w:val="007D53A9"/>
    <w:rsid w:val="007D5F2B"/>
    <w:rsid w:val="007D5F4A"/>
    <w:rsid w:val="007D65C6"/>
    <w:rsid w:val="007D6765"/>
    <w:rsid w:val="007D6766"/>
    <w:rsid w:val="007D7A58"/>
    <w:rsid w:val="007E0D4C"/>
    <w:rsid w:val="007E1067"/>
    <w:rsid w:val="007E25B9"/>
    <w:rsid w:val="007E2E28"/>
    <w:rsid w:val="007E41FD"/>
    <w:rsid w:val="007E4474"/>
    <w:rsid w:val="007E4633"/>
    <w:rsid w:val="007E4C95"/>
    <w:rsid w:val="007E76C4"/>
    <w:rsid w:val="007E78DB"/>
    <w:rsid w:val="007E7C58"/>
    <w:rsid w:val="007F404E"/>
    <w:rsid w:val="007F499A"/>
    <w:rsid w:val="007F6E5E"/>
    <w:rsid w:val="007F6EF4"/>
    <w:rsid w:val="007F71CA"/>
    <w:rsid w:val="007F7F77"/>
    <w:rsid w:val="008005C2"/>
    <w:rsid w:val="0080069B"/>
    <w:rsid w:val="008015DD"/>
    <w:rsid w:val="00801C58"/>
    <w:rsid w:val="00802AF7"/>
    <w:rsid w:val="008034EB"/>
    <w:rsid w:val="00803926"/>
    <w:rsid w:val="008039E1"/>
    <w:rsid w:val="00803DE3"/>
    <w:rsid w:val="00803EC1"/>
    <w:rsid w:val="00804B42"/>
    <w:rsid w:val="00804CFF"/>
    <w:rsid w:val="00804D1A"/>
    <w:rsid w:val="00805B86"/>
    <w:rsid w:val="00805D78"/>
    <w:rsid w:val="00806961"/>
    <w:rsid w:val="008102B3"/>
    <w:rsid w:val="008102F7"/>
    <w:rsid w:val="00810516"/>
    <w:rsid w:val="0081279F"/>
    <w:rsid w:val="00812929"/>
    <w:rsid w:val="00813F4A"/>
    <w:rsid w:val="0081460E"/>
    <w:rsid w:val="008149D7"/>
    <w:rsid w:val="00815680"/>
    <w:rsid w:val="008159D9"/>
    <w:rsid w:val="0081679A"/>
    <w:rsid w:val="00817964"/>
    <w:rsid w:val="0082054E"/>
    <w:rsid w:val="00820C3B"/>
    <w:rsid w:val="008212CE"/>
    <w:rsid w:val="00821A18"/>
    <w:rsid w:val="00822AC2"/>
    <w:rsid w:val="00823641"/>
    <w:rsid w:val="00824E50"/>
    <w:rsid w:val="008272D6"/>
    <w:rsid w:val="00827392"/>
    <w:rsid w:val="00827CDF"/>
    <w:rsid w:val="00827DE7"/>
    <w:rsid w:val="0083048C"/>
    <w:rsid w:val="00830A28"/>
    <w:rsid w:val="00830A33"/>
    <w:rsid w:val="00830ECE"/>
    <w:rsid w:val="008314F8"/>
    <w:rsid w:val="0083176D"/>
    <w:rsid w:val="008325D2"/>
    <w:rsid w:val="00832ED3"/>
    <w:rsid w:val="00833602"/>
    <w:rsid w:val="00834C5A"/>
    <w:rsid w:val="00834D7C"/>
    <w:rsid w:val="00834E30"/>
    <w:rsid w:val="00835323"/>
    <w:rsid w:val="00835568"/>
    <w:rsid w:val="008355B2"/>
    <w:rsid w:val="008370A0"/>
    <w:rsid w:val="0083716D"/>
    <w:rsid w:val="00840628"/>
    <w:rsid w:val="00840780"/>
    <w:rsid w:val="00840DC0"/>
    <w:rsid w:val="0084161F"/>
    <w:rsid w:val="0084230F"/>
    <w:rsid w:val="00842721"/>
    <w:rsid w:val="00843D16"/>
    <w:rsid w:val="0084469C"/>
    <w:rsid w:val="008459A8"/>
    <w:rsid w:val="00846B41"/>
    <w:rsid w:val="00846FBE"/>
    <w:rsid w:val="008476E1"/>
    <w:rsid w:val="00850B9C"/>
    <w:rsid w:val="008510CC"/>
    <w:rsid w:val="008524B0"/>
    <w:rsid w:val="00854617"/>
    <w:rsid w:val="00854A98"/>
    <w:rsid w:val="00855601"/>
    <w:rsid w:val="00855633"/>
    <w:rsid w:val="008564E4"/>
    <w:rsid w:val="008567A8"/>
    <w:rsid w:val="00857116"/>
    <w:rsid w:val="0085754D"/>
    <w:rsid w:val="0085774C"/>
    <w:rsid w:val="00857A21"/>
    <w:rsid w:val="00857AD0"/>
    <w:rsid w:val="00857CA0"/>
    <w:rsid w:val="00862081"/>
    <w:rsid w:val="0086306B"/>
    <w:rsid w:val="008641FA"/>
    <w:rsid w:val="00865146"/>
    <w:rsid w:val="00866461"/>
    <w:rsid w:val="00866495"/>
    <w:rsid w:val="008666A1"/>
    <w:rsid w:val="00866BE8"/>
    <w:rsid w:val="0086706A"/>
    <w:rsid w:val="008670BF"/>
    <w:rsid w:val="00867E8D"/>
    <w:rsid w:val="00867EA8"/>
    <w:rsid w:val="00870E10"/>
    <w:rsid w:val="00871477"/>
    <w:rsid w:val="008727B5"/>
    <w:rsid w:val="00872909"/>
    <w:rsid w:val="008730DF"/>
    <w:rsid w:val="008735B2"/>
    <w:rsid w:val="008749BA"/>
    <w:rsid w:val="00874C78"/>
    <w:rsid w:val="008752DA"/>
    <w:rsid w:val="00875AD2"/>
    <w:rsid w:val="0087642D"/>
    <w:rsid w:val="00877D42"/>
    <w:rsid w:val="0088047B"/>
    <w:rsid w:val="00881967"/>
    <w:rsid w:val="008820C5"/>
    <w:rsid w:val="00882E89"/>
    <w:rsid w:val="00883B4B"/>
    <w:rsid w:val="00884578"/>
    <w:rsid w:val="00884DCA"/>
    <w:rsid w:val="00884FCB"/>
    <w:rsid w:val="0088660A"/>
    <w:rsid w:val="00886F4C"/>
    <w:rsid w:val="008902B0"/>
    <w:rsid w:val="0089032D"/>
    <w:rsid w:val="00890BAA"/>
    <w:rsid w:val="00890F03"/>
    <w:rsid w:val="00891067"/>
    <w:rsid w:val="00891106"/>
    <w:rsid w:val="008918E4"/>
    <w:rsid w:val="008920CE"/>
    <w:rsid w:val="008921AB"/>
    <w:rsid w:val="008924AC"/>
    <w:rsid w:val="0089288C"/>
    <w:rsid w:val="00893C62"/>
    <w:rsid w:val="00894193"/>
    <w:rsid w:val="0089449F"/>
    <w:rsid w:val="00894D89"/>
    <w:rsid w:val="00895309"/>
    <w:rsid w:val="00895774"/>
    <w:rsid w:val="0089582D"/>
    <w:rsid w:val="00896470"/>
    <w:rsid w:val="00896AD9"/>
    <w:rsid w:val="00896E86"/>
    <w:rsid w:val="00897C17"/>
    <w:rsid w:val="008A09EE"/>
    <w:rsid w:val="008A10BF"/>
    <w:rsid w:val="008A177B"/>
    <w:rsid w:val="008A1B6F"/>
    <w:rsid w:val="008A2507"/>
    <w:rsid w:val="008A29A7"/>
    <w:rsid w:val="008A2E94"/>
    <w:rsid w:val="008A3A5B"/>
    <w:rsid w:val="008A3DDF"/>
    <w:rsid w:val="008A4101"/>
    <w:rsid w:val="008A4E71"/>
    <w:rsid w:val="008A5FB2"/>
    <w:rsid w:val="008A621F"/>
    <w:rsid w:val="008A6269"/>
    <w:rsid w:val="008A663A"/>
    <w:rsid w:val="008A7FB5"/>
    <w:rsid w:val="008B0043"/>
    <w:rsid w:val="008B02B6"/>
    <w:rsid w:val="008B26EC"/>
    <w:rsid w:val="008B27B8"/>
    <w:rsid w:val="008B2ABD"/>
    <w:rsid w:val="008B388F"/>
    <w:rsid w:val="008B4FE6"/>
    <w:rsid w:val="008B5614"/>
    <w:rsid w:val="008B5F79"/>
    <w:rsid w:val="008B6C39"/>
    <w:rsid w:val="008B743A"/>
    <w:rsid w:val="008C00AD"/>
    <w:rsid w:val="008C086E"/>
    <w:rsid w:val="008C1227"/>
    <w:rsid w:val="008C1FDC"/>
    <w:rsid w:val="008C29F6"/>
    <w:rsid w:val="008C2A92"/>
    <w:rsid w:val="008C2DB4"/>
    <w:rsid w:val="008C3CF9"/>
    <w:rsid w:val="008C52A2"/>
    <w:rsid w:val="008C56D9"/>
    <w:rsid w:val="008C5838"/>
    <w:rsid w:val="008C6A5C"/>
    <w:rsid w:val="008C71DF"/>
    <w:rsid w:val="008C779E"/>
    <w:rsid w:val="008D0460"/>
    <w:rsid w:val="008D0742"/>
    <w:rsid w:val="008D0A7C"/>
    <w:rsid w:val="008D1A2E"/>
    <w:rsid w:val="008D2914"/>
    <w:rsid w:val="008D4745"/>
    <w:rsid w:val="008D4762"/>
    <w:rsid w:val="008D4B6F"/>
    <w:rsid w:val="008D4D0A"/>
    <w:rsid w:val="008D6014"/>
    <w:rsid w:val="008D6251"/>
    <w:rsid w:val="008D6CC3"/>
    <w:rsid w:val="008D7537"/>
    <w:rsid w:val="008D7A9C"/>
    <w:rsid w:val="008E0DBB"/>
    <w:rsid w:val="008E0DDC"/>
    <w:rsid w:val="008E0E43"/>
    <w:rsid w:val="008E0F76"/>
    <w:rsid w:val="008E1A45"/>
    <w:rsid w:val="008E1F5F"/>
    <w:rsid w:val="008E25F9"/>
    <w:rsid w:val="008E2871"/>
    <w:rsid w:val="008E36D8"/>
    <w:rsid w:val="008E4981"/>
    <w:rsid w:val="008E5859"/>
    <w:rsid w:val="008E5C39"/>
    <w:rsid w:val="008E5CBA"/>
    <w:rsid w:val="008E6AF7"/>
    <w:rsid w:val="008E7496"/>
    <w:rsid w:val="008F04E1"/>
    <w:rsid w:val="008F176E"/>
    <w:rsid w:val="008F1886"/>
    <w:rsid w:val="008F1BC2"/>
    <w:rsid w:val="008F2F20"/>
    <w:rsid w:val="008F3592"/>
    <w:rsid w:val="008F3A16"/>
    <w:rsid w:val="008F46A0"/>
    <w:rsid w:val="008F483E"/>
    <w:rsid w:val="008F49C7"/>
    <w:rsid w:val="008F4D88"/>
    <w:rsid w:val="008F58E8"/>
    <w:rsid w:val="008F5E20"/>
    <w:rsid w:val="008F61B0"/>
    <w:rsid w:val="008F6592"/>
    <w:rsid w:val="008F7C63"/>
    <w:rsid w:val="00902016"/>
    <w:rsid w:val="00902231"/>
    <w:rsid w:val="00903C75"/>
    <w:rsid w:val="00905A2D"/>
    <w:rsid w:val="00911759"/>
    <w:rsid w:val="00911B29"/>
    <w:rsid w:val="00911BB8"/>
    <w:rsid w:val="00911C3A"/>
    <w:rsid w:val="00912342"/>
    <w:rsid w:val="00912560"/>
    <w:rsid w:val="00912AB4"/>
    <w:rsid w:val="00913806"/>
    <w:rsid w:val="00915204"/>
    <w:rsid w:val="00915874"/>
    <w:rsid w:val="0091609C"/>
    <w:rsid w:val="00916153"/>
    <w:rsid w:val="00916553"/>
    <w:rsid w:val="00917232"/>
    <w:rsid w:val="009216A9"/>
    <w:rsid w:val="0092218B"/>
    <w:rsid w:val="00922309"/>
    <w:rsid w:val="00922586"/>
    <w:rsid w:val="0092282A"/>
    <w:rsid w:val="00922A9A"/>
    <w:rsid w:val="00923DDE"/>
    <w:rsid w:val="009242FC"/>
    <w:rsid w:val="009247C6"/>
    <w:rsid w:val="00925110"/>
    <w:rsid w:val="00926672"/>
    <w:rsid w:val="00927C47"/>
    <w:rsid w:val="00927D0A"/>
    <w:rsid w:val="00927E51"/>
    <w:rsid w:val="00927FE6"/>
    <w:rsid w:val="00930976"/>
    <w:rsid w:val="009323CF"/>
    <w:rsid w:val="0093244E"/>
    <w:rsid w:val="00932AF3"/>
    <w:rsid w:val="00935446"/>
    <w:rsid w:val="00935ACD"/>
    <w:rsid w:val="00936427"/>
    <w:rsid w:val="0093687F"/>
    <w:rsid w:val="009369B4"/>
    <w:rsid w:val="009369FD"/>
    <w:rsid w:val="00937616"/>
    <w:rsid w:val="00937B2D"/>
    <w:rsid w:val="009428BA"/>
    <w:rsid w:val="009436FD"/>
    <w:rsid w:val="00944AA8"/>
    <w:rsid w:val="00944E11"/>
    <w:rsid w:val="009450E2"/>
    <w:rsid w:val="00945230"/>
    <w:rsid w:val="009461E8"/>
    <w:rsid w:val="00946856"/>
    <w:rsid w:val="009510A8"/>
    <w:rsid w:val="009517E7"/>
    <w:rsid w:val="0095213E"/>
    <w:rsid w:val="00952BC2"/>
    <w:rsid w:val="00952D97"/>
    <w:rsid w:val="009534EE"/>
    <w:rsid w:val="00954EE9"/>
    <w:rsid w:val="00956D68"/>
    <w:rsid w:val="00960CAD"/>
    <w:rsid w:val="00960F11"/>
    <w:rsid w:val="009613E4"/>
    <w:rsid w:val="00962E7B"/>
    <w:rsid w:val="0096404F"/>
    <w:rsid w:val="009641DC"/>
    <w:rsid w:val="00964DD1"/>
    <w:rsid w:val="009656A9"/>
    <w:rsid w:val="00965975"/>
    <w:rsid w:val="00965DAB"/>
    <w:rsid w:val="00965F74"/>
    <w:rsid w:val="009660AE"/>
    <w:rsid w:val="009664B8"/>
    <w:rsid w:val="00966608"/>
    <w:rsid w:val="009669E7"/>
    <w:rsid w:val="00967151"/>
    <w:rsid w:val="00967348"/>
    <w:rsid w:val="009676F9"/>
    <w:rsid w:val="00970003"/>
    <w:rsid w:val="00971066"/>
    <w:rsid w:val="00971EF5"/>
    <w:rsid w:val="0097285C"/>
    <w:rsid w:val="00972950"/>
    <w:rsid w:val="00973487"/>
    <w:rsid w:val="00973FFF"/>
    <w:rsid w:val="00974F28"/>
    <w:rsid w:val="00975306"/>
    <w:rsid w:val="00975883"/>
    <w:rsid w:val="00975CDD"/>
    <w:rsid w:val="0097601B"/>
    <w:rsid w:val="00976874"/>
    <w:rsid w:val="00976C0B"/>
    <w:rsid w:val="00977B24"/>
    <w:rsid w:val="00982053"/>
    <w:rsid w:val="0098390D"/>
    <w:rsid w:val="00983E67"/>
    <w:rsid w:val="00984FDC"/>
    <w:rsid w:val="009850E2"/>
    <w:rsid w:val="009852C3"/>
    <w:rsid w:val="00985E04"/>
    <w:rsid w:val="009862A7"/>
    <w:rsid w:val="009871B1"/>
    <w:rsid w:val="00987226"/>
    <w:rsid w:val="00990613"/>
    <w:rsid w:val="00992A2B"/>
    <w:rsid w:val="00992B6E"/>
    <w:rsid w:val="00992E60"/>
    <w:rsid w:val="0099328F"/>
    <w:rsid w:val="00993609"/>
    <w:rsid w:val="00993753"/>
    <w:rsid w:val="00994599"/>
    <w:rsid w:val="009947FB"/>
    <w:rsid w:val="009948C4"/>
    <w:rsid w:val="0099522B"/>
    <w:rsid w:val="00995EDF"/>
    <w:rsid w:val="00997BAE"/>
    <w:rsid w:val="00997F14"/>
    <w:rsid w:val="009A1017"/>
    <w:rsid w:val="009A25F0"/>
    <w:rsid w:val="009A29F3"/>
    <w:rsid w:val="009A2A4A"/>
    <w:rsid w:val="009A2D19"/>
    <w:rsid w:val="009A3B19"/>
    <w:rsid w:val="009A42FC"/>
    <w:rsid w:val="009A442C"/>
    <w:rsid w:val="009A4A84"/>
    <w:rsid w:val="009A5213"/>
    <w:rsid w:val="009A5218"/>
    <w:rsid w:val="009A6564"/>
    <w:rsid w:val="009A6825"/>
    <w:rsid w:val="009A6829"/>
    <w:rsid w:val="009A7B2F"/>
    <w:rsid w:val="009A7DC6"/>
    <w:rsid w:val="009B0776"/>
    <w:rsid w:val="009B10E5"/>
    <w:rsid w:val="009B11D2"/>
    <w:rsid w:val="009B19FD"/>
    <w:rsid w:val="009B22F7"/>
    <w:rsid w:val="009B2FF9"/>
    <w:rsid w:val="009B4947"/>
    <w:rsid w:val="009B51A0"/>
    <w:rsid w:val="009B611E"/>
    <w:rsid w:val="009B7FCF"/>
    <w:rsid w:val="009C0C84"/>
    <w:rsid w:val="009C0C8B"/>
    <w:rsid w:val="009C13BE"/>
    <w:rsid w:val="009C15D4"/>
    <w:rsid w:val="009C1C3C"/>
    <w:rsid w:val="009C2600"/>
    <w:rsid w:val="009C2AC6"/>
    <w:rsid w:val="009C2DDC"/>
    <w:rsid w:val="009C3F52"/>
    <w:rsid w:val="009C4E02"/>
    <w:rsid w:val="009C4F5A"/>
    <w:rsid w:val="009C76C0"/>
    <w:rsid w:val="009D06D5"/>
    <w:rsid w:val="009D1849"/>
    <w:rsid w:val="009D1D32"/>
    <w:rsid w:val="009D1E44"/>
    <w:rsid w:val="009D2366"/>
    <w:rsid w:val="009D38CF"/>
    <w:rsid w:val="009D3D3F"/>
    <w:rsid w:val="009D4DB1"/>
    <w:rsid w:val="009D5285"/>
    <w:rsid w:val="009D5460"/>
    <w:rsid w:val="009D5D3D"/>
    <w:rsid w:val="009D5F39"/>
    <w:rsid w:val="009D60E9"/>
    <w:rsid w:val="009D728C"/>
    <w:rsid w:val="009E0716"/>
    <w:rsid w:val="009E08A5"/>
    <w:rsid w:val="009E0B1A"/>
    <w:rsid w:val="009E10E9"/>
    <w:rsid w:val="009E1632"/>
    <w:rsid w:val="009E164D"/>
    <w:rsid w:val="009E192C"/>
    <w:rsid w:val="009E30D7"/>
    <w:rsid w:val="009E3806"/>
    <w:rsid w:val="009E3DEB"/>
    <w:rsid w:val="009E42F0"/>
    <w:rsid w:val="009E4C67"/>
    <w:rsid w:val="009E4EA8"/>
    <w:rsid w:val="009E63CD"/>
    <w:rsid w:val="009E6537"/>
    <w:rsid w:val="009E6E62"/>
    <w:rsid w:val="009E7946"/>
    <w:rsid w:val="009F00A8"/>
    <w:rsid w:val="009F0CF5"/>
    <w:rsid w:val="009F1630"/>
    <w:rsid w:val="009F1CDB"/>
    <w:rsid w:val="009F26C0"/>
    <w:rsid w:val="009F2A14"/>
    <w:rsid w:val="009F2BCA"/>
    <w:rsid w:val="009F42E2"/>
    <w:rsid w:val="009F4FE1"/>
    <w:rsid w:val="009F510A"/>
    <w:rsid w:val="009F550D"/>
    <w:rsid w:val="009F5763"/>
    <w:rsid w:val="009F599B"/>
    <w:rsid w:val="009F5A09"/>
    <w:rsid w:val="009F60F4"/>
    <w:rsid w:val="009F6399"/>
    <w:rsid w:val="009F7440"/>
    <w:rsid w:val="009F755C"/>
    <w:rsid w:val="00A0021D"/>
    <w:rsid w:val="00A0068F"/>
    <w:rsid w:val="00A01060"/>
    <w:rsid w:val="00A011D8"/>
    <w:rsid w:val="00A0210A"/>
    <w:rsid w:val="00A024FC"/>
    <w:rsid w:val="00A02612"/>
    <w:rsid w:val="00A03AB2"/>
    <w:rsid w:val="00A03D5F"/>
    <w:rsid w:val="00A04977"/>
    <w:rsid w:val="00A049AB"/>
    <w:rsid w:val="00A04A57"/>
    <w:rsid w:val="00A04AB2"/>
    <w:rsid w:val="00A05F9C"/>
    <w:rsid w:val="00A066D2"/>
    <w:rsid w:val="00A067BB"/>
    <w:rsid w:val="00A068E3"/>
    <w:rsid w:val="00A06D85"/>
    <w:rsid w:val="00A075D0"/>
    <w:rsid w:val="00A10AF9"/>
    <w:rsid w:val="00A1172E"/>
    <w:rsid w:val="00A1213F"/>
    <w:rsid w:val="00A12466"/>
    <w:rsid w:val="00A12880"/>
    <w:rsid w:val="00A128A9"/>
    <w:rsid w:val="00A12E59"/>
    <w:rsid w:val="00A13D8E"/>
    <w:rsid w:val="00A167DB"/>
    <w:rsid w:val="00A16B74"/>
    <w:rsid w:val="00A16FD0"/>
    <w:rsid w:val="00A17172"/>
    <w:rsid w:val="00A17913"/>
    <w:rsid w:val="00A17C99"/>
    <w:rsid w:val="00A20005"/>
    <w:rsid w:val="00A237FC"/>
    <w:rsid w:val="00A2407B"/>
    <w:rsid w:val="00A24D34"/>
    <w:rsid w:val="00A25C3E"/>
    <w:rsid w:val="00A2636E"/>
    <w:rsid w:val="00A272F6"/>
    <w:rsid w:val="00A2750B"/>
    <w:rsid w:val="00A31354"/>
    <w:rsid w:val="00A31AF2"/>
    <w:rsid w:val="00A33061"/>
    <w:rsid w:val="00A333F2"/>
    <w:rsid w:val="00A334C1"/>
    <w:rsid w:val="00A33873"/>
    <w:rsid w:val="00A344AF"/>
    <w:rsid w:val="00A348D7"/>
    <w:rsid w:val="00A34B47"/>
    <w:rsid w:val="00A34CA4"/>
    <w:rsid w:val="00A34EC7"/>
    <w:rsid w:val="00A35CD8"/>
    <w:rsid w:val="00A365D7"/>
    <w:rsid w:val="00A367F4"/>
    <w:rsid w:val="00A370FC"/>
    <w:rsid w:val="00A409F3"/>
    <w:rsid w:val="00A41617"/>
    <w:rsid w:val="00A42184"/>
    <w:rsid w:val="00A42634"/>
    <w:rsid w:val="00A43793"/>
    <w:rsid w:val="00A446DC"/>
    <w:rsid w:val="00A457B3"/>
    <w:rsid w:val="00A45F14"/>
    <w:rsid w:val="00A47060"/>
    <w:rsid w:val="00A4731C"/>
    <w:rsid w:val="00A47584"/>
    <w:rsid w:val="00A47727"/>
    <w:rsid w:val="00A506AF"/>
    <w:rsid w:val="00A506DC"/>
    <w:rsid w:val="00A51E8E"/>
    <w:rsid w:val="00A52D08"/>
    <w:rsid w:val="00A53AE4"/>
    <w:rsid w:val="00A54004"/>
    <w:rsid w:val="00A540D4"/>
    <w:rsid w:val="00A5481C"/>
    <w:rsid w:val="00A54998"/>
    <w:rsid w:val="00A54E62"/>
    <w:rsid w:val="00A55143"/>
    <w:rsid w:val="00A552A6"/>
    <w:rsid w:val="00A557E6"/>
    <w:rsid w:val="00A559C4"/>
    <w:rsid w:val="00A55DB6"/>
    <w:rsid w:val="00A56173"/>
    <w:rsid w:val="00A56C78"/>
    <w:rsid w:val="00A60236"/>
    <w:rsid w:val="00A6056C"/>
    <w:rsid w:val="00A6096A"/>
    <w:rsid w:val="00A62552"/>
    <w:rsid w:val="00A62F1C"/>
    <w:rsid w:val="00A63579"/>
    <w:rsid w:val="00A6375F"/>
    <w:rsid w:val="00A63CCB"/>
    <w:rsid w:val="00A641D2"/>
    <w:rsid w:val="00A64277"/>
    <w:rsid w:val="00A64661"/>
    <w:rsid w:val="00A64C89"/>
    <w:rsid w:val="00A70A42"/>
    <w:rsid w:val="00A711D7"/>
    <w:rsid w:val="00A715B9"/>
    <w:rsid w:val="00A72450"/>
    <w:rsid w:val="00A734A0"/>
    <w:rsid w:val="00A73A23"/>
    <w:rsid w:val="00A741AA"/>
    <w:rsid w:val="00A75749"/>
    <w:rsid w:val="00A76A21"/>
    <w:rsid w:val="00A770F7"/>
    <w:rsid w:val="00A77B40"/>
    <w:rsid w:val="00A80470"/>
    <w:rsid w:val="00A833A6"/>
    <w:rsid w:val="00A838CD"/>
    <w:rsid w:val="00A83974"/>
    <w:rsid w:val="00A84698"/>
    <w:rsid w:val="00A84CDD"/>
    <w:rsid w:val="00A855EE"/>
    <w:rsid w:val="00A861BA"/>
    <w:rsid w:val="00A86527"/>
    <w:rsid w:val="00A86EA9"/>
    <w:rsid w:val="00A874DB"/>
    <w:rsid w:val="00A90829"/>
    <w:rsid w:val="00A90B69"/>
    <w:rsid w:val="00A912C3"/>
    <w:rsid w:val="00A92522"/>
    <w:rsid w:val="00A92D61"/>
    <w:rsid w:val="00A93C4B"/>
    <w:rsid w:val="00A95385"/>
    <w:rsid w:val="00A95EFA"/>
    <w:rsid w:val="00A966C6"/>
    <w:rsid w:val="00A96D11"/>
    <w:rsid w:val="00A9747F"/>
    <w:rsid w:val="00A97C9F"/>
    <w:rsid w:val="00AA0F47"/>
    <w:rsid w:val="00AA13EE"/>
    <w:rsid w:val="00AA16F8"/>
    <w:rsid w:val="00AA1C54"/>
    <w:rsid w:val="00AA3156"/>
    <w:rsid w:val="00AA3F66"/>
    <w:rsid w:val="00AA5A11"/>
    <w:rsid w:val="00AA6835"/>
    <w:rsid w:val="00AA6D93"/>
    <w:rsid w:val="00AB024D"/>
    <w:rsid w:val="00AB0BA0"/>
    <w:rsid w:val="00AB0D76"/>
    <w:rsid w:val="00AB1740"/>
    <w:rsid w:val="00AB264B"/>
    <w:rsid w:val="00AB2959"/>
    <w:rsid w:val="00AB2D4A"/>
    <w:rsid w:val="00AB3289"/>
    <w:rsid w:val="00AB3726"/>
    <w:rsid w:val="00AB3F32"/>
    <w:rsid w:val="00AB4D03"/>
    <w:rsid w:val="00AB57BC"/>
    <w:rsid w:val="00AB581D"/>
    <w:rsid w:val="00AB672F"/>
    <w:rsid w:val="00AB6ACF"/>
    <w:rsid w:val="00AB77AC"/>
    <w:rsid w:val="00AC00E0"/>
    <w:rsid w:val="00AC1413"/>
    <w:rsid w:val="00AC1ACB"/>
    <w:rsid w:val="00AC44F8"/>
    <w:rsid w:val="00AC4C3E"/>
    <w:rsid w:val="00AC51C8"/>
    <w:rsid w:val="00AC5868"/>
    <w:rsid w:val="00AC7003"/>
    <w:rsid w:val="00AD10C0"/>
    <w:rsid w:val="00AD12CA"/>
    <w:rsid w:val="00AD18F2"/>
    <w:rsid w:val="00AD22CA"/>
    <w:rsid w:val="00AD28BB"/>
    <w:rsid w:val="00AD313A"/>
    <w:rsid w:val="00AD5A09"/>
    <w:rsid w:val="00AD5C67"/>
    <w:rsid w:val="00AD5D54"/>
    <w:rsid w:val="00AD5EAF"/>
    <w:rsid w:val="00AD61DE"/>
    <w:rsid w:val="00AD671E"/>
    <w:rsid w:val="00AD67CF"/>
    <w:rsid w:val="00AD69B2"/>
    <w:rsid w:val="00AD6C08"/>
    <w:rsid w:val="00AD7716"/>
    <w:rsid w:val="00AE0961"/>
    <w:rsid w:val="00AE1828"/>
    <w:rsid w:val="00AE1955"/>
    <w:rsid w:val="00AE1AC0"/>
    <w:rsid w:val="00AE1DFD"/>
    <w:rsid w:val="00AE24D1"/>
    <w:rsid w:val="00AE362C"/>
    <w:rsid w:val="00AE3A05"/>
    <w:rsid w:val="00AE64B3"/>
    <w:rsid w:val="00AE6EC1"/>
    <w:rsid w:val="00AE730A"/>
    <w:rsid w:val="00AF00FD"/>
    <w:rsid w:val="00AF1259"/>
    <w:rsid w:val="00AF1706"/>
    <w:rsid w:val="00AF2496"/>
    <w:rsid w:val="00AF365F"/>
    <w:rsid w:val="00AF38A2"/>
    <w:rsid w:val="00AF59D6"/>
    <w:rsid w:val="00AF5C69"/>
    <w:rsid w:val="00AF6055"/>
    <w:rsid w:val="00AF76F3"/>
    <w:rsid w:val="00AF79DE"/>
    <w:rsid w:val="00AF7D45"/>
    <w:rsid w:val="00B024FA"/>
    <w:rsid w:val="00B0264C"/>
    <w:rsid w:val="00B02A94"/>
    <w:rsid w:val="00B02B9D"/>
    <w:rsid w:val="00B03422"/>
    <w:rsid w:val="00B039C8"/>
    <w:rsid w:val="00B04027"/>
    <w:rsid w:val="00B0418D"/>
    <w:rsid w:val="00B04312"/>
    <w:rsid w:val="00B051F5"/>
    <w:rsid w:val="00B05819"/>
    <w:rsid w:val="00B05F2F"/>
    <w:rsid w:val="00B06493"/>
    <w:rsid w:val="00B0674A"/>
    <w:rsid w:val="00B06B9F"/>
    <w:rsid w:val="00B06EEB"/>
    <w:rsid w:val="00B07549"/>
    <w:rsid w:val="00B0765C"/>
    <w:rsid w:val="00B077A5"/>
    <w:rsid w:val="00B10964"/>
    <w:rsid w:val="00B109CE"/>
    <w:rsid w:val="00B11262"/>
    <w:rsid w:val="00B11577"/>
    <w:rsid w:val="00B1186E"/>
    <w:rsid w:val="00B11E3B"/>
    <w:rsid w:val="00B12339"/>
    <w:rsid w:val="00B123BA"/>
    <w:rsid w:val="00B14122"/>
    <w:rsid w:val="00B14129"/>
    <w:rsid w:val="00B16956"/>
    <w:rsid w:val="00B177BD"/>
    <w:rsid w:val="00B20263"/>
    <w:rsid w:val="00B204B2"/>
    <w:rsid w:val="00B204C4"/>
    <w:rsid w:val="00B205CD"/>
    <w:rsid w:val="00B20B72"/>
    <w:rsid w:val="00B20F0F"/>
    <w:rsid w:val="00B21CC0"/>
    <w:rsid w:val="00B223DA"/>
    <w:rsid w:val="00B2410F"/>
    <w:rsid w:val="00B24192"/>
    <w:rsid w:val="00B2420F"/>
    <w:rsid w:val="00B25FA4"/>
    <w:rsid w:val="00B272B7"/>
    <w:rsid w:val="00B27586"/>
    <w:rsid w:val="00B27F9C"/>
    <w:rsid w:val="00B30101"/>
    <w:rsid w:val="00B30472"/>
    <w:rsid w:val="00B31893"/>
    <w:rsid w:val="00B31ADB"/>
    <w:rsid w:val="00B3296E"/>
    <w:rsid w:val="00B32D77"/>
    <w:rsid w:val="00B32E14"/>
    <w:rsid w:val="00B3310B"/>
    <w:rsid w:val="00B3343B"/>
    <w:rsid w:val="00B3355F"/>
    <w:rsid w:val="00B34918"/>
    <w:rsid w:val="00B34F4C"/>
    <w:rsid w:val="00B3595B"/>
    <w:rsid w:val="00B37386"/>
    <w:rsid w:val="00B40C9D"/>
    <w:rsid w:val="00B4131C"/>
    <w:rsid w:val="00B415E7"/>
    <w:rsid w:val="00B41B8A"/>
    <w:rsid w:val="00B41D8C"/>
    <w:rsid w:val="00B426A7"/>
    <w:rsid w:val="00B42B51"/>
    <w:rsid w:val="00B435E4"/>
    <w:rsid w:val="00B44C0C"/>
    <w:rsid w:val="00B44D02"/>
    <w:rsid w:val="00B45759"/>
    <w:rsid w:val="00B4596E"/>
    <w:rsid w:val="00B45A5C"/>
    <w:rsid w:val="00B507DB"/>
    <w:rsid w:val="00B5099A"/>
    <w:rsid w:val="00B50DBB"/>
    <w:rsid w:val="00B51F75"/>
    <w:rsid w:val="00B529F1"/>
    <w:rsid w:val="00B543E8"/>
    <w:rsid w:val="00B553E2"/>
    <w:rsid w:val="00B55D59"/>
    <w:rsid w:val="00B5636A"/>
    <w:rsid w:val="00B56B03"/>
    <w:rsid w:val="00B57201"/>
    <w:rsid w:val="00B60943"/>
    <w:rsid w:val="00B60CDA"/>
    <w:rsid w:val="00B60CF4"/>
    <w:rsid w:val="00B60D5F"/>
    <w:rsid w:val="00B60ED9"/>
    <w:rsid w:val="00B61A36"/>
    <w:rsid w:val="00B62532"/>
    <w:rsid w:val="00B6291E"/>
    <w:rsid w:val="00B62E01"/>
    <w:rsid w:val="00B637FE"/>
    <w:rsid w:val="00B6507E"/>
    <w:rsid w:val="00B653BD"/>
    <w:rsid w:val="00B6594B"/>
    <w:rsid w:val="00B6709E"/>
    <w:rsid w:val="00B70734"/>
    <w:rsid w:val="00B70736"/>
    <w:rsid w:val="00B70A45"/>
    <w:rsid w:val="00B71929"/>
    <w:rsid w:val="00B71EBA"/>
    <w:rsid w:val="00B72E55"/>
    <w:rsid w:val="00B73301"/>
    <w:rsid w:val="00B7355F"/>
    <w:rsid w:val="00B74303"/>
    <w:rsid w:val="00B743BB"/>
    <w:rsid w:val="00B74779"/>
    <w:rsid w:val="00B75541"/>
    <w:rsid w:val="00B75AC1"/>
    <w:rsid w:val="00B75DD3"/>
    <w:rsid w:val="00B7649E"/>
    <w:rsid w:val="00B76DA6"/>
    <w:rsid w:val="00B77F29"/>
    <w:rsid w:val="00B8021A"/>
    <w:rsid w:val="00B82DA9"/>
    <w:rsid w:val="00B84E87"/>
    <w:rsid w:val="00B860C5"/>
    <w:rsid w:val="00B86481"/>
    <w:rsid w:val="00B866BB"/>
    <w:rsid w:val="00B8679A"/>
    <w:rsid w:val="00B86EBC"/>
    <w:rsid w:val="00B87C0C"/>
    <w:rsid w:val="00B90ACE"/>
    <w:rsid w:val="00B913CA"/>
    <w:rsid w:val="00B93440"/>
    <w:rsid w:val="00B9391D"/>
    <w:rsid w:val="00B93BB0"/>
    <w:rsid w:val="00B93DFF"/>
    <w:rsid w:val="00B93E05"/>
    <w:rsid w:val="00B94565"/>
    <w:rsid w:val="00B9459F"/>
    <w:rsid w:val="00B952AB"/>
    <w:rsid w:val="00B9577A"/>
    <w:rsid w:val="00B965D0"/>
    <w:rsid w:val="00B9782F"/>
    <w:rsid w:val="00B97CE4"/>
    <w:rsid w:val="00B97EFA"/>
    <w:rsid w:val="00BA0CA0"/>
    <w:rsid w:val="00BA1153"/>
    <w:rsid w:val="00BA1912"/>
    <w:rsid w:val="00BA24B9"/>
    <w:rsid w:val="00BA2C0B"/>
    <w:rsid w:val="00BA4A22"/>
    <w:rsid w:val="00BA562A"/>
    <w:rsid w:val="00BA5A2C"/>
    <w:rsid w:val="00BA612C"/>
    <w:rsid w:val="00BA680E"/>
    <w:rsid w:val="00BA6DA6"/>
    <w:rsid w:val="00BA7853"/>
    <w:rsid w:val="00BB0301"/>
    <w:rsid w:val="00BB10FE"/>
    <w:rsid w:val="00BB19A1"/>
    <w:rsid w:val="00BB2534"/>
    <w:rsid w:val="00BB3043"/>
    <w:rsid w:val="00BB3096"/>
    <w:rsid w:val="00BB3177"/>
    <w:rsid w:val="00BB3747"/>
    <w:rsid w:val="00BB540C"/>
    <w:rsid w:val="00BB5846"/>
    <w:rsid w:val="00BB600C"/>
    <w:rsid w:val="00BB642B"/>
    <w:rsid w:val="00BB7171"/>
    <w:rsid w:val="00BB7F4B"/>
    <w:rsid w:val="00BB7F5C"/>
    <w:rsid w:val="00BC01D9"/>
    <w:rsid w:val="00BC022B"/>
    <w:rsid w:val="00BC12EA"/>
    <w:rsid w:val="00BC183D"/>
    <w:rsid w:val="00BC42AB"/>
    <w:rsid w:val="00BC468D"/>
    <w:rsid w:val="00BC5124"/>
    <w:rsid w:val="00BC55BF"/>
    <w:rsid w:val="00BC57CF"/>
    <w:rsid w:val="00BC5E34"/>
    <w:rsid w:val="00BC6307"/>
    <w:rsid w:val="00BC744A"/>
    <w:rsid w:val="00BC780C"/>
    <w:rsid w:val="00BD0337"/>
    <w:rsid w:val="00BD0978"/>
    <w:rsid w:val="00BD0DEF"/>
    <w:rsid w:val="00BD1316"/>
    <w:rsid w:val="00BD1E3A"/>
    <w:rsid w:val="00BD2819"/>
    <w:rsid w:val="00BD37BB"/>
    <w:rsid w:val="00BD3E93"/>
    <w:rsid w:val="00BD4EE4"/>
    <w:rsid w:val="00BD5930"/>
    <w:rsid w:val="00BD6663"/>
    <w:rsid w:val="00BD6E01"/>
    <w:rsid w:val="00BD7D9D"/>
    <w:rsid w:val="00BE0124"/>
    <w:rsid w:val="00BE0BD4"/>
    <w:rsid w:val="00BE10E4"/>
    <w:rsid w:val="00BE1B46"/>
    <w:rsid w:val="00BE1D9B"/>
    <w:rsid w:val="00BE38C0"/>
    <w:rsid w:val="00BE3A98"/>
    <w:rsid w:val="00BE4674"/>
    <w:rsid w:val="00BE5050"/>
    <w:rsid w:val="00BE52D4"/>
    <w:rsid w:val="00BE551E"/>
    <w:rsid w:val="00BE5DF5"/>
    <w:rsid w:val="00BE5F61"/>
    <w:rsid w:val="00BE6226"/>
    <w:rsid w:val="00BE62CE"/>
    <w:rsid w:val="00BE6500"/>
    <w:rsid w:val="00BE6893"/>
    <w:rsid w:val="00BF02D7"/>
    <w:rsid w:val="00BF1191"/>
    <w:rsid w:val="00BF1313"/>
    <w:rsid w:val="00BF134E"/>
    <w:rsid w:val="00BF14C3"/>
    <w:rsid w:val="00BF1649"/>
    <w:rsid w:val="00BF16A6"/>
    <w:rsid w:val="00BF1895"/>
    <w:rsid w:val="00BF1C40"/>
    <w:rsid w:val="00BF2A07"/>
    <w:rsid w:val="00BF2C4B"/>
    <w:rsid w:val="00BF3252"/>
    <w:rsid w:val="00BF36B9"/>
    <w:rsid w:val="00BF36FF"/>
    <w:rsid w:val="00BF3C0F"/>
    <w:rsid w:val="00BF3D3D"/>
    <w:rsid w:val="00BF4628"/>
    <w:rsid w:val="00BF4E27"/>
    <w:rsid w:val="00BF5B64"/>
    <w:rsid w:val="00BF5BEF"/>
    <w:rsid w:val="00BF6906"/>
    <w:rsid w:val="00BF6914"/>
    <w:rsid w:val="00BF6B0E"/>
    <w:rsid w:val="00BF7058"/>
    <w:rsid w:val="00BF74DA"/>
    <w:rsid w:val="00C000F0"/>
    <w:rsid w:val="00C004F9"/>
    <w:rsid w:val="00C005F2"/>
    <w:rsid w:val="00C00822"/>
    <w:rsid w:val="00C0140E"/>
    <w:rsid w:val="00C02771"/>
    <w:rsid w:val="00C03A6E"/>
    <w:rsid w:val="00C03EBC"/>
    <w:rsid w:val="00C03F5C"/>
    <w:rsid w:val="00C04E72"/>
    <w:rsid w:val="00C059A8"/>
    <w:rsid w:val="00C06868"/>
    <w:rsid w:val="00C06EEF"/>
    <w:rsid w:val="00C06F01"/>
    <w:rsid w:val="00C06FE9"/>
    <w:rsid w:val="00C07442"/>
    <w:rsid w:val="00C10A2E"/>
    <w:rsid w:val="00C110A0"/>
    <w:rsid w:val="00C1112E"/>
    <w:rsid w:val="00C11872"/>
    <w:rsid w:val="00C11B00"/>
    <w:rsid w:val="00C13BBF"/>
    <w:rsid w:val="00C14212"/>
    <w:rsid w:val="00C143AC"/>
    <w:rsid w:val="00C14BBE"/>
    <w:rsid w:val="00C14CF5"/>
    <w:rsid w:val="00C14DD4"/>
    <w:rsid w:val="00C151AA"/>
    <w:rsid w:val="00C151D0"/>
    <w:rsid w:val="00C1537D"/>
    <w:rsid w:val="00C16C5D"/>
    <w:rsid w:val="00C16D1C"/>
    <w:rsid w:val="00C16EDA"/>
    <w:rsid w:val="00C170CA"/>
    <w:rsid w:val="00C17C42"/>
    <w:rsid w:val="00C17FE8"/>
    <w:rsid w:val="00C2002E"/>
    <w:rsid w:val="00C20232"/>
    <w:rsid w:val="00C20FE0"/>
    <w:rsid w:val="00C2154F"/>
    <w:rsid w:val="00C21614"/>
    <w:rsid w:val="00C21C15"/>
    <w:rsid w:val="00C22C0B"/>
    <w:rsid w:val="00C23042"/>
    <w:rsid w:val="00C237D9"/>
    <w:rsid w:val="00C24776"/>
    <w:rsid w:val="00C24AA7"/>
    <w:rsid w:val="00C24D49"/>
    <w:rsid w:val="00C25897"/>
    <w:rsid w:val="00C25BB6"/>
    <w:rsid w:val="00C263AE"/>
    <w:rsid w:val="00C264B9"/>
    <w:rsid w:val="00C26ABC"/>
    <w:rsid w:val="00C30440"/>
    <w:rsid w:val="00C30456"/>
    <w:rsid w:val="00C30803"/>
    <w:rsid w:val="00C30A2B"/>
    <w:rsid w:val="00C3164E"/>
    <w:rsid w:val="00C316D5"/>
    <w:rsid w:val="00C322BA"/>
    <w:rsid w:val="00C326D0"/>
    <w:rsid w:val="00C32870"/>
    <w:rsid w:val="00C33830"/>
    <w:rsid w:val="00C33ADF"/>
    <w:rsid w:val="00C34BDB"/>
    <w:rsid w:val="00C35537"/>
    <w:rsid w:val="00C35D95"/>
    <w:rsid w:val="00C376FC"/>
    <w:rsid w:val="00C405FB"/>
    <w:rsid w:val="00C409C1"/>
    <w:rsid w:val="00C40A1D"/>
    <w:rsid w:val="00C4161F"/>
    <w:rsid w:val="00C4322D"/>
    <w:rsid w:val="00C438E5"/>
    <w:rsid w:val="00C4456C"/>
    <w:rsid w:val="00C44598"/>
    <w:rsid w:val="00C44D31"/>
    <w:rsid w:val="00C45483"/>
    <w:rsid w:val="00C46DA7"/>
    <w:rsid w:val="00C46FEF"/>
    <w:rsid w:val="00C47EC2"/>
    <w:rsid w:val="00C508F3"/>
    <w:rsid w:val="00C51819"/>
    <w:rsid w:val="00C5254A"/>
    <w:rsid w:val="00C5291B"/>
    <w:rsid w:val="00C53550"/>
    <w:rsid w:val="00C55F4B"/>
    <w:rsid w:val="00C56559"/>
    <w:rsid w:val="00C56CBC"/>
    <w:rsid w:val="00C574C1"/>
    <w:rsid w:val="00C57E8A"/>
    <w:rsid w:val="00C60A2A"/>
    <w:rsid w:val="00C60A31"/>
    <w:rsid w:val="00C614C5"/>
    <w:rsid w:val="00C63664"/>
    <w:rsid w:val="00C63B01"/>
    <w:rsid w:val="00C63F7F"/>
    <w:rsid w:val="00C63FD3"/>
    <w:rsid w:val="00C64CC3"/>
    <w:rsid w:val="00C656BD"/>
    <w:rsid w:val="00C66314"/>
    <w:rsid w:val="00C6722B"/>
    <w:rsid w:val="00C67C05"/>
    <w:rsid w:val="00C67E8C"/>
    <w:rsid w:val="00C70302"/>
    <w:rsid w:val="00C70682"/>
    <w:rsid w:val="00C70C60"/>
    <w:rsid w:val="00C7123C"/>
    <w:rsid w:val="00C71CF9"/>
    <w:rsid w:val="00C7203E"/>
    <w:rsid w:val="00C733BE"/>
    <w:rsid w:val="00C73613"/>
    <w:rsid w:val="00C74123"/>
    <w:rsid w:val="00C75664"/>
    <w:rsid w:val="00C75E41"/>
    <w:rsid w:val="00C76E84"/>
    <w:rsid w:val="00C800D2"/>
    <w:rsid w:val="00C80904"/>
    <w:rsid w:val="00C81D57"/>
    <w:rsid w:val="00C820BB"/>
    <w:rsid w:val="00C821AC"/>
    <w:rsid w:val="00C8483D"/>
    <w:rsid w:val="00C8500E"/>
    <w:rsid w:val="00C85492"/>
    <w:rsid w:val="00C85DF2"/>
    <w:rsid w:val="00C863D1"/>
    <w:rsid w:val="00C8739D"/>
    <w:rsid w:val="00C876A6"/>
    <w:rsid w:val="00C878E6"/>
    <w:rsid w:val="00C87EDE"/>
    <w:rsid w:val="00C90925"/>
    <w:rsid w:val="00C92EBB"/>
    <w:rsid w:val="00C930DC"/>
    <w:rsid w:val="00C93208"/>
    <w:rsid w:val="00C93C10"/>
    <w:rsid w:val="00C94379"/>
    <w:rsid w:val="00C9451F"/>
    <w:rsid w:val="00C951AC"/>
    <w:rsid w:val="00C9536E"/>
    <w:rsid w:val="00C95F61"/>
    <w:rsid w:val="00C974C4"/>
    <w:rsid w:val="00CA00B6"/>
    <w:rsid w:val="00CA10FF"/>
    <w:rsid w:val="00CA12CB"/>
    <w:rsid w:val="00CA12ED"/>
    <w:rsid w:val="00CA1520"/>
    <w:rsid w:val="00CA1AEF"/>
    <w:rsid w:val="00CA1E61"/>
    <w:rsid w:val="00CA1F58"/>
    <w:rsid w:val="00CA2C5B"/>
    <w:rsid w:val="00CA3F9E"/>
    <w:rsid w:val="00CA4804"/>
    <w:rsid w:val="00CA6151"/>
    <w:rsid w:val="00CA66D5"/>
    <w:rsid w:val="00CA6BDE"/>
    <w:rsid w:val="00CA72E9"/>
    <w:rsid w:val="00CA7B17"/>
    <w:rsid w:val="00CA7FD6"/>
    <w:rsid w:val="00CB0221"/>
    <w:rsid w:val="00CB067B"/>
    <w:rsid w:val="00CB1990"/>
    <w:rsid w:val="00CB2260"/>
    <w:rsid w:val="00CB271D"/>
    <w:rsid w:val="00CB28BA"/>
    <w:rsid w:val="00CB2C76"/>
    <w:rsid w:val="00CB4151"/>
    <w:rsid w:val="00CB4602"/>
    <w:rsid w:val="00CB4655"/>
    <w:rsid w:val="00CB4C16"/>
    <w:rsid w:val="00CB56F9"/>
    <w:rsid w:val="00CB6807"/>
    <w:rsid w:val="00CB6F0D"/>
    <w:rsid w:val="00CB73EB"/>
    <w:rsid w:val="00CB77F8"/>
    <w:rsid w:val="00CC09C3"/>
    <w:rsid w:val="00CC09F0"/>
    <w:rsid w:val="00CC0EAF"/>
    <w:rsid w:val="00CC3AA2"/>
    <w:rsid w:val="00CC4616"/>
    <w:rsid w:val="00CC4AF4"/>
    <w:rsid w:val="00CC4DE8"/>
    <w:rsid w:val="00CC506E"/>
    <w:rsid w:val="00CC50FC"/>
    <w:rsid w:val="00CC534C"/>
    <w:rsid w:val="00CC5FDB"/>
    <w:rsid w:val="00CC75FE"/>
    <w:rsid w:val="00CD11C3"/>
    <w:rsid w:val="00CD1447"/>
    <w:rsid w:val="00CD1ABA"/>
    <w:rsid w:val="00CD1ACA"/>
    <w:rsid w:val="00CD21F5"/>
    <w:rsid w:val="00CD3D01"/>
    <w:rsid w:val="00CD482F"/>
    <w:rsid w:val="00CD61D2"/>
    <w:rsid w:val="00CD6F89"/>
    <w:rsid w:val="00CD7A93"/>
    <w:rsid w:val="00CE0363"/>
    <w:rsid w:val="00CE1A07"/>
    <w:rsid w:val="00CE1DEA"/>
    <w:rsid w:val="00CE2211"/>
    <w:rsid w:val="00CE4461"/>
    <w:rsid w:val="00CE6F6F"/>
    <w:rsid w:val="00CE768E"/>
    <w:rsid w:val="00CE7F7C"/>
    <w:rsid w:val="00CF0979"/>
    <w:rsid w:val="00CF097A"/>
    <w:rsid w:val="00CF0DBC"/>
    <w:rsid w:val="00CF114A"/>
    <w:rsid w:val="00CF15AA"/>
    <w:rsid w:val="00CF19FD"/>
    <w:rsid w:val="00CF233B"/>
    <w:rsid w:val="00CF352A"/>
    <w:rsid w:val="00CF365B"/>
    <w:rsid w:val="00CF3784"/>
    <w:rsid w:val="00CF40DC"/>
    <w:rsid w:val="00CF44A7"/>
    <w:rsid w:val="00CF4D1D"/>
    <w:rsid w:val="00CF5806"/>
    <w:rsid w:val="00CF5BB9"/>
    <w:rsid w:val="00CF6024"/>
    <w:rsid w:val="00CF6084"/>
    <w:rsid w:val="00CF620C"/>
    <w:rsid w:val="00CF652D"/>
    <w:rsid w:val="00CF6CC3"/>
    <w:rsid w:val="00CF7B71"/>
    <w:rsid w:val="00D00E77"/>
    <w:rsid w:val="00D01949"/>
    <w:rsid w:val="00D01BD1"/>
    <w:rsid w:val="00D020DF"/>
    <w:rsid w:val="00D02FE9"/>
    <w:rsid w:val="00D03660"/>
    <w:rsid w:val="00D03D2A"/>
    <w:rsid w:val="00D03DAA"/>
    <w:rsid w:val="00D041E2"/>
    <w:rsid w:val="00D04607"/>
    <w:rsid w:val="00D046E5"/>
    <w:rsid w:val="00D04977"/>
    <w:rsid w:val="00D052CF"/>
    <w:rsid w:val="00D05A8C"/>
    <w:rsid w:val="00D06636"/>
    <w:rsid w:val="00D0686E"/>
    <w:rsid w:val="00D07755"/>
    <w:rsid w:val="00D104FA"/>
    <w:rsid w:val="00D1100B"/>
    <w:rsid w:val="00D1101F"/>
    <w:rsid w:val="00D115A5"/>
    <w:rsid w:val="00D120F0"/>
    <w:rsid w:val="00D12CDE"/>
    <w:rsid w:val="00D13798"/>
    <w:rsid w:val="00D13C09"/>
    <w:rsid w:val="00D14C27"/>
    <w:rsid w:val="00D14C41"/>
    <w:rsid w:val="00D16128"/>
    <w:rsid w:val="00D1698B"/>
    <w:rsid w:val="00D16E88"/>
    <w:rsid w:val="00D2003D"/>
    <w:rsid w:val="00D20201"/>
    <w:rsid w:val="00D20355"/>
    <w:rsid w:val="00D203F0"/>
    <w:rsid w:val="00D20EE1"/>
    <w:rsid w:val="00D22A93"/>
    <w:rsid w:val="00D23175"/>
    <w:rsid w:val="00D23DAD"/>
    <w:rsid w:val="00D24880"/>
    <w:rsid w:val="00D254A7"/>
    <w:rsid w:val="00D25C3C"/>
    <w:rsid w:val="00D25ED1"/>
    <w:rsid w:val="00D26BBB"/>
    <w:rsid w:val="00D276CA"/>
    <w:rsid w:val="00D30A2C"/>
    <w:rsid w:val="00D31129"/>
    <w:rsid w:val="00D312CB"/>
    <w:rsid w:val="00D31713"/>
    <w:rsid w:val="00D3224C"/>
    <w:rsid w:val="00D3267B"/>
    <w:rsid w:val="00D32DCC"/>
    <w:rsid w:val="00D32E1C"/>
    <w:rsid w:val="00D32E49"/>
    <w:rsid w:val="00D33060"/>
    <w:rsid w:val="00D33366"/>
    <w:rsid w:val="00D33376"/>
    <w:rsid w:val="00D337DE"/>
    <w:rsid w:val="00D343C6"/>
    <w:rsid w:val="00D35906"/>
    <w:rsid w:val="00D35B61"/>
    <w:rsid w:val="00D36253"/>
    <w:rsid w:val="00D36579"/>
    <w:rsid w:val="00D36923"/>
    <w:rsid w:val="00D37978"/>
    <w:rsid w:val="00D37BF7"/>
    <w:rsid w:val="00D41D15"/>
    <w:rsid w:val="00D424F0"/>
    <w:rsid w:val="00D42A17"/>
    <w:rsid w:val="00D42F55"/>
    <w:rsid w:val="00D4351C"/>
    <w:rsid w:val="00D43A02"/>
    <w:rsid w:val="00D43BB0"/>
    <w:rsid w:val="00D43F59"/>
    <w:rsid w:val="00D45E57"/>
    <w:rsid w:val="00D47BA8"/>
    <w:rsid w:val="00D502B3"/>
    <w:rsid w:val="00D504B1"/>
    <w:rsid w:val="00D50727"/>
    <w:rsid w:val="00D5175B"/>
    <w:rsid w:val="00D5232A"/>
    <w:rsid w:val="00D523C0"/>
    <w:rsid w:val="00D52593"/>
    <w:rsid w:val="00D53A7D"/>
    <w:rsid w:val="00D53F5C"/>
    <w:rsid w:val="00D55506"/>
    <w:rsid w:val="00D5618C"/>
    <w:rsid w:val="00D570BF"/>
    <w:rsid w:val="00D57138"/>
    <w:rsid w:val="00D60211"/>
    <w:rsid w:val="00D6091C"/>
    <w:rsid w:val="00D60CB3"/>
    <w:rsid w:val="00D6188D"/>
    <w:rsid w:val="00D6312D"/>
    <w:rsid w:val="00D6314E"/>
    <w:rsid w:val="00D63868"/>
    <w:rsid w:val="00D6397D"/>
    <w:rsid w:val="00D640DF"/>
    <w:rsid w:val="00D64559"/>
    <w:rsid w:val="00D64888"/>
    <w:rsid w:val="00D65312"/>
    <w:rsid w:val="00D65969"/>
    <w:rsid w:val="00D659D1"/>
    <w:rsid w:val="00D66BB2"/>
    <w:rsid w:val="00D7062E"/>
    <w:rsid w:val="00D710D7"/>
    <w:rsid w:val="00D72D8E"/>
    <w:rsid w:val="00D72DCC"/>
    <w:rsid w:val="00D731DE"/>
    <w:rsid w:val="00D73B06"/>
    <w:rsid w:val="00D7427F"/>
    <w:rsid w:val="00D75739"/>
    <w:rsid w:val="00D76599"/>
    <w:rsid w:val="00D76EB7"/>
    <w:rsid w:val="00D77173"/>
    <w:rsid w:val="00D802BC"/>
    <w:rsid w:val="00D80CB7"/>
    <w:rsid w:val="00D8196A"/>
    <w:rsid w:val="00D82373"/>
    <w:rsid w:val="00D82DEF"/>
    <w:rsid w:val="00D82E91"/>
    <w:rsid w:val="00D83C57"/>
    <w:rsid w:val="00D83F3C"/>
    <w:rsid w:val="00D84922"/>
    <w:rsid w:val="00D84CAA"/>
    <w:rsid w:val="00D85393"/>
    <w:rsid w:val="00D86D09"/>
    <w:rsid w:val="00D86E3B"/>
    <w:rsid w:val="00D86F20"/>
    <w:rsid w:val="00D87EBE"/>
    <w:rsid w:val="00D908B2"/>
    <w:rsid w:val="00D9141F"/>
    <w:rsid w:val="00D9248C"/>
    <w:rsid w:val="00D92A16"/>
    <w:rsid w:val="00D94137"/>
    <w:rsid w:val="00D94CD6"/>
    <w:rsid w:val="00D955DE"/>
    <w:rsid w:val="00D95880"/>
    <w:rsid w:val="00D97150"/>
    <w:rsid w:val="00D97609"/>
    <w:rsid w:val="00D97D9B"/>
    <w:rsid w:val="00DA082A"/>
    <w:rsid w:val="00DA0853"/>
    <w:rsid w:val="00DA0983"/>
    <w:rsid w:val="00DA3614"/>
    <w:rsid w:val="00DA36DC"/>
    <w:rsid w:val="00DA4183"/>
    <w:rsid w:val="00DA50A8"/>
    <w:rsid w:val="00DA541A"/>
    <w:rsid w:val="00DA56A0"/>
    <w:rsid w:val="00DA57A2"/>
    <w:rsid w:val="00DA609A"/>
    <w:rsid w:val="00DA685E"/>
    <w:rsid w:val="00DA73CE"/>
    <w:rsid w:val="00DB0830"/>
    <w:rsid w:val="00DB1E48"/>
    <w:rsid w:val="00DB283A"/>
    <w:rsid w:val="00DB29FA"/>
    <w:rsid w:val="00DB43A5"/>
    <w:rsid w:val="00DB4B9F"/>
    <w:rsid w:val="00DB6160"/>
    <w:rsid w:val="00DB63C2"/>
    <w:rsid w:val="00DB71A0"/>
    <w:rsid w:val="00DB76CC"/>
    <w:rsid w:val="00DB7869"/>
    <w:rsid w:val="00DC0265"/>
    <w:rsid w:val="00DC073B"/>
    <w:rsid w:val="00DC1889"/>
    <w:rsid w:val="00DC1FE8"/>
    <w:rsid w:val="00DC246E"/>
    <w:rsid w:val="00DC3874"/>
    <w:rsid w:val="00DC4714"/>
    <w:rsid w:val="00DC4779"/>
    <w:rsid w:val="00DC4A0A"/>
    <w:rsid w:val="00DC4D3A"/>
    <w:rsid w:val="00DC4DAC"/>
    <w:rsid w:val="00DC65A3"/>
    <w:rsid w:val="00DC7B40"/>
    <w:rsid w:val="00DD0BEB"/>
    <w:rsid w:val="00DD1B75"/>
    <w:rsid w:val="00DD2F12"/>
    <w:rsid w:val="00DD2F51"/>
    <w:rsid w:val="00DD3F1B"/>
    <w:rsid w:val="00DD3FEA"/>
    <w:rsid w:val="00DD576B"/>
    <w:rsid w:val="00DD5922"/>
    <w:rsid w:val="00DD5BF7"/>
    <w:rsid w:val="00DD5FC3"/>
    <w:rsid w:val="00DD662B"/>
    <w:rsid w:val="00DD6810"/>
    <w:rsid w:val="00DD6DF2"/>
    <w:rsid w:val="00DE0667"/>
    <w:rsid w:val="00DE1025"/>
    <w:rsid w:val="00DE1AE0"/>
    <w:rsid w:val="00DE1C29"/>
    <w:rsid w:val="00DE299E"/>
    <w:rsid w:val="00DE32B5"/>
    <w:rsid w:val="00DE4127"/>
    <w:rsid w:val="00DE44E8"/>
    <w:rsid w:val="00DE47D1"/>
    <w:rsid w:val="00DE5DDF"/>
    <w:rsid w:val="00DE5F3D"/>
    <w:rsid w:val="00DE673C"/>
    <w:rsid w:val="00DE67AC"/>
    <w:rsid w:val="00DE6978"/>
    <w:rsid w:val="00DF23B2"/>
    <w:rsid w:val="00DF2795"/>
    <w:rsid w:val="00DF29B6"/>
    <w:rsid w:val="00DF2C66"/>
    <w:rsid w:val="00DF2D51"/>
    <w:rsid w:val="00DF37DF"/>
    <w:rsid w:val="00DF41D0"/>
    <w:rsid w:val="00DF4534"/>
    <w:rsid w:val="00DF5C6C"/>
    <w:rsid w:val="00DF6112"/>
    <w:rsid w:val="00DF68BB"/>
    <w:rsid w:val="00DF6CED"/>
    <w:rsid w:val="00DF6F13"/>
    <w:rsid w:val="00DF77E7"/>
    <w:rsid w:val="00E0194B"/>
    <w:rsid w:val="00E01B37"/>
    <w:rsid w:val="00E01FF8"/>
    <w:rsid w:val="00E02367"/>
    <w:rsid w:val="00E02465"/>
    <w:rsid w:val="00E025BA"/>
    <w:rsid w:val="00E026EE"/>
    <w:rsid w:val="00E02B74"/>
    <w:rsid w:val="00E036C6"/>
    <w:rsid w:val="00E0402B"/>
    <w:rsid w:val="00E057C8"/>
    <w:rsid w:val="00E06618"/>
    <w:rsid w:val="00E0744F"/>
    <w:rsid w:val="00E074C1"/>
    <w:rsid w:val="00E079D2"/>
    <w:rsid w:val="00E10089"/>
    <w:rsid w:val="00E10FD8"/>
    <w:rsid w:val="00E11C5E"/>
    <w:rsid w:val="00E1221E"/>
    <w:rsid w:val="00E12F8B"/>
    <w:rsid w:val="00E13356"/>
    <w:rsid w:val="00E13C97"/>
    <w:rsid w:val="00E155A0"/>
    <w:rsid w:val="00E15704"/>
    <w:rsid w:val="00E15D8D"/>
    <w:rsid w:val="00E164B6"/>
    <w:rsid w:val="00E1658A"/>
    <w:rsid w:val="00E17F44"/>
    <w:rsid w:val="00E20AC3"/>
    <w:rsid w:val="00E21078"/>
    <w:rsid w:val="00E21B64"/>
    <w:rsid w:val="00E220AC"/>
    <w:rsid w:val="00E2277E"/>
    <w:rsid w:val="00E2314E"/>
    <w:rsid w:val="00E242A1"/>
    <w:rsid w:val="00E2470A"/>
    <w:rsid w:val="00E24F02"/>
    <w:rsid w:val="00E24FA7"/>
    <w:rsid w:val="00E2623A"/>
    <w:rsid w:val="00E269E7"/>
    <w:rsid w:val="00E27C4F"/>
    <w:rsid w:val="00E3086B"/>
    <w:rsid w:val="00E31FFA"/>
    <w:rsid w:val="00E32DFA"/>
    <w:rsid w:val="00E3305C"/>
    <w:rsid w:val="00E33234"/>
    <w:rsid w:val="00E34009"/>
    <w:rsid w:val="00E34D36"/>
    <w:rsid w:val="00E3599D"/>
    <w:rsid w:val="00E35A34"/>
    <w:rsid w:val="00E362C9"/>
    <w:rsid w:val="00E36506"/>
    <w:rsid w:val="00E36A33"/>
    <w:rsid w:val="00E3799E"/>
    <w:rsid w:val="00E40EFB"/>
    <w:rsid w:val="00E4123C"/>
    <w:rsid w:val="00E41B35"/>
    <w:rsid w:val="00E428B3"/>
    <w:rsid w:val="00E430A4"/>
    <w:rsid w:val="00E45206"/>
    <w:rsid w:val="00E45B17"/>
    <w:rsid w:val="00E460F0"/>
    <w:rsid w:val="00E47BC8"/>
    <w:rsid w:val="00E50777"/>
    <w:rsid w:val="00E50818"/>
    <w:rsid w:val="00E5161A"/>
    <w:rsid w:val="00E51A60"/>
    <w:rsid w:val="00E51E37"/>
    <w:rsid w:val="00E52225"/>
    <w:rsid w:val="00E52267"/>
    <w:rsid w:val="00E5304D"/>
    <w:rsid w:val="00E53698"/>
    <w:rsid w:val="00E53BEC"/>
    <w:rsid w:val="00E54300"/>
    <w:rsid w:val="00E54647"/>
    <w:rsid w:val="00E54A6F"/>
    <w:rsid w:val="00E5644D"/>
    <w:rsid w:val="00E569B6"/>
    <w:rsid w:val="00E5704B"/>
    <w:rsid w:val="00E571E4"/>
    <w:rsid w:val="00E57410"/>
    <w:rsid w:val="00E5755F"/>
    <w:rsid w:val="00E57614"/>
    <w:rsid w:val="00E576A3"/>
    <w:rsid w:val="00E57878"/>
    <w:rsid w:val="00E57B06"/>
    <w:rsid w:val="00E60060"/>
    <w:rsid w:val="00E61512"/>
    <w:rsid w:val="00E62A6D"/>
    <w:rsid w:val="00E64502"/>
    <w:rsid w:val="00E64921"/>
    <w:rsid w:val="00E656DF"/>
    <w:rsid w:val="00E65B54"/>
    <w:rsid w:val="00E65FDC"/>
    <w:rsid w:val="00E66D6A"/>
    <w:rsid w:val="00E67D97"/>
    <w:rsid w:val="00E71F6C"/>
    <w:rsid w:val="00E7258F"/>
    <w:rsid w:val="00E72A21"/>
    <w:rsid w:val="00E72CEE"/>
    <w:rsid w:val="00E73101"/>
    <w:rsid w:val="00E732CB"/>
    <w:rsid w:val="00E73548"/>
    <w:rsid w:val="00E73B6B"/>
    <w:rsid w:val="00E73BFB"/>
    <w:rsid w:val="00E741C5"/>
    <w:rsid w:val="00E743DC"/>
    <w:rsid w:val="00E75E13"/>
    <w:rsid w:val="00E77428"/>
    <w:rsid w:val="00E77C43"/>
    <w:rsid w:val="00E77DEF"/>
    <w:rsid w:val="00E800AA"/>
    <w:rsid w:val="00E804BC"/>
    <w:rsid w:val="00E8109A"/>
    <w:rsid w:val="00E81C84"/>
    <w:rsid w:val="00E81DC7"/>
    <w:rsid w:val="00E81DD1"/>
    <w:rsid w:val="00E827ED"/>
    <w:rsid w:val="00E82AA2"/>
    <w:rsid w:val="00E82B08"/>
    <w:rsid w:val="00E82F5A"/>
    <w:rsid w:val="00E8338C"/>
    <w:rsid w:val="00E837E1"/>
    <w:rsid w:val="00E83A7C"/>
    <w:rsid w:val="00E84635"/>
    <w:rsid w:val="00E8466A"/>
    <w:rsid w:val="00E84842"/>
    <w:rsid w:val="00E84920"/>
    <w:rsid w:val="00E852FC"/>
    <w:rsid w:val="00E85341"/>
    <w:rsid w:val="00E8557F"/>
    <w:rsid w:val="00E85E23"/>
    <w:rsid w:val="00E863BA"/>
    <w:rsid w:val="00E868F6"/>
    <w:rsid w:val="00E900E4"/>
    <w:rsid w:val="00E9094D"/>
    <w:rsid w:val="00E90D37"/>
    <w:rsid w:val="00E91A82"/>
    <w:rsid w:val="00E9238D"/>
    <w:rsid w:val="00E933A9"/>
    <w:rsid w:val="00E943FE"/>
    <w:rsid w:val="00E944B9"/>
    <w:rsid w:val="00E94E03"/>
    <w:rsid w:val="00E9585B"/>
    <w:rsid w:val="00E9588F"/>
    <w:rsid w:val="00E95C1D"/>
    <w:rsid w:val="00E967A7"/>
    <w:rsid w:val="00E96800"/>
    <w:rsid w:val="00E972CA"/>
    <w:rsid w:val="00EA14AE"/>
    <w:rsid w:val="00EA22BB"/>
    <w:rsid w:val="00EA322A"/>
    <w:rsid w:val="00EA35E7"/>
    <w:rsid w:val="00EA4EE6"/>
    <w:rsid w:val="00EA5248"/>
    <w:rsid w:val="00EA54C4"/>
    <w:rsid w:val="00EA6A6A"/>
    <w:rsid w:val="00EA6E6F"/>
    <w:rsid w:val="00EA765E"/>
    <w:rsid w:val="00EA7E8D"/>
    <w:rsid w:val="00EB1A80"/>
    <w:rsid w:val="00EB3169"/>
    <w:rsid w:val="00EB4AB7"/>
    <w:rsid w:val="00EB4CD7"/>
    <w:rsid w:val="00EB54C7"/>
    <w:rsid w:val="00EB6530"/>
    <w:rsid w:val="00EB6AE4"/>
    <w:rsid w:val="00EB7181"/>
    <w:rsid w:val="00EB789D"/>
    <w:rsid w:val="00EC0BAE"/>
    <w:rsid w:val="00EC107F"/>
    <w:rsid w:val="00EC10E8"/>
    <w:rsid w:val="00EC2511"/>
    <w:rsid w:val="00EC2F4B"/>
    <w:rsid w:val="00EC2F8F"/>
    <w:rsid w:val="00EC359C"/>
    <w:rsid w:val="00EC3636"/>
    <w:rsid w:val="00EC39E6"/>
    <w:rsid w:val="00EC3B83"/>
    <w:rsid w:val="00EC42AD"/>
    <w:rsid w:val="00EC4596"/>
    <w:rsid w:val="00EC4738"/>
    <w:rsid w:val="00EC4B3C"/>
    <w:rsid w:val="00EC584B"/>
    <w:rsid w:val="00EC5B8E"/>
    <w:rsid w:val="00EC67B6"/>
    <w:rsid w:val="00EC6996"/>
    <w:rsid w:val="00EC793F"/>
    <w:rsid w:val="00ED0295"/>
    <w:rsid w:val="00ED0747"/>
    <w:rsid w:val="00ED347A"/>
    <w:rsid w:val="00ED38B6"/>
    <w:rsid w:val="00ED3AC7"/>
    <w:rsid w:val="00ED3E12"/>
    <w:rsid w:val="00ED40D5"/>
    <w:rsid w:val="00ED6A32"/>
    <w:rsid w:val="00ED7283"/>
    <w:rsid w:val="00ED7C8D"/>
    <w:rsid w:val="00EE1901"/>
    <w:rsid w:val="00EE1C3D"/>
    <w:rsid w:val="00EE262C"/>
    <w:rsid w:val="00EE28B9"/>
    <w:rsid w:val="00EE36EA"/>
    <w:rsid w:val="00EE3B26"/>
    <w:rsid w:val="00EE493A"/>
    <w:rsid w:val="00EE5531"/>
    <w:rsid w:val="00EE58F7"/>
    <w:rsid w:val="00EE5C39"/>
    <w:rsid w:val="00EE6505"/>
    <w:rsid w:val="00EE6EBC"/>
    <w:rsid w:val="00EE7787"/>
    <w:rsid w:val="00EF03A9"/>
    <w:rsid w:val="00EF1D34"/>
    <w:rsid w:val="00EF1FEB"/>
    <w:rsid w:val="00EF3F9B"/>
    <w:rsid w:val="00EF4536"/>
    <w:rsid w:val="00EF4691"/>
    <w:rsid w:val="00EF507D"/>
    <w:rsid w:val="00EF53B6"/>
    <w:rsid w:val="00EF554D"/>
    <w:rsid w:val="00EF672C"/>
    <w:rsid w:val="00EF6F8F"/>
    <w:rsid w:val="00EF75F1"/>
    <w:rsid w:val="00EF78CA"/>
    <w:rsid w:val="00EF7A4B"/>
    <w:rsid w:val="00F000FE"/>
    <w:rsid w:val="00F00B3D"/>
    <w:rsid w:val="00F00BF7"/>
    <w:rsid w:val="00F01559"/>
    <w:rsid w:val="00F030B5"/>
    <w:rsid w:val="00F0345C"/>
    <w:rsid w:val="00F0383E"/>
    <w:rsid w:val="00F0607C"/>
    <w:rsid w:val="00F067B2"/>
    <w:rsid w:val="00F07319"/>
    <w:rsid w:val="00F0796D"/>
    <w:rsid w:val="00F104F8"/>
    <w:rsid w:val="00F11B38"/>
    <w:rsid w:val="00F12890"/>
    <w:rsid w:val="00F13015"/>
    <w:rsid w:val="00F13F3B"/>
    <w:rsid w:val="00F145AA"/>
    <w:rsid w:val="00F15493"/>
    <w:rsid w:val="00F156EF"/>
    <w:rsid w:val="00F158EA"/>
    <w:rsid w:val="00F15D10"/>
    <w:rsid w:val="00F16507"/>
    <w:rsid w:val="00F172E5"/>
    <w:rsid w:val="00F178BF"/>
    <w:rsid w:val="00F206A8"/>
    <w:rsid w:val="00F211CF"/>
    <w:rsid w:val="00F2160A"/>
    <w:rsid w:val="00F2174C"/>
    <w:rsid w:val="00F220C4"/>
    <w:rsid w:val="00F221B3"/>
    <w:rsid w:val="00F224E9"/>
    <w:rsid w:val="00F23303"/>
    <w:rsid w:val="00F23417"/>
    <w:rsid w:val="00F247C3"/>
    <w:rsid w:val="00F2546B"/>
    <w:rsid w:val="00F254F1"/>
    <w:rsid w:val="00F259EB"/>
    <w:rsid w:val="00F27740"/>
    <w:rsid w:val="00F3106F"/>
    <w:rsid w:val="00F31144"/>
    <w:rsid w:val="00F3188E"/>
    <w:rsid w:val="00F31CE4"/>
    <w:rsid w:val="00F326DD"/>
    <w:rsid w:val="00F333B0"/>
    <w:rsid w:val="00F333B7"/>
    <w:rsid w:val="00F33ADD"/>
    <w:rsid w:val="00F33B7B"/>
    <w:rsid w:val="00F33CFE"/>
    <w:rsid w:val="00F33DE3"/>
    <w:rsid w:val="00F341C3"/>
    <w:rsid w:val="00F34761"/>
    <w:rsid w:val="00F34C5A"/>
    <w:rsid w:val="00F34F55"/>
    <w:rsid w:val="00F37521"/>
    <w:rsid w:val="00F4214C"/>
    <w:rsid w:val="00F43305"/>
    <w:rsid w:val="00F436EB"/>
    <w:rsid w:val="00F446C0"/>
    <w:rsid w:val="00F45D72"/>
    <w:rsid w:val="00F46027"/>
    <w:rsid w:val="00F465C5"/>
    <w:rsid w:val="00F472A2"/>
    <w:rsid w:val="00F5033D"/>
    <w:rsid w:val="00F508C8"/>
    <w:rsid w:val="00F50D87"/>
    <w:rsid w:val="00F51405"/>
    <w:rsid w:val="00F517F4"/>
    <w:rsid w:val="00F51CAE"/>
    <w:rsid w:val="00F5228C"/>
    <w:rsid w:val="00F524FC"/>
    <w:rsid w:val="00F5284B"/>
    <w:rsid w:val="00F52BC2"/>
    <w:rsid w:val="00F53A96"/>
    <w:rsid w:val="00F54BE0"/>
    <w:rsid w:val="00F56771"/>
    <w:rsid w:val="00F56F02"/>
    <w:rsid w:val="00F56F1C"/>
    <w:rsid w:val="00F56F94"/>
    <w:rsid w:val="00F57363"/>
    <w:rsid w:val="00F575A5"/>
    <w:rsid w:val="00F57863"/>
    <w:rsid w:val="00F60BC5"/>
    <w:rsid w:val="00F61D09"/>
    <w:rsid w:val="00F6249B"/>
    <w:rsid w:val="00F63373"/>
    <w:rsid w:val="00F643DC"/>
    <w:rsid w:val="00F64B73"/>
    <w:rsid w:val="00F65593"/>
    <w:rsid w:val="00F66C8D"/>
    <w:rsid w:val="00F6721D"/>
    <w:rsid w:val="00F6738B"/>
    <w:rsid w:val="00F67A9A"/>
    <w:rsid w:val="00F70F9E"/>
    <w:rsid w:val="00F71686"/>
    <w:rsid w:val="00F72353"/>
    <w:rsid w:val="00F723A2"/>
    <w:rsid w:val="00F72840"/>
    <w:rsid w:val="00F72952"/>
    <w:rsid w:val="00F72B78"/>
    <w:rsid w:val="00F72BE5"/>
    <w:rsid w:val="00F72F9E"/>
    <w:rsid w:val="00F73C5F"/>
    <w:rsid w:val="00F73C6D"/>
    <w:rsid w:val="00F73FC0"/>
    <w:rsid w:val="00F74B81"/>
    <w:rsid w:val="00F75C4B"/>
    <w:rsid w:val="00F7732D"/>
    <w:rsid w:val="00F80569"/>
    <w:rsid w:val="00F8081A"/>
    <w:rsid w:val="00F80D12"/>
    <w:rsid w:val="00F82168"/>
    <w:rsid w:val="00F83265"/>
    <w:rsid w:val="00F83284"/>
    <w:rsid w:val="00F83A06"/>
    <w:rsid w:val="00F83BF6"/>
    <w:rsid w:val="00F83EB7"/>
    <w:rsid w:val="00F845C0"/>
    <w:rsid w:val="00F84EC9"/>
    <w:rsid w:val="00F87238"/>
    <w:rsid w:val="00F8735C"/>
    <w:rsid w:val="00F90C05"/>
    <w:rsid w:val="00F92AB3"/>
    <w:rsid w:val="00F94801"/>
    <w:rsid w:val="00F94D13"/>
    <w:rsid w:val="00F94FFB"/>
    <w:rsid w:val="00F96EC7"/>
    <w:rsid w:val="00F97040"/>
    <w:rsid w:val="00FA095D"/>
    <w:rsid w:val="00FA14B3"/>
    <w:rsid w:val="00FA2224"/>
    <w:rsid w:val="00FA2B32"/>
    <w:rsid w:val="00FA2BFB"/>
    <w:rsid w:val="00FA2CDA"/>
    <w:rsid w:val="00FA3135"/>
    <w:rsid w:val="00FA4722"/>
    <w:rsid w:val="00FA757F"/>
    <w:rsid w:val="00FA7D9E"/>
    <w:rsid w:val="00FB0E03"/>
    <w:rsid w:val="00FB15C7"/>
    <w:rsid w:val="00FB1828"/>
    <w:rsid w:val="00FB2053"/>
    <w:rsid w:val="00FB400E"/>
    <w:rsid w:val="00FB49FF"/>
    <w:rsid w:val="00FB5210"/>
    <w:rsid w:val="00FB5794"/>
    <w:rsid w:val="00FB68D3"/>
    <w:rsid w:val="00FB6BCC"/>
    <w:rsid w:val="00FB6EB3"/>
    <w:rsid w:val="00FB754C"/>
    <w:rsid w:val="00FB76D6"/>
    <w:rsid w:val="00FB7B6B"/>
    <w:rsid w:val="00FC02EE"/>
    <w:rsid w:val="00FC07CF"/>
    <w:rsid w:val="00FC17B1"/>
    <w:rsid w:val="00FC22FE"/>
    <w:rsid w:val="00FC2C4C"/>
    <w:rsid w:val="00FC341B"/>
    <w:rsid w:val="00FC55AA"/>
    <w:rsid w:val="00FC7535"/>
    <w:rsid w:val="00FC783F"/>
    <w:rsid w:val="00FD322E"/>
    <w:rsid w:val="00FD53B1"/>
    <w:rsid w:val="00FD5565"/>
    <w:rsid w:val="00FD5A19"/>
    <w:rsid w:val="00FD5A43"/>
    <w:rsid w:val="00FD621C"/>
    <w:rsid w:val="00FD6A3B"/>
    <w:rsid w:val="00FD6AF6"/>
    <w:rsid w:val="00FD71F6"/>
    <w:rsid w:val="00FD7271"/>
    <w:rsid w:val="00FD7D58"/>
    <w:rsid w:val="00FE102F"/>
    <w:rsid w:val="00FE1764"/>
    <w:rsid w:val="00FE2B1C"/>
    <w:rsid w:val="00FE3230"/>
    <w:rsid w:val="00FE4232"/>
    <w:rsid w:val="00FE47BA"/>
    <w:rsid w:val="00FE4858"/>
    <w:rsid w:val="00FE4E5A"/>
    <w:rsid w:val="00FF052F"/>
    <w:rsid w:val="00FF0812"/>
    <w:rsid w:val="00FF14E2"/>
    <w:rsid w:val="00FF170C"/>
    <w:rsid w:val="00FF177F"/>
    <w:rsid w:val="00FF19F3"/>
    <w:rsid w:val="00FF1FE5"/>
    <w:rsid w:val="00FF24F4"/>
    <w:rsid w:val="00FF2B7C"/>
    <w:rsid w:val="00FF3531"/>
    <w:rsid w:val="00FF3C3C"/>
    <w:rsid w:val="00FF58B7"/>
    <w:rsid w:val="00FF68D3"/>
    <w:rsid w:val="00FF7C16"/>
    <w:rsid w:val="00FF7FA8"/>
    <w:rsid w:val="00FF7F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90465"/>
    <o:shapelayout v:ext="edit">
      <o:idmap v:ext="edit" data="1"/>
    </o:shapelayout>
  </w:shapeDefaults>
  <w:decimalSymbol w:val=","/>
  <w:listSeparator w:val=";"/>
  <w14:docId w14:val="50823FB3"/>
  <w15:docId w15:val="{60971D5F-8429-40AD-BDCD-A38C01181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aliases w:val="текст основной"/>
    <w:next w:val="10"/>
    <w:qFormat/>
    <w:rsid w:val="00C1112E"/>
    <w:pPr>
      <w:spacing w:before="120" w:after="120" w:line="240" w:lineRule="auto"/>
      <w:ind w:firstLine="397"/>
      <w:jc w:val="both"/>
    </w:pPr>
    <w:rPr>
      <w:rFonts w:ascii="Arial" w:eastAsia="Times New Roman" w:hAnsi="Arial" w:cs="Arial"/>
      <w:sz w:val="24"/>
      <w:szCs w:val="20"/>
      <w:lang w:eastAsia="ru-RU"/>
    </w:rPr>
  </w:style>
  <w:style w:type="paragraph" w:styleId="1">
    <w:name w:val="heading 1"/>
    <w:aliases w:val="H1,TITLE1,Заголов,Çàãîëîâ,1,Глава,(раздел)"/>
    <w:next w:val="a7"/>
    <w:link w:val="13"/>
    <w:uiPriority w:val="9"/>
    <w:qFormat/>
    <w:rsid w:val="00CB0221"/>
    <w:pPr>
      <w:keepNext/>
      <w:numPr>
        <w:numId w:val="61"/>
      </w:numPr>
      <w:tabs>
        <w:tab w:val="left" w:pos="284"/>
      </w:tabs>
      <w:spacing w:before="360" w:after="240" w:line="240" w:lineRule="auto"/>
      <w:jc w:val="center"/>
      <w:outlineLvl w:val="0"/>
    </w:pPr>
    <w:rPr>
      <w:rFonts w:ascii="Arial" w:eastAsiaTheme="majorEastAsia" w:hAnsi="Arial" w:cstheme="majorBidi"/>
      <w:b/>
      <w:bCs/>
      <w:caps/>
      <w:kern w:val="32"/>
      <w:sz w:val="24"/>
      <w:szCs w:val="28"/>
    </w:rPr>
  </w:style>
  <w:style w:type="paragraph" w:styleId="2">
    <w:name w:val="heading 2"/>
    <w:aliases w:val="h2,H2,Numbered text 3,Раздел,2 headline,h,headline,2,Reset numbering,(подраздел)"/>
    <w:basedOn w:val="a7"/>
    <w:next w:val="a7"/>
    <w:link w:val="22"/>
    <w:autoRedefine/>
    <w:uiPriority w:val="9"/>
    <w:qFormat/>
    <w:rsid w:val="00EE6505"/>
    <w:pPr>
      <w:widowControl w:val="0"/>
      <w:numPr>
        <w:ilvl w:val="1"/>
        <w:numId w:val="61"/>
      </w:numPr>
      <w:tabs>
        <w:tab w:val="left" w:pos="426"/>
      </w:tabs>
      <w:spacing w:before="240"/>
      <w:jc w:val="center"/>
      <w:outlineLvl w:val="1"/>
    </w:pPr>
    <w:rPr>
      <w:b/>
      <w:iCs/>
      <w:szCs w:val="28"/>
      <w:lang w:eastAsia="en-US"/>
    </w:rPr>
  </w:style>
  <w:style w:type="paragraph" w:styleId="30">
    <w:name w:val="heading 3"/>
    <w:aliases w:val="h3,Char,Heading 3 Char,Char Char,H3,3,(пункт),h3 Знак Знак, Char, Char Char"/>
    <w:basedOn w:val="a7"/>
    <w:next w:val="a7"/>
    <w:link w:val="35"/>
    <w:uiPriority w:val="9"/>
    <w:qFormat/>
    <w:rsid w:val="00722D6C"/>
    <w:pPr>
      <w:widowControl w:val="0"/>
      <w:numPr>
        <w:ilvl w:val="2"/>
        <w:numId w:val="61"/>
      </w:numPr>
      <w:tabs>
        <w:tab w:val="left" w:pos="851"/>
      </w:tabs>
      <w:ind w:left="0"/>
      <w:jc w:val="center"/>
      <w:outlineLvl w:val="2"/>
    </w:pPr>
    <w:rPr>
      <w:b/>
      <w:bCs/>
      <w:szCs w:val="26"/>
    </w:rPr>
  </w:style>
  <w:style w:type="paragraph" w:styleId="40">
    <w:name w:val="heading 4"/>
    <w:aliases w:val="h4,SimSSSPara,SSSPara,4,Title 4"/>
    <w:basedOn w:val="a7"/>
    <w:next w:val="a7"/>
    <w:link w:val="42"/>
    <w:uiPriority w:val="9"/>
    <w:qFormat/>
    <w:rsid w:val="00BE551E"/>
    <w:pPr>
      <w:keepNext/>
      <w:numPr>
        <w:ilvl w:val="3"/>
        <w:numId w:val="61"/>
      </w:numPr>
      <w:tabs>
        <w:tab w:val="center" w:pos="851"/>
      </w:tabs>
      <w:spacing w:before="240"/>
      <w:jc w:val="center"/>
      <w:outlineLvl w:val="3"/>
    </w:pPr>
    <w:rPr>
      <w:bCs/>
      <w:szCs w:val="28"/>
    </w:rPr>
  </w:style>
  <w:style w:type="paragraph" w:styleId="50">
    <w:name w:val="heading 5"/>
    <w:aliases w:val="h5,H5,(приложение)"/>
    <w:basedOn w:val="a7"/>
    <w:next w:val="a7"/>
    <w:link w:val="51"/>
    <w:uiPriority w:val="9"/>
    <w:unhideWhenUsed/>
    <w:qFormat/>
    <w:rsid w:val="004243E4"/>
    <w:pPr>
      <w:numPr>
        <w:ilvl w:val="4"/>
        <w:numId w:val="61"/>
      </w:numPr>
      <w:spacing w:before="240" w:after="60"/>
      <w:outlineLvl w:val="4"/>
    </w:pPr>
    <w:rPr>
      <w:rFonts w:ascii="Times New Roman" w:hAnsi="Times New Roman" w:cs="Times New Roman"/>
      <w:b/>
      <w:bCs/>
      <w:i/>
      <w:iCs/>
      <w:sz w:val="26"/>
      <w:szCs w:val="26"/>
    </w:rPr>
  </w:style>
  <w:style w:type="paragraph" w:styleId="6">
    <w:name w:val="heading 6"/>
    <w:aliases w:val="H6"/>
    <w:basedOn w:val="a7"/>
    <w:next w:val="a7"/>
    <w:link w:val="61"/>
    <w:uiPriority w:val="9"/>
    <w:unhideWhenUsed/>
    <w:qFormat/>
    <w:rsid w:val="004243E4"/>
    <w:pPr>
      <w:numPr>
        <w:ilvl w:val="5"/>
        <w:numId w:val="61"/>
      </w:numPr>
      <w:spacing w:before="240" w:after="60"/>
      <w:outlineLvl w:val="5"/>
    </w:pPr>
    <w:rPr>
      <w:rFonts w:ascii="Times New Roman" w:hAnsi="Times New Roman" w:cs="Times New Roman"/>
      <w:b/>
      <w:bCs/>
      <w:sz w:val="22"/>
      <w:szCs w:val="22"/>
    </w:rPr>
  </w:style>
  <w:style w:type="paragraph" w:styleId="7">
    <w:name w:val="heading 7"/>
    <w:basedOn w:val="a7"/>
    <w:next w:val="a7"/>
    <w:link w:val="70"/>
    <w:uiPriority w:val="9"/>
    <w:unhideWhenUsed/>
    <w:qFormat/>
    <w:rsid w:val="004243E4"/>
    <w:pPr>
      <w:numPr>
        <w:ilvl w:val="6"/>
        <w:numId w:val="61"/>
      </w:numPr>
      <w:spacing w:before="240" w:after="60"/>
      <w:outlineLvl w:val="6"/>
    </w:pPr>
    <w:rPr>
      <w:rFonts w:ascii="Times New Roman" w:hAnsi="Times New Roman" w:cs="Times New Roman"/>
      <w:szCs w:val="24"/>
    </w:rPr>
  </w:style>
  <w:style w:type="paragraph" w:styleId="8">
    <w:name w:val="heading 8"/>
    <w:basedOn w:val="a7"/>
    <w:next w:val="a7"/>
    <w:link w:val="80"/>
    <w:uiPriority w:val="9"/>
    <w:unhideWhenUsed/>
    <w:qFormat/>
    <w:rsid w:val="004243E4"/>
    <w:pPr>
      <w:numPr>
        <w:ilvl w:val="7"/>
        <w:numId w:val="61"/>
      </w:numPr>
      <w:spacing w:before="240" w:after="60"/>
      <w:outlineLvl w:val="7"/>
    </w:pPr>
    <w:rPr>
      <w:rFonts w:ascii="Times New Roman" w:hAnsi="Times New Roman" w:cs="Times New Roman"/>
      <w:i/>
      <w:iCs/>
      <w:szCs w:val="24"/>
    </w:rPr>
  </w:style>
  <w:style w:type="paragraph" w:styleId="9">
    <w:name w:val="heading 9"/>
    <w:basedOn w:val="a7"/>
    <w:next w:val="a7"/>
    <w:link w:val="90"/>
    <w:uiPriority w:val="9"/>
    <w:unhideWhenUsed/>
    <w:qFormat/>
    <w:rsid w:val="004243E4"/>
    <w:pPr>
      <w:numPr>
        <w:ilvl w:val="8"/>
        <w:numId w:val="61"/>
      </w:numPr>
      <w:spacing w:before="240" w:after="60"/>
      <w:outlineLvl w:val="8"/>
    </w:pPr>
    <w:rPr>
      <w:rFonts w:cs="Times New Roman"/>
      <w:sz w:val="22"/>
      <w:szCs w:val="22"/>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3">
    <w:name w:val="Заголовок 1 Знак"/>
    <w:aliases w:val="H1 Знак,TITLE1 Знак,Заголов Знак,Çàãîëîâ Знак,1 Знак,Глава Знак,(раздел) Знак"/>
    <w:basedOn w:val="a8"/>
    <w:link w:val="1"/>
    <w:uiPriority w:val="9"/>
    <w:rsid w:val="00CB0221"/>
    <w:rPr>
      <w:rFonts w:ascii="Arial" w:eastAsiaTheme="majorEastAsia" w:hAnsi="Arial" w:cstheme="majorBidi"/>
      <w:b/>
      <w:bCs/>
      <w:caps/>
      <w:kern w:val="32"/>
      <w:sz w:val="24"/>
      <w:szCs w:val="28"/>
    </w:rPr>
  </w:style>
  <w:style w:type="character" w:customStyle="1" w:styleId="22">
    <w:name w:val="Заголовок 2 Знак"/>
    <w:aliases w:val="h2 Знак,H2 Знак,Numbered text 3 Знак,Раздел Знак,2 headline Знак,h Знак,headline Знак,2 Знак,Reset numbering Знак,(подраздел) Знак"/>
    <w:basedOn w:val="a8"/>
    <w:link w:val="2"/>
    <w:uiPriority w:val="9"/>
    <w:rsid w:val="00EE6505"/>
    <w:rPr>
      <w:rFonts w:ascii="Arial" w:eastAsia="Times New Roman" w:hAnsi="Arial" w:cs="Arial"/>
      <w:b/>
      <w:iCs/>
      <w:sz w:val="24"/>
      <w:szCs w:val="28"/>
    </w:rPr>
  </w:style>
  <w:style w:type="character" w:customStyle="1" w:styleId="35">
    <w:name w:val="Заголовок 3 Знак"/>
    <w:aliases w:val="h3 Знак,Char Знак,Heading 3 Char Знак,Char Char Знак,H3 Знак,3 Знак,(пункт) Знак,h3 Знак Знак Знак, Char Знак, Char Char Знак"/>
    <w:basedOn w:val="a8"/>
    <w:link w:val="30"/>
    <w:uiPriority w:val="9"/>
    <w:rsid w:val="00722D6C"/>
    <w:rPr>
      <w:rFonts w:ascii="Arial" w:eastAsia="Times New Roman" w:hAnsi="Arial" w:cs="Arial"/>
      <w:b/>
      <w:bCs/>
      <w:sz w:val="24"/>
      <w:szCs w:val="26"/>
      <w:lang w:eastAsia="ru-RU"/>
    </w:rPr>
  </w:style>
  <w:style w:type="character" w:customStyle="1" w:styleId="42">
    <w:name w:val="Заголовок 4 Знак"/>
    <w:aliases w:val="h4 Знак,SimSSSPara Знак,SSSPara Знак,4 Знак,Title 4 Знак"/>
    <w:basedOn w:val="a8"/>
    <w:link w:val="40"/>
    <w:uiPriority w:val="9"/>
    <w:rsid w:val="00BE551E"/>
    <w:rPr>
      <w:rFonts w:ascii="Arial" w:eastAsia="Times New Roman" w:hAnsi="Arial" w:cs="Arial"/>
      <w:bCs/>
      <w:sz w:val="24"/>
      <w:szCs w:val="28"/>
      <w:lang w:eastAsia="ru-RU"/>
    </w:rPr>
  </w:style>
  <w:style w:type="paragraph" w:styleId="a">
    <w:name w:val="List Bullet"/>
    <w:aliases w:val="Маркированный список Знак"/>
    <w:basedOn w:val="a7"/>
    <w:rsid w:val="00BE551E"/>
    <w:pPr>
      <w:numPr>
        <w:numId w:val="1"/>
      </w:numPr>
      <w:spacing w:before="60" w:after="60"/>
    </w:pPr>
  </w:style>
  <w:style w:type="paragraph" w:customStyle="1" w:styleId="21">
    <w:name w:val="Список_2"/>
    <w:basedOn w:val="23"/>
    <w:qFormat/>
    <w:rsid w:val="00BE551E"/>
    <w:pPr>
      <w:numPr>
        <w:ilvl w:val="1"/>
        <w:numId w:val="2"/>
      </w:numPr>
      <w:tabs>
        <w:tab w:val="left" w:pos="840"/>
      </w:tabs>
      <w:spacing w:before="60" w:after="60"/>
      <w:contextualSpacing w:val="0"/>
    </w:pPr>
    <w:rPr>
      <w:szCs w:val="24"/>
    </w:rPr>
  </w:style>
  <w:style w:type="paragraph" w:customStyle="1" w:styleId="12">
    <w:name w:val="Список_1"/>
    <w:basedOn w:val="ab"/>
    <w:qFormat/>
    <w:rsid w:val="00BE551E"/>
    <w:pPr>
      <w:numPr>
        <w:numId w:val="2"/>
      </w:numPr>
      <w:tabs>
        <w:tab w:val="left" w:pos="840"/>
      </w:tabs>
      <w:spacing w:before="60" w:after="60"/>
      <w:contextualSpacing w:val="0"/>
    </w:pPr>
    <w:rPr>
      <w:szCs w:val="24"/>
    </w:rPr>
  </w:style>
  <w:style w:type="paragraph" w:customStyle="1" w:styleId="34">
    <w:name w:val="Список_3"/>
    <w:basedOn w:val="36"/>
    <w:qFormat/>
    <w:rsid w:val="00BE551E"/>
    <w:pPr>
      <w:numPr>
        <w:ilvl w:val="2"/>
        <w:numId w:val="2"/>
      </w:numPr>
      <w:tabs>
        <w:tab w:val="left" w:pos="840"/>
      </w:tabs>
      <w:spacing w:before="60" w:after="60"/>
      <w:contextualSpacing w:val="0"/>
    </w:pPr>
    <w:rPr>
      <w:szCs w:val="24"/>
    </w:rPr>
  </w:style>
  <w:style w:type="paragraph" w:customStyle="1" w:styleId="ac">
    <w:name w:val="Название таблицы"/>
    <w:basedOn w:val="a7"/>
    <w:qFormat/>
    <w:rsid w:val="00BE551E"/>
    <w:pPr>
      <w:ind w:firstLine="0"/>
      <w:jc w:val="center"/>
    </w:pPr>
    <w:rPr>
      <w:b/>
      <w:bCs/>
      <w:spacing w:val="5"/>
    </w:rPr>
  </w:style>
  <w:style w:type="paragraph" w:customStyle="1" w:styleId="ad">
    <w:name w:val="Таблица_столбец"/>
    <w:basedOn w:val="a7"/>
    <w:rsid w:val="00BE551E"/>
    <w:pPr>
      <w:spacing w:before="40" w:after="40"/>
      <w:ind w:firstLine="0"/>
      <w:jc w:val="center"/>
    </w:pPr>
    <w:rPr>
      <w:rFonts w:cs="Times New Roman"/>
      <w:b/>
      <w:spacing w:val="-6"/>
      <w:sz w:val="20"/>
    </w:rPr>
  </w:style>
  <w:style w:type="paragraph" w:customStyle="1" w:styleId="ae">
    <w:name w:val="Таблица_текст"/>
    <w:basedOn w:val="a7"/>
    <w:rsid w:val="00BE551E"/>
    <w:pPr>
      <w:shd w:val="clear" w:color="auto" w:fill="FFFFFF"/>
      <w:spacing w:before="40" w:after="40"/>
      <w:ind w:firstLine="0"/>
      <w:jc w:val="left"/>
    </w:pPr>
    <w:rPr>
      <w:rFonts w:cs="Times New Roman"/>
      <w:sz w:val="22"/>
    </w:rPr>
  </w:style>
  <w:style w:type="table" w:styleId="af">
    <w:name w:val="Table Grid"/>
    <w:basedOn w:val="a9"/>
    <w:uiPriority w:val="39"/>
    <w:rsid w:val="00BE55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Рисунок"/>
    <w:basedOn w:val="a7"/>
    <w:link w:val="af1"/>
    <w:qFormat/>
    <w:rsid w:val="00BE551E"/>
    <w:pPr>
      <w:ind w:firstLine="0"/>
      <w:jc w:val="center"/>
    </w:pPr>
  </w:style>
  <w:style w:type="paragraph" w:customStyle="1" w:styleId="af2">
    <w:name w:val="Название рисунка"/>
    <w:basedOn w:val="a7"/>
    <w:next w:val="a7"/>
    <w:qFormat/>
    <w:rsid w:val="00BE551E"/>
    <w:pPr>
      <w:spacing w:before="240" w:after="360"/>
      <w:ind w:firstLine="0"/>
      <w:jc w:val="center"/>
    </w:pPr>
    <w:rPr>
      <w:i/>
      <w:sz w:val="22"/>
      <w:szCs w:val="22"/>
    </w:rPr>
  </w:style>
  <w:style w:type="paragraph" w:customStyle="1" w:styleId="af3">
    <w:name w:val="Заголовок_"/>
    <w:rsid w:val="00BE551E"/>
    <w:pPr>
      <w:spacing w:before="360" w:after="240" w:line="240" w:lineRule="auto"/>
      <w:jc w:val="center"/>
    </w:pPr>
    <w:rPr>
      <w:rFonts w:ascii="Arial" w:eastAsia="Times New Roman" w:hAnsi="Arial" w:cs="Arial"/>
      <w:b/>
      <w:caps/>
      <w:sz w:val="24"/>
      <w:szCs w:val="24"/>
      <w:lang w:eastAsia="ru-RU"/>
    </w:rPr>
  </w:style>
  <w:style w:type="paragraph" w:styleId="24">
    <w:name w:val="toc 2"/>
    <w:basedOn w:val="a7"/>
    <w:next w:val="a7"/>
    <w:autoRedefine/>
    <w:uiPriority w:val="39"/>
    <w:qFormat/>
    <w:rsid w:val="003466C0"/>
    <w:pPr>
      <w:tabs>
        <w:tab w:val="left" w:pos="567"/>
        <w:tab w:val="right" w:leader="dot" w:pos="9214"/>
      </w:tabs>
      <w:spacing w:before="60" w:after="60"/>
      <w:ind w:firstLine="0"/>
      <w:jc w:val="left"/>
    </w:pPr>
    <w:rPr>
      <w:rFonts w:cs="Times New Roman"/>
      <w:bCs/>
      <w:noProof/>
    </w:rPr>
  </w:style>
  <w:style w:type="paragraph" w:styleId="14">
    <w:name w:val="toc 1"/>
    <w:basedOn w:val="a7"/>
    <w:next w:val="a7"/>
    <w:autoRedefine/>
    <w:uiPriority w:val="39"/>
    <w:unhideWhenUsed/>
    <w:qFormat/>
    <w:rsid w:val="00D20201"/>
    <w:pPr>
      <w:widowControl w:val="0"/>
      <w:tabs>
        <w:tab w:val="left" w:pos="567"/>
        <w:tab w:val="left" w:leader="dot" w:pos="8789"/>
      </w:tabs>
      <w:spacing w:before="80" w:after="80"/>
      <w:ind w:left="284" w:hanging="284"/>
      <w:jc w:val="left"/>
    </w:pPr>
    <w:rPr>
      <w:b/>
      <w:noProof/>
      <w:color w:val="000000" w:themeColor="text1"/>
      <w:lang w:val="en-US"/>
    </w:rPr>
  </w:style>
  <w:style w:type="paragraph" w:styleId="37">
    <w:name w:val="toc 3"/>
    <w:basedOn w:val="a7"/>
    <w:next w:val="a7"/>
    <w:autoRedefine/>
    <w:uiPriority w:val="39"/>
    <w:unhideWhenUsed/>
    <w:qFormat/>
    <w:rsid w:val="003466C0"/>
    <w:pPr>
      <w:keepNext/>
      <w:keepLines/>
      <w:tabs>
        <w:tab w:val="left" w:pos="1418"/>
        <w:tab w:val="left" w:pos="8789"/>
      </w:tabs>
      <w:spacing w:before="80" w:after="80"/>
      <w:ind w:left="1418" w:hanging="1134"/>
      <w:jc w:val="left"/>
    </w:pPr>
  </w:style>
  <w:style w:type="paragraph" w:styleId="43">
    <w:name w:val="toc 4"/>
    <w:basedOn w:val="a7"/>
    <w:next w:val="a7"/>
    <w:autoRedefine/>
    <w:uiPriority w:val="39"/>
    <w:unhideWhenUsed/>
    <w:rsid w:val="00BE551E"/>
    <w:pPr>
      <w:tabs>
        <w:tab w:val="left" w:pos="1985"/>
        <w:tab w:val="right" w:leader="dot" w:pos="9344"/>
      </w:tabs>
      <w:spacing w:before="80" w:after="80"/>
      <w:ind w:left="567"/>
    </w:pPr>
  </w:style>
  <w:style w:type="paragraph" w:customStyle="1" w:styleId="af4">
    <w:name w:val="Название документа"/>
    <w:basedOn w:val="a7"/>
    <w:rsid w:val="00BE551E"/>
    <w:pPr>
      <w:ind w:firstLine="0"/>
      <w:jc w:val="center"/>
    </w:pPr>
    <w:rPr>
      <w:b/>
      <w:bCs/>
      <w:caps/>
      <w:szCs w:val="28"/>
    </w:rPr>
  </w:style>
  <w:style w:type="paragraph" w:customStyle="1" w:styleId="15">
    <w:name w:val="Колонтитул 1"/>
    <w:basedOn w:val="a7"/>
    <w:next w:val="a7"/>
    <w:qFormat/>
    <w:rsid w:val="00BE551E"/>
    <w:pPr>
      <w:spacing w:before="60" w:after="0"/>
      <w:ind w:firstLine="0"/>
      <w:jc w:val="center"/>
    </w:pPr>
  </w:style>
  <w:style w:type="character" w:styleId="af5">
    <w:name w:val="page number"/>
    <w:basedOn w:val="a8"/>
    <w:rsid w:val="00BE551E"/>
  </w:style>
  <w:style w:type="paragraph" w:customStyle="1" w:styleId="25">
    <w:name w:val="Колонтитул 2"/>
    <w:link w:val="26"/>
    <w:rsid w:val="00BE551E"/>
    <w:pPr>
      <w:spacing w:after="0" w:line="240" w:lineRule="auto"/>
    </w:pPr>
    <w:rPr>
      <w:rFonts w:ascii="Arial" w:eastAsia="Times New Roman" w:hAnsi="Arial" w:cs="Arial"/>
      <w:sz w:val="20"/>
      <w:szCs w:val="20"/>
      <w:lang w:eastAsia="ru-RU"/>
    </w:rPr>
  </w:style>
  <w:style w:type="character" w:customStyle="1" w:styleId="26">
    <w:name w:val="Колонтитул 2 Знак"/>
    <w:basedOn w:val="a8"/>
    <w:link w:val="25"/>
    <w:rsid w:val="00BE551E"/>
    <w:rPr>
      <w:rFonts w:ascii="Arial" w:eastAsia="Times New Roman" w:hAnsi="Arial" w:cs="Arial"/>
      <w:sz w:val="20"/>
      <w:szCs w:val="20"/>
      <w:lang w:eastAsia="ru-RU"/>
    </w:rPr>
  </w:style>
  <w:style w:type="paragraph" w:customStyle="1" w:styleId="af6">
    <w:name w:val="Приложение"/>
    <w:basedOn w:val="a7"/>
    <w:next w:val="a7"/>
    <w:qFormat/>
    <w:rsid w:val="00BE551E"/>
    <w:pPr>
      <w:spacing w:before="240" w:after="240"/>
      <w:ind w:firstLine="0"/>
      <w:jc w:val="right"/>
    </w:pPr>
    <w:rPr>
      <w:b/>
      <w:caps/>
    </w:rPr>
  </w:style>
  <w:style w:type="paragraph" w:customStyle="1" w:styleId="38">
    <w:name w:val="Колонтитул 3"/>
    <w:basedOn w:val="a7"/>
    <w:next w:val="a7"/>
    <w:qFormat/>
    <w:rsid w:val="00BE551E"/>
    <w:pPr>
      <w:spacing w:before="0" w:after="0"/>
      <w:ind w:firstLine="0"/>
      <w:jc w:val="center"/>
    </w:pPr>
    <w:rPr>
      <w:b/>
      <w:sz w:val="20"/>
    </w:rPr>
  </w:style>
  <w:style w:type="paragraph" w:styleId="23">
    <w:name w:val="List 2"/>
    <w:basedOn w:val="a7"/>
    <w:uiPriority w:val="99"/>
    <w:semiHidden/>
    <w:unhideWhenUsed/>
    <w:rsid w:val="00BE551E"/>
    <w:pPr>
      <w:ind w:left="566" w:hanging="283"/>
      <w:contextualSpacing/>
    </w:pPr>
  </w:style>
  <w:style w:type="paragraph" w:styleId="ab">
    <w:name w:val="List"/>
    <w:basedOn w:val="a7"/>
    <w:uiPriority w:val="99"/>
    <w:unhideWhenUsed/>
    <w:rsid w:val="00BE551E"/>
    <w:pPr>
      <w:ind w:left="283" w:hanging="283"/>
      <w:contextualSpacing/>
    </w:pPr>
  </w:style>
  <w:style w:type="paragraph" w:styleId="36">
    <w:name w:val="List 3"/>
    <w:basedOn w:val="a7"/>
    <w:uiPriority w:val="99"/>
    <w:semiHidden/>
    <w:unhideWhenUsed/>
    <w:rsid w:val="00BE551E"/>
    <w:pPr>
      <w:ind w:left="849" w:hanging="283"/>
      <w:contextualSpacing/>
    </w:pPr>
  </w:style>
  <w:style w:type="paragraph" w:styleId="af7">
    <w:name w:val="Document Map"/>
    <w:basedOn w:val="a7"/>
    <w:link w:val="af8"/>
    <w:uiPriority w:val="99"/>
    <w:unhideWhenUsed/>
    <w:rsid w:val="00BE551E"/>
    <w:pPr>
      <w:spacing w:before="0" w:after="0"/>
    </w:pPr>
    <w:rPr>
      <w:rFonts w:ascii="Tahoma" w:hAnsi="Tahoma" w:cs="Tahoma"/>
      <w:sz w:val="16"/>
      <w:szCs w:val="16"/>
    </w:rPr>
  </w:style>
  <w:style w:type="character" w:customStyle="1" w:styleId="af8">
    <w:name w:val="Схема документа Знак"/>
    <w:basedOn w:val="a8"/>
    <w:link w:val="af7"/>
    <w:uiPriority w:val="99"/>
    <w:rsid w:val="00BE551E"/>
    <w:rPr>
      <w:rFonts w:ascii="Tahoma" w:eastAsia="Times New Roman" w:hAnsi="Tahoma" w:cs="Tahoma"/>
      <w:sz w:val="16"/>
      <w:szCs w:val="16"/>
      <w:lang w:eastAsia="ru-RU"/>
    </w:rPr>
  </w:style>
  <w:style w:type="paragraph" w:styleId="af9">
    <w:name w:val="Balloon Text"/>
    <w:basedOn w:val="a7"/>
    <w:link w:val="afa"/>
    <w:uiPriority w:val="99"/>
    <w:semiHidden/>
    <w:unhideWhenUsed/>
    <w:rsid w:val="00BE551E"/>
    <w:pPr>
      <w:spacing w:before="0" w:after="0"/>
    </w:pPr>
    <w:rPr>
      <w:rFonts w:ascii="Tahoma" w:hAnsi="Tahoma" w:cs="Tahoma"/>
      <w:sz w:val="16"/>
      <w:szCs w:val="16"/>
    </w:rPr>
  </w:style>
  <w:style w:type="character" w:customStyle="1" w:styleId="afa">
    <w:name w:val="Текст выноски Знак"/>
    <w:basedOn w:val="a8"/>
    <w:link w:val="af9"/>
    <w:uiPriority w:val="99"/>
    <w:semiHidden/>
    <w:rsid w:val="00BE551E"/>
    <w:rPr>
      <w:rFonts w:ascii="Tahoma" w:eastAsia="Times New Roman" w:hAnsi="Tahoma" w:cs="Tahoma"/>
      <w:sz w:val="16"/>
      <w:szCs w:val="16"/>
      <w:lang w:eastAsia="ru-RU"/>
    </w:rPr>
  </w:style>
  <w:style w:type="paragraph" w:styleId="afb">
    <w:name w:val="header"/>
    <w:basedOn w:val="a7"/>
    <w:link w:val="afc"/>
    <w:uiPriority w:val="99"/>
    <w:unhideWhenUsed/>
    <w:rsid w:val="00BE551E"/>
    <w:pPr>
      <w:tabs>
        <w:tab w:val="center" w:pos="4677"/>
        <w:tab w:val="right" w:pos="9355"/>
      </w:tabs>
      <w:spacing w:before="0" w:after="0"/>
    </w:pPr>
  </w:style>
  <w:style w:type="character" w:customStyle="1" w:styleId="afc">
    <w:name w:val="Верхний колонтитул Знак"/>
    <w:basedOn w:val="a8"/>
    <w:link w:val="afb"/>
    <w:uiPriority w:val="99"/>
    <w:rsid w:val="00BE551E"/>
    <w:rPr>
      <w:rFonts w:ascii="Arial" w:eastAsia="Times New Roman" w:hAnsi="Arial" w:cs="Arial"/>
      <w:sz w:val="24"/>
      <w:szCs w:val="20"/>
      <w:lang w:eastAsia="ru-RU"/>
    </w:rPr>
  </w:style>
  <w:style w:type="paragraph" w:styleId="afd">
    <w:name w:val="footer"/>
    <w:basedOn w:val="a7"/>
    <w:link w:val="afe"/>
    <w:uiPriority w:val="99"/>
    <w:unhideWhenUsed/>
    <w:rsid w:val="00BE551E"/>
    <w:pPr>
      <w:tabs>
        <w:tab w:val="center" w:pos="4677"/>
        <w:tab w:val="right" w:pos="9355"/>
      </w:tabs>
      <w:spacing w:before="0" w:after="0"/>
    </w:pPr>
  </w:style>
  <w:style w:type="character" w:customStyle="1" w:styleId="afe">
    <w:name w:val="Нижний колонтитул Знак"/>
    <w:basedOn w:val="a8"/>
    <w:link w:val="afd"/>
    <w:uiPriority w:val="99"/>
    <w:rsid w:val="00BE551E"/>
    <w:rPr>
      <w:rFonts w:ascii="Arial" w:eastAsia="Times New Roman" w:hAnsi="Arial" w:cs="Arial"/>
      <w:sz w:val="24"/>
      <w:szCs w:val="20"/>
      <w:lang w:eastAsia="ru-RU"/>
    </w:rPr>
  </w:style>
  <w:style w:type="paragraph" w:customStyle="1" w:styleId="phTitleTable">
    <w:name w:val="ph_TitleTable"/>
    <w:basedOn w:val="a7"/>
    <w:next w:val="a7"/>
    <w:rsid w:val="00BE551E"/>
    <w:pPr>
      <w:keepNext/>
      <w:spacing w:before="0" w:after="0"/>
      <w:ind w:firstLine="0"/>
      <w:jc w:val="center"/>
    </w:pPr>
    <w:rPr>
      <w:rFonts w:ascii="Times New Roman" w:hAnsi="Times New Roman" w:cs="Times New Roman"/>
      <w:b/>
      <w:bCs/>
      <w:szCs w:val="24"/>
      <w:lang w:val="en-US"/>
    </w:rPr>
  </w:style>
  <w:style w:type="paragraph" w:styleId="aff">
    <w:name w:val="Body Text"/>
    <w:aliases w:val=" Знак, Знак Знак Знак Знак, Знак Знак Знак,Знак,Знак Знак Знак Знак,Знак Знак Знак,Основной текст Знак Знак,Знак7, Знак7,Стиль Основной текст,Знак Знак Знак + A..."/>
    <w:basedOn w:val="a7"/>
    <w:link w:val="16"/>
    <w:uiPriority w:val="99"/>
    <w:rsid w:val="00B0264C"/>
    <w:rPr>
      <w:rFonts w:ascii="Times New Roman" w:hAnsi="Times New Roman" w:cs="Times New Roman"/>
      <w:szCs w:val="24"/>
    </w:rPr>
  </w:style>
  <w:style w:type="character" w:customStyle="1" w:styleId="aff0">
    <w:name w:val="Основной текст Знак"/>
    <w:aliases w:val=" Знак Знак1, Знак Знак Знак Знак Знак1, Знак Знак Знак Знак2,Знак Знак1,Знак Знак Знак Знак Знак1,Знак Знак Знак Знак2,Знак7 Знак1, Знак7 Знак1,Стиль Основной текст Знак1,Знак Знак Знак + A... Знак1"/>
    <w:basedOn w:val="a8"/>
    <w:rsid w:val="00B0264C"/>
    <w:rPr>
      <w:rFonts w:ascii="Arial" w:eastAsia="Times New Roman" w:hAnsi="Arial" w:cs="Arial"/>
      <w:sz w:val="24"/>
      <w:szCs w:val="20"/>
      <w:lang w:eastAsia="ru-RU"/>
    </w:rPr>
  </w:style>
  <w:style w:type="paragraph" w:styleId="a6">
    <w:name w:val="List Number"/>
    <w:basedOn w:val="ab"/>
    <w:autoRedefine/>
    <w:rsid w:val="00B0264C"/>
    <w:pPr>
      <w:numPr>
        <w:numId w:val="3"/>
      </w:numPr>
      <w:tabs>
        <w:tab w:val="num" w:pos="1440"/>
      </w:tabs>
      <w:spacing w:before="0" w:after="220" w:line="220" w:lineRule="atLeast"/>
      <w:ind w:right="720"/>
      <w:contextualSpacing w:val="0"/>
    </w:pPr>
    <w:rPr>
      <w:rFonts w:ascii="Times New Roman" w:hAnsi="Times New Roman" w:cs="Times New Roman"/>
      <w:szCs w:val="24"/>
    </w:rPr>
  </w:style>
  <w:style w:type="paragraph" w:customStyle="1" w:styleId="aff1">
    <w:name w:val="Синий"/>
    <w:basedOn w:val="a7"/>
    <w:link w:val="aff2"/>
    <w:rsid w:val="00B0264C"/>
    <w:rPr>
      <w:rFonts w:ascii="Times New Roman" w:hAnsi="Times New Roman" w:cs="Times New Roman"/>
      <w:i/>
      <w:szCs w:val="24"/>
    </w:rPr>
  </w:style>
  <w:style w:type="character" w:customStyle="1" w:styleId="aff2">
    <w:name w:val="Синий Знак"/>
    <w:link w:val="aff1"/>
    <w:rsid w:val="00B0264C"/>
    <w:rPr>
      <w:rFonts w:ascii="Times New Roman" w:eastAsia="Times New Roman" w:hAnsi="Times New Roman" w:cs="Times New Roman"/>
      <w:i/>
      <w:sz w:val="24"/>
      <w:szCs w:val="24"/>
      <w:lang w:eastAsia="ru-RU"/>
    </w:rPr>
  </w:style>
  <w:style w:type="character" w:customStyle="1" w:styleId="16">
    <w:name w:val="Основной текст Знак1"/>
    <w:aliases w:val=" Знак Знак, Знак Знак Знак Знак Знак, Знак Знак Знак Знак1,Знак Знак,Знак Знак Знак Знак Знак,Знак Знак Знак Знак1,Основной текст Знак Знак Знак,Знак7 Знак, Знак7 Знак,Стиль Основной текст Знак,Знак Знак Знак + A... Знак"/>
    <w:link w:val="aff"/>
    <w:uiPriority w:val="99"/>
    <w:rsid w:val="00B0264C"/>
    <w:rPr>
      <w:rFonts w:ascii="Times New Roman" w:eastAsia="Times New Roman" w:hAnsi="Times New Roman" w:cs="Times New Roman"/>
      <w:sz w:val="24"/>
      <w:szCs w:val="24"/>
      <w:lang w:eastAsia="ru-RU"/>
    </w:rPr>
  </w:style>
  <w:style w:type="paragraph" w:customStyle="1" w:styleId="2Arial1">
    <w:name w:val="Стиль Заголовок 2 + Arial1"/>
    <w:basedOn w:val="2"/>
    <w:uiPriority w:val="99"/>
    <w:rsid w:val="00AC4C3E"/>
    <w:pPr>
      <w:tabs>
        <w:tab w:val="num" w:pos="1222"/>
      </w:tabs>
      <w:ind w:left="790" w:hanging="648"/>
    </w:pPr>
    <w:rPr>
      <w:bCs/>
      <w:iCs w:val="0"/>
      <w:kern w:val="32"/>
      <w:szCs w:val="24"/>
    </w:rPr>
  </w:style>
  <w:style w:type="paragraph" w:styleId="aff3">
    <w:name w:val="List Paragraph"/>
    <w:aliases w:val="Булет1,1Булет,Абзац,Содержание. 2 уровень,маркированный,Heading1,Colorful List - Accent 11,Маркер,Colorful List - Accent 11CxSpLast,H1-1,Заголовок3,Абзац списка1,strich,2nd Tier Header,Citation List,Bullet List,FooterText,numbered,Списки"/>
    <w:basedOn w:val="a7"/>
    <w:link w:val="aff4"/>
    <w:uiPriority w:val="34"/>
    <w:qFormat/>
    <w:rsid w:val="00765B1A"/>
    <w:pPr>
      <w:spacing w:before="0" w:after="0"/>
      <w:ind w:left="708" w:firstLine="0"/>
      <w:jc w:val="left"/>
    </w:pPr>
    <w:rPr>
      <w:rFonts w:ascii="Times New Roman" w:hAnsi="Times New Roman" w:cs="Times New Roman"/>
      <w:szCs w:val="24"/>
    </w:rPr>
  </w:style>
  <w:style w:type="character" w:customStyle="1" w:styleId="aff4">
    <w:name w:val="Абзац списка Знак"/>
    <w:aliases w:val="Булет1 Знак,1Булет Знак,Абзац Знак,Содержание. 2 уровень Знак,маркированный Знак,Heading1 Знак,Colorful List - Accent 11 Знак,Маркер Знак,Colorful List - Accent 11CxSpLast Знак,H1-1 Знак,Заголовок3 Знак,Абзац списка1 Знак,strich Знак"/>
    <w:link w:val="aff3"/>
    <w:uiPriority w:val="34"/>
    <w:rsid w:val="00765B1A"/>
    <w:rPr>
      <w:rFonts w:ascii="Times New Roman" w:eastAsia="Times New Roman" w:hAnsi="Times New Roman" w:cs="Times New Roman"/>
      <w:sz w:val="24"/>
      <w:szCs w:val="24"/>
      <w:lang w:eastAsia="ru-RU"/>
    </w:rPr>
  </w:style>
  <w:style w:type="paragraph" w:customStyle="1" w:styleId="PlainTextArial12">
    <w:name w:val="Стиль Plain Text + Arial 12 пт полужирный По левому краю Первая..."/>
    <w:basedOn w:val="17"/>
    <w:uiPriority w:val="99"/>
    <w:rsid w:val="00817964"/>
    <w:pPr>
      <w:spacing w:after="120" w:line="240" w:lineRule="auto"/>
      <w:ind w:firstLine="0"/>
      <w:jc w:val="left"/>
    </w:pPr>
    <w:rPr>
      <w:rFonts w:ascii="Arial" w:hAnsi="Arial"/>
      <w:b/>
      <w:bCs/>
      <w:caps/>
      <w:sz w:val="24"/>
      <w:szCs w:val="24"/>
    </w:rPr>
  </w:style>
  <w:style w:type="paragraph" w:customStyle="1" w:styleId="17">
    <w:name w:val="Текст1"/>
    <w:basedOn w:val="a7"/>
    <w:rsid w:val="00817964"/>
    <w:pPr>
      <w:spacing w:before="0" w:after="0" w:line="360" w:lineRule="auto"/>
      <w:ind w:firstLine="720"/>
    </w:pPr>
    <w:rPr>
      <w:rFonts w:ascii="Times New Roman" w:hAnsi="Times New Roman" w:cs="Times New Roman"/>
      <w:sz w:val="28"/>
    </w:rPr>
  </w:style>
  <w:style w:type="paragraph" w:customStyle="1" w:styleId="27">
    <w:name w:val="Текст2"/>
    <w:basedOn w:val="a7"/>
    <w:rsid w:val="00817964"/>
    <w:pPr>
      <w:spacing w:before="0" w:after="0" w:line="360" w:lineRule="auto"/>
      <w:ind w:firstLine="720"/>
    </w:pPr>
    <w:rPr>
      <w:rFonts w:ascii="Times New Roman" w:hAnsi="Times New Roman" w:cs="Times New Roman"/>
      <w:sz w:val="28"/>
    </w:rPr>
  </w:style>
  <w:style w:type="paragraph" w:customStyle="1" w:styleId="PlainTextArial120">
    <w:name w:val="Стиль Plain Text + Arial 12 пт полужирный все прописные По цент..."/>
    <w:basedOn w:val="a7"/>
    <w:rsid w:val="005E42FE"/>
    <w:pPr>
      <w:spacing w:before="240" w:after="240"/>
      <w:ind w:firstLine="0"/>
      <w:jc w:val="center"/>
    </w:pPr>
    <w:rPr>
      <w:rFonts w:cs="Times New Roman"/>
      <w:b/>
      <w:bCs/>
      <w:caps/>
    </w:rPr>
  </w:style>
  <w:style w:type="paragraph" w:styleId="aff5">
    <w:name w:val="caption"/>
    <w:aliases w:val="Название диаграммы прецедентов"/>
    <w:basedOn w:val="a7"/>
    <w:next w:val="a7"/>
    <w:link w:val="aff6"/>
    <w:uiPriority w:val="35"/>
    <w:unhideWhenUsed/>
    <w:qFormat/>
    <w:rsid w:val="009948C4"/>
    <w:pPr>
      <w:spacing w:before="240" w:after="360"/>
      <w:ind w:firstLine="0"/>
      <w:jc w:val="center"/>
    </w:pPr>
    <w:rPr>
      <w:b/>
      <w:bCs/>
      <w:i/>
      <w:szCs w:val="22"/>
    </w:rPr>
  </w:style>
  <w:style w:type="paragraph" w:customStyle="1" w:styleId="Arial6">
    <w:name w:val="Стиль Рисунок + Arial После:  6 пт"/>
    <w:basedOn w:val="a7"/>
    <w:autoRedefine/>
    <w:rsid w:val="002A21A0"/>
    <w:pPr>
      <w:spacing w:after="240"/>
      <w:ind w:firstLine="0"/>
      <w:jc w:val="center"/>
    </w:pPr>
    <w:rPr>
      <w:rFonts w:ascii="Times New Roman" w:hAnsi="Times New Roman" w:cs="Times New Roman"/>
      <w:i/>
      <w:iCs/>
      <w:sz w:val="22"/>
      <w:szCs w:val="22"/>
    </w:rPr>
  </w:style>
  <w:style w:type="character" w:styleId="aff7">
    <w:name w:val="annotation reference"/>
    <w:basedOn w:val="a8"/>
    <w:uiPriority w:val="99"/>
    <w:unhideWhenUsed/>
    <w:rsid w:val="001A031B"/>
    <w:rPr>
      <w:sz w:val="16"/>
      <w:szCs w:val="16"/>
    </w:rPr>
  </w:style>
  <w:style w:type="paragraph" w:styleId="aff8">
    <w:name w:val="annotation text"/>
    <w:basedOn w:val="a7"/>
    <w:link w:val="aff9"/>
    <w:uiPriority w:val="99"/>
    <w:unhideWhenUsed/>
    <w:rsid w:val="001A031B"/>
    <w:rPr>
      <w:sz w:val="20"/>
    </w:rPr>
  </w:style>
  <w:style w:type="character" w:customStyle="1" w:styleId="aff9">
    <w:name w:val="Текст примечания Знак"/>
    <w:basedOn w:val="a8"/>
    <w:link w:val="aff8"/>
    <w:uiPriority w:val="99"/>
    <w:rsid w:val="001A031B"/>
    <w:rPr>
      <w:rFonts w:ascii="Arial" w:eastAsia="Times New Roman" w:hAnsi="Arial" w:cs="Arial"/>
      <w:sz w:val="20"/>
      <w:szCs w:val="20"/>
      <w:lang w:eastAsia="ru-RU"/>
    </w:rPr>
  </w:style>
  <w:style w:type="paragraph" w:styleId="affa">
    <w:name w:val="annotation subject"/>
    <w:basedOn w:val="aff8"/>
    <w:next w:val="aff8"/>
    <w:link w:val="affb"/>
    <w:uiPriority w:val="99"/>
    <w:unhideWhenUsed/>
    <w:rsid w:val="001A031B"/>
    <w:rPr>
      <w:b/>
      <w:bCs/>
    </w:rPr>
  </w:style>
  <w:style w:type="character" w:customStyle="1" w:styleId="affb">
    <w:name w:val="Тема примечания Знак"/>
    <w:basedOn w:val="aff9"/>
    <w:link w:val="affa"/>
    <w:uiPriority w:val="99"/>
    <w:rsid w:val="001A031B"/>
    <w:rPr>
      <w:rFonts w:ascii="Arial" w:eastAsia="Times New Roman" w:hAnsi="Arial" w:cs="Arial"/>
      <w:b/>
      <w:bCs/>
      <w:sz w:val="20"/>
      <w:szCs w:val="20"/>
      <w:lang w:eastAsia="ru-RU"/>
    </w:rPr>
  </w:style>
  <w:style w:type="paragraph" w:customStyle="1" w:styleId="a3">
    <w:name w:val="Заголовок параграфа"/>
    <w:basedOn w:val="a7"/>
    <w:autoRedefine/>
    <w:qFormat/>
    <w:rsid w:val="001A031B"/>
    <w:pPr>
      <w:numPr>
        <w:numId w:val="4"/>
      </w:numPr>
      <w:spacing w:before="240"/>
      <w:jc w:val="center"/>
      <w:outlineLvl w:val="1"/>
    </w:pPr>
    <w:rPr>
      <w:rFonts w:ascii="Times New Roman" w:hAnsi="Times New Roman"/>
      <w:b/>
    </w:rPr>
  </w:style>
  <w:style w:type="character" w:customStyle="1" w:styleId="Arial0">
    <w:name w:val="Стиль Arial курсив Синий"/>
    <w:rsid w:val="001A031B"/>
    <w:rPr>
      <w:rFonts w:ascii="Arial" w:hAnsi="Arial"/>
      <w:iCs/>
      <w:color w:val="0000FF"/>
    </w:rPr>
  </w:style>
  <w:style w:type="paragraph" w:customStyle="1" w:styleId="affc">
    <w:name w:val="Основной жирный"/>
    <w:basedOn w:val="aff"/>
    <w:next w:val="aff"/>
    <w:uiPriority w:val="99"/>
    <w:rsid w:val="00F845C0"/>
    <w:rPr>
      <w:b/>
      <w:bCs/>
    </w:rPr>
  </w:style>
  <w:style w:type="paragraph" w:customStyle="1" w:styleId="affd">
    <w:name w:val="Основной сценарий"/>
    <w:basedOn w:val="aff"/>
    <w:next w:val="aff"/>
    <w:uiPriority w:val="99"/>
    <w:rsid w:val="00F845C0"/>
    <w:pPr>
      <w:spacing w:before="0" w:after="0"/>
      <w:ind w:firstLine="0"/>
    </w:pPr>
  </w:style>
  <w:style w:type="paragraph" w:customStyle="1" w:styleId="-032061">
    <w:name w:val="Стиль По центру Слева:  -032 см Первая строка:  061 см"/>
    <w:basedOn w:val="a7"/>
    <w:rsid w:val="007C394A"/>
    <w:pPr>
      <w:widowControl w:val="0"/>
      <w:spacing w:before="60" w:after="240"/>
      <w:ind w:firstLine="0"/>
      <w:jc w:val="center"/>
    </w:pPr>
    <w:rPr>
      <w:b/>
      <w:i/>
      <w:sz w:val="22"/>
      <w:szCs w:val="22"/>
    </w:rPr>
  </w:style>
  <w:style w:type="character" w:customStyle="1" w:styleId="affe">
    <w:name w:val="Текст сноски Знак"/>
    <w:aliases w:val="Footnote Text Char Знак Знак Знак,Footnote Text Char Знак Знак1,Footnote Text Char Знак Знак Знак Знак Знак,single space Знак,ft Знак,Fußnotenstandard Знак,Fußnotentext1 Знак"/>
    <w:basedOn w:val="a8"/>
    <w:link w:val="afff"/>
    <w:semiHidden/>
    <w:locked/>
    <w:rsid w:val="00B11577"/>
    <w:rPr>
      <w:rFonts w:ascii="Times New Roman" w:eastAsia="Times New Roman" w:hAnsi="Times New Roman" w:cs="Times New Roman"/>
      <w:sz w:val="20"/>
      <w:szCs w:val="20"/>
    </w:rPr>
  </w:style>
  <w:style w:type="character" w:styleId="afff0">
    <w:name w:val="footnote reference"/>
    <w:semiHidden/>
    <w:unhideWhenUsed/>
    <w:rsid w:val="00B11577"/>
    <w:rPr>
      <w:vertAlign w:val="superscript"/>
    </w:rPr>
  </w:style>
  <w:style w:type="paragraph" w:styleId="afff">
    <w:name w:val="footnote text"/>
    <w:aliases w:val="Footnote Text Char Знак Знак,Footnote Text Char Знак,Footnote Text Char Знак Знак Знак Знак,single space,ft,Fußnotenstandard,Fußnotentext1"/>
    <w:basedOn w:val="a7"/>
    <w:link w:val="affe"/>
    <w:semiHidden/>
    <w:unhideWhenUsed/>
    <w:rsid w:val="00B11577"/>
    <w:pPr>
      <w:tabs>
        <w:tab w:val="left" w:pos="708"/>
      </w:tabs>
      <w:spacing w:before="0" w:after="0"/>
      <w:ind w:firstLine="720"/>
    </w:pPr>
    <w:rPr>
      <w:rFonts w:ascii="Times New Roman" w:hAnsi="Times New Roman" w:cs="Times New Roman"/>
      <w:sz w:val="20"/>
      <w:lang w:eastAsia="en-US"/>
    </w:rPr>
  </w:style>
  <w:style w:type="character" w:customStyle="1" w:styleId="18">
    <w:name w:val="Текст сноски Знак1"/>
    <w:aliases w:val="Footnote Text Char Знак Знак Знак1,Footnote Text Char Знак Знак2,Footnote Text Char Знак Знак Знак Знак Знак1,single space Знак1,ft Знак1,Fußnotenstandard Знак1,Fußnotentext1 Знак1"/>
    <w:basedOn w:val="a8"/>
    <w:semiHidden/>
    <w:rsid w:val="00B11577"/>
    <w:rPr>
      <w:rFonts w:ascii="Arial" w:eastAsia="Times New Roman" w:hAnsi="Arial" w:cs="Arial"/>
      <w:sz w:val="20"/>
      <w:szCs w:val="20"/>
      <w:lang w:eastAsia="ru-RU"/>
    </w:rPr>
  </w:style>
  <w:style w:type="paragraph" w:customStyle="1" w:styleId="00">
    <w:name w:val="Стиль Перед:  0 пт После:  0 пт"/>
    <w:basedOn w:val="a7"/>
    <w:rsid w:val="00692FE3"/>
    <w:pPr>
      <w:numPr>
        <w:ilvl w:val="1"/>
        <w:numId w:val="5"/>
      </w:numPr>
      <w:spacing w:before="60" w:after="60"/>
    </w:pPr>
    <w:rPr>
      <w:rFonts w:ascii="Times New Roman" w:hAnsi="Times New Roman" w:cs="Times New Roman"/>
      <w:szCs w:val="24"/>
    </w:rPr>
  </w:style>
  <w:style w:type="paragraph" w:customStyle="1" w:styleId="Default">
    <w:name w:val="Default"/>
    <w:basedOn w:val="a7"/>
    <w:rsid w:val="00692FE3"/>
    <w:pPr>
      <w:autoSpaceDE w:val="0"/>
      <w:autoSpaceDN w:val="0"/>
      <w:spacing w:before="0" w:after="0"/>
      <w:ind w:firstLine="0"/>
      <w:jc w:val="left"/>
    </w:pPr>
    <w:rPr>
      <w:rFonts w:eastAsia="Calibri"/>
      <w:color w:val="000000"/>
      <w:szCs w:val="24"/>
    </w:rPr>
  </w:style>
  <w:style w:type="paragraph" w:customStyle="1" w:styleId="WSDL">
    <w:name w:val="WSDL"/>
    <w:basedOn w:val="a7"/>
    <w:link w:val="WSDL0"/>
    <w:qFormat/>
    <w:rsid w:val="009C0C8B"/>
    <w:pPr>
      <w:jc w:val="left"/>
    </w:pPr>
    <w:rPr>
      <w:rFonts w:ascii="Verdana" w:hAnsi="Verdana"/>
      <w:sz w:val="20"/>
      <w:lang w:val="en-US"/>
    </w:rPr>
  </w:style>
  <w:style w:type="character" w:customStyle="1" w:styleId="WSDL0">
    <w:name w:val="WSDL Знак"/>
    <w:basedOn w:val="a8"/>
    <w:link w:val="WSDL"/>
    <w:rsid w:val="009C0C8B"/>
    <w:rPr>
      <w:rFonts w:ascii="Verdana" w:eastAsia="Times New Roman" w:hAnsi="Verdana" w:cs="Arial"/>
      <w:sz w:val="20"/>
      <w:szCs w:val="20"/>
      <w:lang w:val="en-US" w:eastAsia="ru-RU"/>
    </w:rPr>
  </w:style>
  <w:style w:type="character" w:customStyle="1" w:styleId="aff6">
    <w:name w:val="Название объекта Знак"/>
    <w:aliases w:val="Название диаграммы прецедентов Знак"/>
    <w:link w:val="aff5"/>
    <w:uiPriority w:val="35"/>
    <w:locked/>
    <w:rsid w:val="009948C4"/>
    <w:rPr>
      <w:rFonts w:ascii="Arial" w:eastAsia="Times New Roman" w:hAnsi="Arial" w:cs="Arial"/>
      <w:b/>
      <w:bCs/>
      <w:i/>
      <w:sz w:val="24"/>
      <w:lang w:eastAsia="ru-RU"/>
    </w:rPr>
  </w:style>
  <w:style w:type="paragraph" w:customStyle="1" w:styleId="ConsPlusNormal">
    <w:name w:val="ConsPlusNormal"/>
    <w:rsid w:val="0017250E"/>
    <w:pPr>
      <w:autoSpaceDE w:val="0"/>
      <w:autoSpaceDN w:val="0"/>
      <w:adjustRightInd w:val="0"/>
      <w:spacing w:after="0" w:line="240" w:lineRule="auto"/>
    </w:pPr>
    <w:rPr>
      <w:rFonts w:ascii="Arial" w:hAnsi="Arial" w:cs="Arial"/>
      <w:sz w:val="20"/>
      <w:szCs w:val="20"/>
    </w:rPr>
  </w:style>
  <w:style w:type="character" w:styleId="afff1">
    <w:name w:val="Hyperlink"/>
    <w:basedOn w:val="a8"/>
    <w:uiPriority w:val="99"/>
    <w:unhideWhenUsed/>
    <w:rsid w:val="00085FB1"/>
    <w:rPr>
      <w:color w:val="0000FF"/>
      <w:u w:val="single"/>
    </w:rPr>
  </w:style>
  <w:style w:type="character" w:styleId="afff2">
    <w:name w:val="FollowedHyperlink"/>
    <w:basedOn w:val="a8"/>
    <w:uiPriority w:val="99"/>
    <w:unhideWhenUsed/>
    <w:rsid w:val="00085FB1"/>
    <w:rPr>
      <w:color w:val="800080"/>
      <w:u w:val="single"/>
    </w:rPr>
  </w:style>
  <w:style w:type="paragraph" w:customStyle="1" w:styleId="font5">
    <w:name w:val="font5"/>
    <w:basedOn w:val="a7"/>
    <w:rsid w:val="00085FB1"/>
    <w:pPr>
      <w:spacing w:before="100" w:beforeAutospacing="1" w:after="100" w:afterAutospacing="1"/>
      <w:ind w:firstLine="0"/>
      <w:jc w:val="left"/>
    </w:pPr>
    <w:rPr>
      <w:rFonts w:ascii="Times New Roman" w:hAnsi="Times New Roman" w:cs="Times New Roman"/>
      <w:b/>
      <w:bCs/>
      <w:sz w:val="20"/>
    </w:rPr>
  </w:style>
  <w:style w:type="paragraph" w:customStyle="1" w:styleId="xl66">
    <w:name w:val="xl66"/>
    <w:basedOn w:val="a7"/>
    <w:rsid w:val="00085FB1"/>
    <w:pPr>
      <w:shd w:val="clear" w:color="000000" w:fill="FFFFFF"/>
      <w:spacing w:before="100" w:beforeAutospacing="1" w:after="100" w:afterAutospacing="1"/>
      <w:ind w:firstLine="0"/>
      <w:jc w:val="left"/>
    </w:pPr>
    <w:rPr>
      <w:rFonts w:ascii="Times New Roman" w:hAnsi="Times New Roman" w:cs="Times New Roman"/>
      <w:szCs w:val="24"/>
    </w:rPr>
  </w:style>
  <w:style w:type="paragraph" w:customStyle="1" w:styleId="xl67">
    <w:name w:val="xl67"/>
    <w:basedOn w:val="a7"/>
    <w:rsid w:val="00085FB1"/>
    <w:pPr>
      <w:pBdr>
        <w:left w:val="single" w:sz="8" w:space="0" w:color="auto"/>
        <w:bottom w:val="single" w:sz="8" w:space="0" w:color="auto"/>
      </w:pBdr>
      <w:spacing w:before="100" w:beforeAutospacing="1" w:after="100" w:afterAutospacing="1"/>
      <w:ind w:firstLine="0"/>
      <w:jc w:val="left"/>
      <w:textAlignment w:val="top"/>
    </w:pPr>
    <w:rPr>
      <w:rFonts w:ascii="Times New Roman" w:hAnsi="Times New Roman" w:cs="Times New Roman"/>
      <w:b/>
      <w:bCs/>
      <w:szCs w:val="24"/>
    </w:rPr>
  </w:style>
  <w:style w:type="paragraph" w:customStyle="1" w:styleId="xl68">
    <w:name w:val="xl68"/>
    <w:basedOn w:val="a7"/>
    <w:rsid w:val="00085FB1"/>
    <w:pPr>
      <w:pBdr>
        <w:left w:val="single" w:sz="8" w:space="0" w:color="auto"/>
        <w:bottom w:val="single" w:sz="8" w:space="0" w:color="auto"/>
      </w:pBdr>
      <w:spacing w:before="100" w:beforeAutospacing="1" w:after="100" w:afterAutospacing="1"/>
      <w:ind w:firstLine="0"/>
      <w:jc w:val="center"/>
      <w:textAlignment w:val="top"/>
    </w:pPr>
    <w:rPr>
      <w:rFonts w:ascii="Times New Roman" w:hAnsi="Times New Roman" w:cs="Times New Roman"/>
      <w:b/>
      <w:bCs/>
      <w:szCs w:val="24"/>
    </w:rPr>
  </w:style>
  <w:style w:type="paragraph" w:customStyle="1" w:styleId="xl69">
    <w:name w:val="xl69"/>
    <w:basedOn w:val="a7"/>
    <w:rsid w:val="00085FB1"/>
    <w:pPr>
      <w:pBdr>
        <w:top w:val="single" w:sz="8" w:space="0" w:color="auto"/>
        <w:left w:val="single" w:sz="8" w:space="0" w:color="auto"/>
        <w:right w:val="single" w:sz="8" w:space="0" w:color="auto"/>
      </w:pBdr>
      <w:spacing w:before="100" w:beforeAutospacing="1" w:after="100" w:afterAutospacing="1"/>
      <w:ind w:firstLine="0"/>
      <w:jc w:val="center"/>
      <w:textAlignment w:val="center"/>
    </w:pPr>
    <w:rPr>
      <w:rFonts w:ascii="Times New Roman" w:hAnsi="Times New Roman" w:cs="Times New Roman"/>
      <w:szCs w:val="24"/>
    </w:rPr>
  </w:style>
  <w:style w:type="paragraph" w:customStyle="1" w:styleId="xl70">
    <w:name w:val="xl70"/>
    <w:basedOn w:val="a7"/>
    <w:rsid w:val="00085FB1"/>
    <w:pPr>
      <w:pBdr>
        <w:top w:val="single" w:sz="4" w:space="0" w:color="auto"/>
        <w:left w:val="single" w:sz="4" w:space="0" w:color="auto"/>
        <w:bottom w:val="single" w:sz="4" w:space="0" w:color="auto"/>
        <w:right w:val="single" w:sz="4" w:space="0" w:color="auto"/>
      </w:pBdr>
      <w:spacing w:before="100" w:beforeAutospacing="1" w:after="100" w:afterAutospacing="1"/>
      <w:ind w:firstLine="0"/>
      <w:jc w:val="center"/>
      <w:textAlignment w:val="center"/>
    </w:pPr>
    <w:rPr>
      <w:rFonts w:ascii="Times New Roman" w:hAnsi="Times New Roman" w:cs="Times New Roman"/>
      <w:szCs w:val="24"/>
    </w:rPr>
  </w:style>
  <w:style w:type="paragraph" w:customStyle="1" w:styleId="xl71">
    <w:name w:val="xl71"/>
    <w:basedOn w:val="a7"/>
    <w:rsid w:val="00085FB1"/>
    <w:pPr>
      <w:pBdr>
        <w:top w:val="single" w:sz="4" w:space="0" w:color="auto"/>
        <w:left w:val="single" w:sz="4" w:space="0" w:color="auto"/>
        <w:bottom w:val="single" w:sz="4" w:space="0" w:color="auto"/>
        <w:right w:val="single" w:sz="4" w:space="0" w:color="auto"/>
      </w:pBdr>
      <w:spacing w:before="100" w:beforeAutospacing="1" w:after="100" w:afterAutospacing="1"/>
      <w:ind w:firstLine="0"/>
      <w:jc w:val="center"/>
      <w:textAlignment w:val="center"/>
    </w:pPr>
    <w:rPr>
      <w:rFonts w:ascii="Times New Roman" w:hAnsi="Times New Roman" w:cs="Times New Roman"/>
      <w:szCs w:val="24"/>
    </w:rPr>
  </w:style>
  <w:style w:type="paragraph" w:customStyle="1" w:styleId="xl72">
    <w:name w:val="xl72"/>
    <w:basedOn w:val="a7"/>
    <w:rsid w:val="00085FB1"/>
    <w:pPr>
      <w:pBdr>
        <w:top w:val="single" w:sz="4" w:space="0" w:color="auto"/>
        <w:bottom w:val="single" w:sz="4" w:space="0" w:color="auto"/>
        <w:right w:val="single" w:sz="4" w:space="0" w:color="auto"/>
      </w:pBdr>
      <w:spacing w:before="100" w:beforeAutospacing="1" w:after="100" w:afterAutospacing="1"/>
      <w:ind w:firstLine="0"/>
      <w:jc w:val="center"/>
      <w:textAlignment w:val="center"/>
    </w:pPr>
    <w:rPr>
      <w:rFonts w:ascii="Times New Roman" w:hAnsi="Times New Roman" w:cs="Times New Roman"/>
      <w:szCs w:val="24"/>
    </w:rPr>
  </w:style>
  <w:style w:type="paragraph" w:customStyle="1" w:styleId="xl73">
    <w:name w:val="xl73"/>
    <w:basedOn w:val="a7"/>
    <w:rsid w:val="00085FB1"/>
    <w:pPr>
      <w:pBdr>
        <w:top w:val="single" w:sz="8" w:space="0" w:color="auto"/>
        <w:right w:val="single" w:sz="8" w:space="0" w:color="auto"/>
      </w:pBdr>
      <w:shd w:val="clear" w:color="000000" w:fill="FFFFFF"/>
      <w:spacing w:before="100" w:beforeAutospacing="1" w:after="100" w:afterAutospacing="1"/>
      <w:ind w:firstLine="0"/>
      <w:jc w:val="center"/>
      <w:textAlignment w:val="center"/>
    </w:pPr>
    <w:rPr>
      <w:rFonts w:ascii="Times New Roman" w:hAnsi="Times New Roman" w:cs="Times New Roman"/>
      <w:szCs w:val="24"/>
    </w:rPr>
  </w:style>
  <w:style w:type="paragraph" w:customStyle="1" w:styleId="xl74">
    <w:name w:val="xl74"/>
    <w:basedOn w:val="a7"/>
    <w:rsid w:val="00085FB1"/>
    <w:pPr>
      <w:pBdr>
        <w:top w:val="single" w:sz="8" w:space="0" w:color="auto"/>
        <w:left w:val="single" w:sz="8" w:space="0" w:color="auto"/>
        <w:bottom w:val="single" w:sz="8" w:space="0" w:color="auto"/>
        <w:right w:val="single" w:sz="8" w:space="0" w:color="auto"/>
      </w:pBdr>
      <w:shd w:val="clear" w:color="000000" w:fill="FFFFFF"/>
      <w:spacing w:before="100" w:beforeAutospacing="1" w:after="100" w:afterAutospacing="1"/>
      <w:ind w:firstLine="0"/>
      <w:jc w:val="center"/>
      <w:textAlignment w:val="center"/>
    </w:pPr>
    <w:rPr>
      <w:rFonts w:ascii="Times New Roman" w:hAnsi="Times New Roman" w:cs="Times New Roman"/>
      <w:szCs w:val="24"/>
    </w:rPr>
  </w:style>
  <w:style w:type="paragraph" w:customStyle="1" w:styleId="xl75">
    <w:name w:val="xl75"/>
    <w:basedOn w:val="a7"/>
    <w:rsid w:val="00085FB1"/>
    <w:pPr>
      <w:pBdr>
        <w:top w:val="single" w:sz="8" w:space="0" w:color="auto"/>
        <w:left w:val="single" w:sz="8" w:space="0" w:color="auto"/>
        <w:bottom w:val="single" w:sz="8" w:space="0" w:color="auto"/>
        <w:right w:val="single" w:sz="8" w:space="0" w:color="auto"/>
      </w:pBdr>
      <w:spacing w:before="100" w:beforeAutospacing="1" w:after="100" w:afterAutospacing="1"/>
      <w:ind w:firstLine="0"/>
      <w:jc w:val="center"/>
      <w:textAlignment w:val="center"/>
    </w:pPr>
    <w:rPr>
      <w:rFonts w:ascii="Times New Roman" w:hAnsi="Times New Roman" w:cs="Times New Roman"/>
      <w:szCs w:val="24"/>
    </w:rPr>
  </w:style>
  <w:style w:type="paragraph" w:customStyle="1" w:styleId="xl76">
    <w:name w:val="xl76"/>
    <w:basedOn w:val="a7"/>
    <w:rsid w:val="00085FB1"/>
    <w:pPr>
      <w:pBdr>
        <w:bottom w:val="single" w:sz="8" w:space="0" w:color="auto"/>
        <w:right w:val="single" w:sz="8" w:space="0" w:color="auto"/>
      </w:pBdr>
      <w:spacing w:before="100" w:beforeAutospacing="1" w:after="100" w:afterAutospacing="1"/>
      <w:ind w:firstLine="0"/>
      <w:jc w:val="center"/>
      <w:textAlignment w:val="center"/>
    </w:pPr>
    <w:rPr>
      <w:rFonts w:ascii="Times New Roman" w:hAnsi="Times New Roman" w:cs="Times New Roman"/>
      <w:szCs w:val="24"/>
    </w:rPr>
  </w:style>
  <w:style w:type="paragraph" w:customStyle="1" w:styleId="xl77">
    <w:name w:val="xl77"/>
    <w:basedOn w:val="a7"/>
    <w:rsid w:val="00085FB1"/>
    <w:pPr>
      <w:pBdr>
        <w:bottom w:val="single" w:sz="8" w:space="0" w:color="auto"/>
        <w:right w:val="single" w:sz="8" w:space="0" w:color="auto"/>
      </w:pBdr>
      <w:spacing w:before="100" w:beforeAutospacing="1" w:after="100" w:afterAutospacing="1"/>
      <w:ind w:firstLine="0"/>
      <w:jc w:val="center"/>
      <w:textAlignment w:val="center"/>
    </w:pPr>
    <w:rPr>
      <w:rFonts w:ascii="Times New Roman" w:hAnsi="Times New Roman" w:cs="Times New Roman"/>
      <w:sz w:val="18"/>
      <w:szCs w:val="18"/>
    </w:rPr>
  </w:style>
  <w:style w:type="paragraph" w:customStyle="1" w:styleId="xl78">
    <w:name w:val="xl78"/>
    <w:basedOn w:val="a7"/>
    <w:rsid w:val="00085FB1"/>
    <w:pPr>
      <w:pBdr>
        <w:top w:val="single" w:sz="4" w:space="0" w:color="auto"/>
        <w:left w:val="single" w:sz="4" w:space="0" w:color="auto"/>
        <w:bottom w:val="single" w:sz="4" w:space="0" w:color="auto"/>
        <w:right w:val="single" w:sz="4" w:space="0" w:color="auto"/>
      </w:pBdr>
      <w:spacing w:before="100" w:beforeAutospacing="1" w:after="100" w:afterAutospacing="1"/>
      <w:ind w:firstLine="0"/>
      <w:jc w:val="center"/>
      <w:textAlignment w:val="center"/>
    </w:pPr>
    <w:rPr>
      <w:rFonts w:ascii="Times New Roman" w:hAnsi="Times New Roman" w:cs="Times New Roman"/>
      <w:szCs w:val="24"/>
    </w:rPr>
  </w:style>
  <w:style w:type="paragraph" w:customStyle="1" w:styleId="xl79">
    <w:name w:val="xl79"/>
    <w:basedOn w:val="a7"/>
    <w:rsid w:val="00085FB1"/>
    <w:pPr>
      <w:pBdr>
        <w:top w:val="single" w:sz="8" w:space="0" w:color="auto"/>
        <w:left w:val="single" w:sz="8" w:space="0" w:color="auto"/>
      </w:pBdr>
      <w:spacing w:before="100" w:beforeAutospacing="1" w:after="100" w:afterAutospacing="1"/>
      <w:ind w:firstLine="0"/>
      <w:jc w:val="center"/>
      <w:textAlignment w:val="center"/>
    </w:pPr>
    <w:rPr>
      <w:rFonts w:ascii="Times New Roman" w:hAnsi="Times New Roman" w:cs="Times New Roman"/>
      <w:b/>
      <w:bCs/>
      <w:szCs w:val="24"/>
    </w:rPr>
  </w:style>
  <w:style w:type="paragraph" w:customStyle="1" w:styleId="xl80">
    <w:name w:val="xl80"/>
    <w:basedOn w:val="a7"/>
    <w:rsid w:val="00085FB1"/>
    <w:pPr>
      <w:pBdr>
        <w:top w:val="single" w:sz="8" w:space="0" w:color="auto"/>
      </w:pBdr>
      <w:spacing w:before="100" w:beforeAutospacing="1" w:after="100" w:afterAutospacing="1"/>
      <w:ind w:firstLine="0"/>
      <w:jc w:val="center"/>
      <w:textAlignment w:val="center"/>
    </w:pPr>
    <w:rPr>
      <w:rFonts w:ascii="Times New Roman" w:hAnsi="Times New Roman" w:cs="Times New Roman"/>
      <w:b/>
      <w:bCs/>
      <w:szCs w:val="24"/>
    </w:rPr>
  </w:style>
  <w:style w:type="paragraph" w:customStyle="1" w:styleId="xl81">
    <w:name w:val="xl81"/>
    <w:basedOn w:val="a7"/>
    <w:rsid w:val="00085FB1"/>
    <w:pPr>
      <w:pBdr>
        <w:top w:val="single" w:sz="8" w:space="0" w:color="auto"/>
        <w:right w:val="single" w:sz="8" w:space="0" w:color="auto"/>
      </w:pBdr>
      <w:spacing w:before="100" w:beforeAutospacing="1" w:after="100" w:afterAutospacing="1"/>
      <w:ind w:firstLine="0"/>
      <w:jc w:val="center"/>
      <w:textAlignment w:val="center"/>
    </w:pPr>
    <w:rPr>
      <w:rFonts w:ascii="Times New Roman" w:hAnsi="Times New Roman" w:cs="Times New Roman"/>
      <w:b/>
      <w:bCs/>
      <w:szCs w:val="24"/>
    </w:rPr>
  </w:style>
  <w:style w:type="paragraph" w:customStyle="1" w:styleId="xl82">
    <w:name w:val="xl82"/>
    <w:basedOn w:val="a7"/>
    <w:rsid w:val="00085FB1"/>
    <w:pPr>
      <w:pBdr>
        <w:left w:val="single" w:sz="8" w:space="0" w:color="auto"/>
      </w:pBdr>
      <w:spacing w:before="100" w:beforeAutospacing="1" w:after="100" w:afterAutospacing="1"/>
      <w:ind w:firstLine="0"/>
      <w:jc w:val="center"/>
      <w:textAlignment w:val="center"/>
    </w:pPr>
    <w:rPr>
      <w:rFonts w:ascii="Times New Roman" w:hAnsi="Times New Roman" w:cs="Times New Roman"/>
      <w:b/>
      <w:bCs/>
      <w:szCs w:val="24"/>
    </w:rPr>
  </w:style>
  <w:style w:type="paragraph" w:customStyle="1" w:styleId="xl83">
    <w:name w:val="xl83"/>
    <w:basedOn w:val="a7"/>
    <w:rsid w:val="00085FB1"/>
    <w:pPr>
      <w:spacing w:before="100" w:beforeAutospacing="1" w:after="100" w:afterAutospacing="1"/>
      <w:ind w:firstLine="0"/>
      <w:jc w:val="center"/>
      <w:textAlignment w:val="center"/>
    </w:pPr>
    <w:rPr>
      <w:rFonts w:ascii="Times New Roman" w:hAnsi="Times New Roman" w:cs="Times New Roman"/>
      <w:b/>
      <w:bCs/>
      <w:szCs w:val="24"/>
    </w:rPr>
  </w:style>
  <w:style w:type="paragraph" w:customStyle="1" w:styleId="xl84">
    <w:name w:val="xl84"/>
    <w:basedOn w:val="a7"/>
    <w:rsid w:val="00085FB1"/>
    <w:pPr>
      <w:pBdr>
        <w:right w:val="single" w:sz="8" w:space="0" w:color="auto"/>
      </w:pBdr>
      <w:spacing w:before="100" w:beforeAutospacing="1" w:after="100" w:afterAutospacing="1"/>
      <w:ind w:firstLine="0"/>
      <w:jc w:val="center"/>
      <w:textAlignment w:val="center"/>
    </w:pPr>
    <w:rPr>
      <w:rFonts w:ascii="Times New Roman" w:hAnsi="Times New Roman" w:cs="Times New Roman"/>
      <w:b/>
      <w:bCs/>
      <w:szCs w:val="24"/>
    </w:rPr>
  </w:style>
  <w:style w:type="paragraph" w:customStyle="1" w:styleId="xl85">
    <w:name w:val="xl85"/>
    <w:basedOn w:val="a7"/>
    <w:rsid w:val="00085FB1"/>
    <w:pPr>
      <w:pBdr>
        <w:left w:val="single" w:sz="8" w:space="0" w:color="auto"/>
        <w:bottom w:val="single" w:sz="8" w:space="0" w:color="auto"/>
      </w:pBdr>
      <w:spacing w:before="100" w:beforeAutospacing="1" w:after="100" w:afterAutospacing="1"/>
      <w:ind w:firstLine="0"/>
      <w:jc w:val="center"/>
      <w:textAlignment w:val="center"/>
    </w:pPr>
    <w:rPr>
      <w:rFonts w:ascii="Times New Roman" w:hAnsi="Times New Roman" w:cs="Times New Roman"/>
      <w:b/>
      <w:bCs/>
      <w:szCs w:val="24"/>
    </w:rPr>
  </w:style>
  <w:style w:type="paragraph" w:customStyle="1" w:styleId="xl86">
    <w:name w:val="xl86"/>
    <w:basedOn w:val="a7"/>
    <w:rsid w:val="00085FB1"/>
    <w:pPr>
      <w:pBdr>
        <w:bottom w:val="single" w:sz="8" w:space="0" w:color="auto"/>
      </w:pBdr>
      <w:spacing w:before="100" w:beforeAutospacing="1" w:after="100" w:afterAutospacing="1"/>
      <w:ind w:firstLine="0"/>
      <w:jc w:val="center"/>
      <w:textAlignment w:val="center"/>
    </w:pPr>
    <w:rPr>
      <w:rFonts w:ascii="Times New Roman" w:hAnsi="Times New Roman" w:cs="Times New Roman"/>
      <w:b/>
      <w:bCs/>
      <w:szCs w:val="24"/>
    </w:rPr>
  </w:style>
  <w:style w:type="paragraph" w:customStyle="1" w:styleId="xl87">
    <w:name w:val="xl87"/>
    <w:basedOn w:val="a7"/>
    <w:rsid w:val="00085FB1"/>
    <w:pPr>
      <w:pBdr>
        <w:bottom w:val="single" w:sz="8" w:space="0" w:color="auto"/>
        <w:right w:val="single" w:sz="8" w:space="0" w:color="auto"/>
      </w:pBdr>
      <w:spacing w:before="100" w:beforeAutospacing="1" w:after="100" w:afterAutospacing="1"/>
      <w:ind w:firstLine="0"/>
      <w:jc w:val="center"/>
      <w:textAlignment w:val="center"/>
    </w:pPr>
    <w:rPr>
      <w:rFonts w:ascii="Times New Roman" w:hAnsi="Times New Roman" w:cs="Times New Roman"/>
      <w:b/>
      <w:bCs/>
      <w:szCs w:val="24"/>
    </w:rPr>
  </w:style>
  <w:style w:type="paragraph" w:customStyle="1" w:styleId="xl88">
    <w:name w:val="xl88"/>
    <w:basedOn w:val="a7"/>
    <w:rsid w:val="00085FB1"/>
    <w:pPr>
      <w:pBdr>
        <w:top w:val="single" w:sz="8" w:space="0" w:color="auto"/>
        <w:left w:val="single" w:sz="8" w:space="0" w:color="auto"/>
        <w:right w:val="single" w:sz="8" w:space="0" w:color="auto"/>
      </w:pBdr>
      <w:spacing w:before="100" w:beforeAutospacing="1" w:after="100" w:afterAutospacing="1"/>
      <w:ind w:firstLine="0"/>
      <w:jc w:val="left"/>
      <w:textAlignment w:val="top"/>
    </w:pPr>
    <w:rPr>
      <w:rFonts w:ascii="Times New Roman" w:hAnsi="Times New Roman" w:cs="Times New Roman"/>
      <w:sz w:val="18"/>
      <w:szCs w:val="18"/>
    </w:rPr>
  </w:style>
  <w:style w:type="paragraph" w:customStyle="1" w:styleId="xl89">
    <w:name w:val="xl89"/>
    <w:basedOn w:val="a7"/>
    <w:rsid w:val="00085FB1"/>
    <w:pPr>
      <w:pBdr>
        <w:left w:val="single" w:sz="8" w:space="0" w:color="auto"/>
        <w:right w:val="single" w:sz="8" w:space="0" w:color="auto"/>
      </w:pBdr>
      <w:spacing w:before="100" w:beforeAutospacing="1" w:after="100" w:afterAutospacing="1"/>
      <w:ind w:firstLine="0"/>
      <w:jc w:val="left"/>
      <w:textAlignment w:val="top"/>
    </w:pPr>
    <w:rPr>
      <w:rFonts w:ascii="Times New Roman" w:hAnsi="Times New Roman" w:cs="Times New Roman"/>
      <w:sz w:val="18"/>
      <w:szCs w:val="18"/>
    </w:rPr>
  </w:style>
  <w:style w:type="paragraph" w:customStyle="1" w:styleId="xl90">
    <w:name w:val="xl90"/>
    <w:basedOn w:val="a7"/>
    <w:rsid w:val="00085FB1"/>
    <w:pPr>
      <w:pBdr>
        <w:left w:val="single" w:sz="8" w:space="0" w:color="auto"/>
        <w:bottom w:val="single" w:sz="8" w:space="0" w:color="auto"/>
      </w:pBdr>
      <w:spacing w:before="100" w:beforeAutospacing="1" w:after="100" w:afterAutospacing="1"/>
      <w:ind w:firstLine="0"/>
      <w:jc w:val="left"/>
      <w:textAlignment w:val="top"/>
    </w:pPr>
    <w:rPr>
      <w:rFonts w:ascii="Times New Roman" w:hAnsi="Times New Roman" w:cs="Times New Roman"/>
      <w:sz w:val="18"/>
      <w:szCs w:val="18"/>
    </w:rPr>
  </w:style>
  <w:style w:type="paragraph" w:customStyle="1" w:styleId="xl91">
    <w:name w:val="xl91"/>
    <w:basedOn w:val="a7"/>
    <w:rsid w:val="00085FB1"/>
    <w:pPr>
      <w:pBdr>
        <w:top w:val="single" w:sz="8" w:space="0" w:color="auto"/>
        <w:left w:val="single" w:sz="8" w:space="0" w:color="auto"/>
        <w:bottom w:val="single" w:sz="8" w:space="0" w:color="auto"/>
        <w:right w:val="single" w:sz="8" w:space="0" w:color="auto"/>
      </w:pBdr>
      <w:spacing w:before="100" w:beforeAutospacing="1" w:after="100" w:afterAutospacing="1"/>
      <w:ind w:firstLine="0"/>
      <w:jc w:val="center"/>
      <w:textAlignment w:val="center"/>
    </w:pPr>
    <w:rPr>
      <w:rFonts w:ascii="Times New Roman" w:hAnsi="Times New Roman" w:cs="Times New Roman"/>
      <w:szCs w:val="24"/>
    </w:rPr>
  </w:style>
  <w:style w:type="paragraph" w:customStyle="1" w:styleId="218">
    <w:name w:val="Стиль Заголовок 2 + Перед:  18 пт"/>
    <w:basedOn w:val="2"/>
    <w:autoRedefine/>
    <w:rsid w:val="003B5D42"/>
    <w:pPr>
      <w:tabs>
        <w:tab w:val="num" w:pos="284"/>
      </w:tabs>
    </w:pPr>
    <w:rPr>
      <w:bCs/>
      <w:i/>
      <w:iCs w:val="0"/>
      <w:szCs w:val="20"/>
    </w:rPr>
  </w:style>
  <w:style w:type="paragraph" w:customStyle="1" w:styleId="318">
    <w:name w:val="Стиль Заголовок 3 + Перед:  18 пт"/>
    <w:basedOn w:val="30"/>
    <w:rsid w:val="003B5D42"/>
    <w:pPr>
      <w:spacing w:before="360"/>
      <w:ind w:left="2160" w:hanging="180"/>
    </w:pPr>
    <w:rPr>
      <w:rFonts w:ascii="Times New Roman" w:hAnsi="Times New Roman" w:cs="Times New Roman"/>
      <w:color w:val="008000"/>
      <w:szCs w:val="20"/>
    </w:rPr>
  </w:style>
  <w:style w:type="character" w:customStyle="1" w:styleId="51">
    <w:name w:val="Заголовок 5 Знак"/>
    <w:aliases w:val="h5 Знак,H5 Знак,(приложение) Знак"/>
    <w:basedOn w:val="a8"/>
    <w:link w:val="50"/>
    <w:uiPriority w:val="9"/>
    <w:rsid w:val="004243E4"/>
    <w:rPr>
      <w:rFonts w:ascii="Times New Roman" w:eastAsia="Times New Roman" w:hAnsi="Times New Roman" w:cs="Times New Roman"/>
      <w:b/>
      <w:bCs/>
      <w:i/>
      <w:iCs/>
      <w:sz w:val="26"/>
      <w:szCs w:val="26"/>
      <w:lang w:eastAsia="ru-RU"/>
    </w:rPr>
  </w:style>
  <w:style w:type="character" w:customStyle="1" w:styleId="61">
    <w:name w:val="Заголовок 6 Знак"/>
    <w:aliases w:val="H6 Знак"/>
    <w:basedOn w:val="a8"/>
    <w:link w:val="6"/>
    <w:uiPriority w:val="9"/>
    <w:rsid w:val="004243E4"/>
    <w:rPr>
      <w:rFonts w:ascii="Times New Roman" w:eastAsia="Times New Roman" w:hAnsi="Times New Roman" w:cs="Times New Roman"/>
      <w:b/>
      <w:bCs/>
      <w:lang w:eastAsia="ru-RU"/>
    </w:rPr>
  </w:style>
  <w:style w:type="character" w:customStyle="1" w:styleId="70">
    <w:name w:val="Заголовок 7 Знак"/>
    <w:basedOn w:val="a8"/>
    <w:link w:val="7"/>
    <w:uiPriority w:val="9"/>
    <w:rsid w:val="004243E4"/>
    <w:rPr>
      <w:rFonts w:ascii="Times New Roman" w:eastAsia="Times New Roman" w:hAnsi="Times New Roman" w:cs="Times New Roman"/>
      <w:sz w:val="24"/>
      <w:szCs w:val="24"/>
      <w:lang w:eastAsia="ru-RU"/>
    </w:rPr>
  </w:style>
  <w:style w:type="character" w:customStyle="1" w:styleId="80">
    <w:name w:val="Заголовок 8 Знак"/>
    <w:basedOn w:val="a8"/>
    <w:link w:val="8"/>
    <w:uiPriority w:val="9"/>
    <w:rsid w:val="004243E4"/>
    <w:rPr>
      <w:rFonts w:ascii="Times New Roman" w:eastAsia="Times New Roman" w:hAnsi="Times New Roman" w:cs="Times New Roman"/>
      <w:i/>
      <w:iCs/>
      <w:sz w:val="24"/>
      <w:szCs w:val="24"/>
      <w:lang w:eastAsia="ru-RU"/>
    </w:rPr>
  </w:style>
  <w:style w:type="character" w:customStyle="1" w:styleId="90">
    <w:name w:val="Заголовок 9 Знак"/>
    <w:basedOn w:val="a8"/>
    <w:link w:val="9"/>
    <w:uiPriority w:val="9"/>
    <w:rsid w:val="004243E4"/>
    <w:rPr>
      <w:rFonts w:ascii="Arial" w:eastAsia="Times New Roman" w:hAnsi="Arial" w:cs="Times New Roman"/>
      <w:lang w:eastAsia="ru-RU"/>
    </w:rPr>
  </w:style>
  <w:style w:type="paragraph" w:styleId="afff3">
    <w:name w:val="Plain Text"/>
    <w:basedOn w:val="a7"/>
    <w:link w:val="afff4"/>
    <w:uiPriority w:val="99"/>
    <w:unhideWhenUsed/>
    <w:rsid w:val="00972950"/>
    <w:pPr>
      <w:spacing w:before="0" w:after="0"/>
      <w:ind w:firstLine="0"/>
      <w:jc w:val="left"/>
    </w:pPr>
    <w:rPr>
      <w:rFonts w:ascii="Calibri" w:hAnsi="Calibri" w:cs="Times New Roman"/>
      <w:sz w:val="20"/>
      <w:szCs w:val="21"/>
    </w:rPr>
  </w:style>
  <w:style w:type="character" w:customStyle="1" w:styleId="afff4">
    <w:name w:val="Текст Знак"/>
    <w:basedOn w:val="a8"/>
    <w:link w:val="afff3"/>
    <w:uiPriority w:val="99"/>
    <w:rsid w:val="00972950"/>
    <w:rPr>
      <w:rFonts w:ascii="Calibri" w:eastAsia="Times New Roman" w:hAnsi="Calibri" w:cs="Times New Roman"/>
      <w:sz w:val="20"/>
      <w:szCs w:val="21"/>
    </w:rPr>
  </w:style>
  <w:style w:type="paragraph" w:customStyle="1" w:styleId="phNormal">
    <w:name w:val="ph_Normal"/>
    <w:basedOn w:val="a7"/>
    <w:rsid w:val="00D65312"/>
    <w:pPr>
      <w:spacing w:before="0" w:after="0" w:line="360" w:lineRule="auto"/>
      <w:ind w:firstLine="851"/>
    </w:pPr>
    <w:rPr>
      <w:rFonts w:ascii="Times New Roman" w:hAnsi="Times New Roman" w:cs="Times New Roman"/>
      <w:szCs w:val="24"/>
    </w:rPr>
  </w:style>
  <w:style w:type="character" w:customStyle="1" w:styleId="clickable">
    <w:name w:val="clickable"/>
    <w:basedOn w:val="a8"/>
    <w:rsid w:val="00333D11"/>
  </w:style>
  <w:style w:type="character" w:customStyle="1" w:styleId="pagetitle1">
    <w:name w:val="pagetitle1"/>
    <w:rsid w:val="00333D11"/>
    <w:rPr>
      <w:rFonts w:ascii="Verdana" w:hAnsi="Verdana" w:hint="default"/>
      <w:b/>
      <w:bCs/>
      <w:sz w:val="24"/>
      <w:szCs w:val="24"/>
    </w:rPr>
  </w:style>
  <w:style w:type="paragraph" w:customStyle="1" w:styleId="phTableText1">
    <w:name w:val="ph_TableText1"/>
    <w:basedOn w:val="a7"/>
    <w:rsid w:val="00DE1C29"/>
    <w:pPr>
      <w:spacing w:before="0"/>
      <w:ind w:firstLine="0"/>
    </w:pPr>
    <w:rPr>
      <w:rFonts w:ascii="Times New Roman" w:hAnsi="Times New Roman" w:cs="Times New Roman"/>
    </w:rPr>
  </w:style>
  <w:style w:type="paragraph" w:customStyle="1" w:styleId="phList">
    <w:name w:val="ph_List Знак Знак"/>
    <w:basedOn w:val="a7"/>
    <w:link w:val="phList0"/>
    <w:rsid w:val="00DE1C29"/>
    <w:pPr>
      <w:numPr>
        <w:numId w:val="6"/>
      </w:numPr>
      <w:spacing w:before="0" w:after="0" w:line="360" w:lineRule="auto"/>
    </w:pPr>
    <w:rPr>
      <w:rFonts w:ascii="Times New Roman" w:hAnsi="Times New Roman" w:cs="Times New Roman"/>
      <w:szCs w:val="24"/>
      <w:lang w:val="en-US"/>
    </w:rPr>
  </w:style>
  <w:style w:type="character" w:customStyle="1" w:styleId="phList0">
    <w:name w:val="ph_List Знак Знак Знак"/>
    <w:link w:val="phList"/>
    <w:locked/>
    <w:rsid w:val="00DE1C29"/>
    <w:rPr>
      <w:rFonts w:ascii="Times New Roman" w:eastAsia="Times New Roman" w:hAnsi="Times New Roman" w:cs="Times New Roman"/>
      <w:sz w:val="24"/>
      <w:szCs w:val="24"/>
      <w:lang w:val="en-US" w:eastAsia="ru-RU"/>
    </w:rPr>
  </w:style>
  <w:style w:type="paragraph" w:customStyle="1" w:styleId="20">
    <w:name w:val="Стиль2"/>
    <w:basedOn w:val="1"/>
    <w:rsid w:val="00DE1C29"/>
    <w:pPr>
      <w:numPr>
        <w:numId w:val="7"/>
      </w:numPr>
      <w:tabs>
        <w:tab w:val="num" w:pos="360"/>
      </w:tabs>
      <w:spacing w:before="240" w:after="120"/>
      <w:ind w:left="57" w:firstLine="720"/>
    </w:pPr>
    <w:rPr>
      <w:rFonts w:eastAsia="Times New Roman" w:cs="Times New Roman"/>
      <w:caps w:val="0"/>
      <w:szCs w:val="24"/>
    </w:rPr>
  </w:style>
  <w:style w:type="paragraph" w:styleId="afff5">
    <w:name w:val="endnote text"/>
    <w:basedOn w:val="a7"/>
    <w:link w:val="afff6"/>
    <w:uiPriority w:val="99"/>
    <w:semiHidden/>
    <w:unhideWhenUsed/>
    <w:rsid w:val="00DE1C29"/>
    <w:pPr>
      <w:spacing w:before="0" w:after="0"/>
    </w:pPr>
    <w:rPr>
      <w:sz w:val="20"/>
    </w:rPr>
  </w:style>
  <w:style w:type="character" w:customStyle="1" w:styleId="afff6">
    <w:name w:val="Текст концевой сноски Знак"/>
    <w:basedOn w:val="a8"/>
    <w:link w:val="afff5"/>
    <w:uiPriority w:val="99"/>
    <w:semiHidden/>
    <w:rsid w:val="00DE1C29"/>
    <w:rPr>
      <w:rFonts w:ascii="Arial" w:eastAsia="Times New Roman" w:hAnsi="Arial" w:cs="Arial"/>
      <w:sz w:val="20"/>
      <w:szCs w:val="20"/>
      <w:lang w:eastAsia="ru-RU"/>
    </w:rPr>
  </w:style>
  <w:style w:type="character" w:styleId="afff7">
    <w:name w:val="endnote reference"/>
    <w:basedOn w:val="a8"/>
    <w:uiPriority w:val="99"/>
    <w:semiHidden/>
    <w:unhideWhenUsed/>
    <w:rsid w:val="00DE1C29"/>
    <w:rPr>
      <w:rFonts w:cs="Times New Roman"/>
      <w:vertAlign w:val="superscript"/>
    </w:rPr>
  </w:style>
  <w:style w:type="character" w:styleId="afff8">
    <w:name w:val="Emphasis"/>
    <w:basedOn w:val="a8"/>
    <w:uiPriority w:val="20"/>
    <w:qFormat/>
    <w:rsid w:val="00DE1C29"/>
    <w:rPr>
      <w:rFonts w:cs="Times New Roman"/>
      <w:i/>
      <w:iCs/>
    </w:rPr>
  </w:style>
  <w:style w:type="character" w:customStyle="1" w:styleId="19">
    <w:name w:val="Текст примечания Знак1"/>
    <w:basedOn w:val="a8"/>
    <w:uiPriority w:val="99"/>
    <w:semiHidden/>
    <w:rsid w:val="00DE1C29"/>
    <w:rPr>
      <w:sz w:val="20"/>
      <w:szCs w:val="20"/>
    </w:rPr>
  </w:style>
  <w:style w:type="character" w:customStyle="1" w:styleId="110">
    <w:name w:val="Текст примечания Знак11"/>
    <w:basedOn w:val="a8"/>
    <w:semiHidden/>
    <w:rsid w:val="00DE1C29"/>
    <w:rPr>
      <w:rFonts w:ascii="Arial" w:hAnsi="Arial" w:cs="Arial"/>
    </w:rPr>
  </w:style>
  <w:style w:type="character" w:customStyle="1" w:styleId="1a">
    <w:name w:val="Тема примечания Знак1"/>
    <w:basedOn w:val="19"/>
    <w:uiPriority w:val="99"/>
    <w:semiHidden/>
    <w:rsid w:val="00DE1C29"/>
    <w:rPr>
      <w:b/>
      <w:bCs/>
      <w:sz w:val="20"/>
      <w:szCs w:val="20"/>
    </w:rPr>
  </w:style>
  <w:style w:type="character" w:customStyle="1" w:styleId="112">
    <w:name w:val="Тема примечания Знак11"/>
    <w:basedOn w:val="110"/>
    <w:uiPriority w:val="99"/>
    <w:semiHidden/>
    <w:rsid w:val="00DE1C29"/>
    <w:rPr>
      <w:rFonts w:ascii="Arial" w:hAnsi="Arial" w:cs="Arial"/>
      <w:b/>
      <w:bCs/>
    </w:rPr>
  </w:style>
  <w:style w:type="paragraph" w:styleId="afff9">
    <w:name w:val="Normal (Web)"/>
    <w:aliases w:val="Обычный (Web)"/>
    <w:basedOn w:val="1"/>
    <w:next w:val="a7"/>
    <w:autoRedefine/>
    <w:uiPriority w:val="99"/>
    <w:unhideWhenUsed/>
    <w:qFormat/>
    <w:rsid w:val="00DE1C29"/>
    <w:pPr>
      <w:keepLines/>
      <w:numPr>
        <w:numId w:val="0"/>
      </w:numPr>
      <w:tabs>
        <w:tab w:val="num" w:pos="0"/>
      </w:tabs>
      <w:spacing w:before="480" w:after="0" w:line="276" w:lineRule="auto"/>
      <w:jc w:val="left"/>
      <w:outlineLvl w:val="9"/>
    </w:pPr>
    <w:rPr>
      <w:rFonts w:ascii="Cambria" w:eastAsia="Times New Roman" w:hAnsi="Cambria" w:cs="Times New Roman"/>
      <w:caps w:val="0"/>
      <w:color w:val="365F91"/>
      <w:kern w:val="0"/>
      <w:sz w:val="28"/>
    </w:rPr>
  </w:style>
  <w:style w:type="character" w:customStyle="1" w:styleId="113">
    <w:name w:val="Заголовок 1 Знак1"/>
    <w:aliases w:val="H1 Знак1,TITLE1 Знак1,Заголов Знак1,Çàãîëîâ Знак1,1 Знак1,Глава Знак1,(раздел) Знак1"/>
    <w:basedOn w:val="a8"/>
    <w:uiPriority w:val="9"/>
    <w:rsid w:val="00DE1C29"/>
    <w:rPr>
      <w:rFonts w:ascii="Cambria" w:hAnsi="Cambria" w:cs="Times New Roman"/>
      <w:b/>
      <w:bCs/>
      <w:color w:val="365F91"/>
      <w:sz w:val="28"/>
      <w:szCs w:val="28"/>
    </w:rPr>
  </w:style>
  <w:style w:type="character" w:customStyle="1" w:styleId="210">
    <w:name w:val="Заголовок 2 Знак1"/>
    <w:aliases w:val="h2 Знак1,H2 Знак1,Numbered text 3 Знак1,Раздел Знак1,2 headline Знак1,h Знак1,headline Знак1,2 Знак1,Reset numbering Знак1,(подраздел) Знак1"/>
    <w:basedOn w:val="a8"/>
    <w:semiHidden/>
    <w:rsid w:val="00DE1C29"/>
    <w:rPr>
      <w:rFonts w:ascii="Cambria" w:hAnsi="Cambria" w:cs="Times New Roman"/>
      <w:b/>
      <w:bCs/>
      <w:color w:val="4F81BD"/>
      <w:sz w:val="26"/>
      <w:szCs w:val="26"/>
    </w:rPr>
  </w:style>
  <w:style w:type="character" w:customStyle="1" w:styleId="312">
    <w:name w:val="Заголовок 3 Знак1"/>
    <w:aliases w:val="h3 Знак1,Char Знак1,Heading 3 Char Знак1,Char Char Знак1,H3 Знак1,3 Знак1,(пункт) Знак1,h3 Знак Знак Знак1"/>
    <w:basedOn w:val="a8"/>
    <w:semiHidden/>
    <w:rsid w:val="00DE1C29"/>
    <w:rPr>
      <w:rFonts w:ascii="Cambria" w:hAnsi="Cambria" w:cs="Times New Roman"/>
      <w:b/>
      <w:bCs/>
      <w:color w:val="4F81BD"/>
      <w:sz w:val="24"/>
      <w:szCs w:val="24"/>
    </w:rPr>
  </w:style>
  <w:style w:type="character" w:customStyle="1" w:styleId="411">
    <w:name w:val="Заголовок 4 Знак1"/>
    <w:aliases w:val="h4 Знак1,SimSSSPara Знак1,SSSPara Знак1,4 Знак1,Title 4 Знак1"/>
    <w:basedOn w:val="a8"/>
    <w:rsid w:val="00DE1C29"/>
    <w:rPr>
      <w:rFonts w:ascii="Cambria" w:hAnsi="Cambria" w:cs="Times New Roman"/>
      <w:b/>
      <w:bCs/>
      <w:i/>
      <w:iCs/>
      <w:color w:val="4F81BD"/>
      <w:sz w:val="24"/>
      <w:szCs w:val="24"/>
    </w:rPr>
  </w:style>
  <w:style w:type="paragraph" w:styleId="HTML">
    <w:name w:val="HTML Preformatted"/>
    <w:basedOn w:val="a7"/>
    <w:link w:val="HTML0"/>
    <w:uiPriority w:val="99"/>
    <w:unhideWhenUsed/>
    <w:rsid w:val="00DE1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57" w:firstLine="0"/>
      <w:jc w:val="left"/>
    </w:pPr>
    <w:rPr>
      <w:rFonts w:ascii="Courier New" w:hAnsi="Courier New" w:cs="Times New Roman"/>
      <w:sz w:val="20"/>
    </w:rPr>
  </w:style>
  <w:style w:type="character" w:customStyle="1" w:styleId="HTML0">
    <w:name w:val="Стандартный HTML Знак"/>
    <w:basedOn w:val="a8"/>
    <w:link w:val="HTML"/>
    <w:uiPriority w:val="99"/>
    <w:rsid w:val="00DE1C29"/>
    <w:rPr>
      <w:rFonts w:ascii="Courier New" w:eastAsia="Times New Roman" w:hAnsi="Courier New" w:cs="Times New Roman"/>
      <w:sz w:val="20"/>
      <w:szCs w:val="20"/>
      <w:lang w:eastAsia="ru-RU"/>
    </w:rPr>
  </w:style>
  <w:style w:type="character" w:customStyle="1" w:styleId="afffa">
    <w:name w:val="Подзаголовок Знак"/>
    <w:basedOn w:val="a8"/>
    <w:link w:val="afffb"/>
    <w:uiPriority w:val="11"/>
    <w:locked/>
    <w:rsid w:val="00DE1C29"/>
    <w:rPr>
      <w:rFonts w:ascii="Arial" w:hAnsi="Arial" w:cs="Arial"/>
      <w:sz w:val="24"/>
    </w:rPr>
  </w:style>
  <w:style w:type="character" w:customStyle="1" w:styleId="28">
    <w:name w:val="Основной текст с отступом 2 Знак"/>
    <w:basedOn w:val="a8"/>
    <w:link w:val="29"/>
    <w:locked/>
    <w:rsid w:val="00DE1C29"/>
    <w:rPr>
      <w:rFonts w:ascii="Times New Roman" w:hAnsi="Times New Roman" w:cs="Times New Roman"/>
      <w:sz w:val="24"/>
      <w:szCs w:val="24"/>
    </w:rPr>
  </w:style>
  <w:style w:type="character" w:customStyle="1" w:styleId="39">
    <w:name w:val="Основной текст с отступом 3 Знак"/>
    <w:basedOn w:val="a8"/>
    <w:link w:val="3a"/>
    <w:locked/>
    <w:rsid w:val="00DE1C29"/>
    <w:rPr>
      <w:rFonts w:ascii="Times New Roman" w:hAnsi="Times New Roman" w:cs="Times New Roman"/>
      <w:sz w:val="16"/>
      <w:szCs w:val="16"/>
    </w:rPr>
  </w:style>
  <w:style w:type="character" w:customStyle="1" w:styleId="2a">
    <w:name w:val="Цитата 2 Знак"/>
    <w:basedOn w:val="a8"/>
    <w:link w:val="2b"/>
    <w:uiPriority w:val="29"/>
    <w:locked/>
    <w:rsid w:val="00DE1C29"/>
    <w:rPr>
      <w:rFonts w:ascii="Times New Roman" w:hAnsi="Times New Roman" w:cs="Times New Roman"/>
      <w:i/>
      <w:iCs/>
      <w:color w:val="000000"/>
    </w:rPr>
  </w:style>
  <w:style w:type="character" w:customStyle="1" w:styleId="phNormal0">
    <w:name w:val="ph_Normal Знак Знак"/>
    <w:link w:val="phNormal1"/>
    <w:locked/>
    <w:rsid w:val="00DE1C29"/>
    <w:rPr>
      <w:rFonts w:ascii="Times New Roman" w:hAnsi="Times New Roman"/>
      <w:sz w:val="24"/>
    </w:rPr>
  </w:style>
  <w:style w:type="paragraph" w:customStyle="1" w:styleId="phNormal1">
    <w:name w:val="ph_Normal Знак"/>
    <w:basedOn w:val="a7"/>
    <w:next w:val="a7"/>
    <w:link w:val="phNormal0"/>
    <w:autoRedefine/>
    <w:rsid w:val="00DE1C29"/>
    <w:pPr>
      <w:spacing w:before="0" w:after="0" w:line="360" w:lineRule="auto"/>
      <w:ind w:left="57" w:firstLine="851"/>
    </w:pPr>
    <w:rPr>
      <w:rFonts w:ascii="Times New Roman" w:eastAsiaTheme="minorHAnsi" w:hAnsi="Times New Roman" w:cstheme="minorBidi"/>
      <w:szCs w:val="22"/>
      <w:lang w:eastAsia="en-US"/>
    </w:rPr>
  </w:style>
  <w:style w:type="paragraph" w:customStyle="1" w:styleId="relatedheading">
    <w:name w:val="relatedheading"/>
    <w:basedOn w:val="a7"/>
    <w:next w:val="a7"/>
    <w:autoRedefine/>
    <w:rsid w:val="00DE1C29"/>
    <w:pPr>
      <w:spacing w:before="100" w:beforeAutospacing="1" w:after="100" w:afterAutospacing="1"/>
      <w:ind w:left="57" w:firstLine="0"/>
      <w:jc w:val="left"/>
    </w:pPr>
    <w:rPr>
      <w:rFonts w:ascii="Times New Roman" w:hAnsi="Times New Roman" w:cs="Times New Roman"/>
      <w:color w:val="000000"/>
      <w:szCs w:val="24"/>
    </w:rPr>
  </w:style>
  <w:style w:type="paragraph" w:customStyle="1" w:styleId="relateditem">
    <w:name w:val="relateditem"/>
    <w:basedOn w:val="a7"/>
    <w:next w:val="a7"/>
    <w:autoRedefine/>
    <w:rsid w:val="00DE1C29"/>
    <w:pPr>
      <w:spacing w:before="0" w:after="0"/>
      <w:ind w:left="57" w:firstLine="0"/>
      <w:jc w:val="left"/>
    </w:pPr>
    <w:rPr>
      <w:rFonts w:ascii="Times New Roman" w:hAnsi="Times New Roman" w:cs="Times New Roman"/>
      <w:color w:val="000000"/>
      <w:szCs w:val="24"/>
    </w:rPr>
  </w:style>
  <w:style w:type="paragraph" w:customStyle="1" w:styleId="phTitle">
    <w:name w:val="ph_Title"/>
    <w:basedOn w:val="a7"/>
    <w:next w:val="a7"/>
    <w:autoRedefine/>
    <w:rsid w:val="00DE1C29"/>
    <w:pPr>
      <w:spacing w:before="0" w:after="0" w:line="360" w:lineRule="auto"/>
      <w:ind w:left="57" w:firstLine="0"/>
      <w:jc w:val="center"/>
      <w:outlineLvl w:val="0"/>
    </w:pPr>
    <w:rPr>
      <w:rFonts w:ascii="Times New Roman" w:hAnsi="Times New Roman" w:cs="Times New Roman"/>
      <w:b/>
      <w:bCs/>
      <w:caps/>
      <w:sz w:val="28"/>
      <w:szCs w:val="28"/>
    </w:rPr>
  </w:style>
  <w:style w:type="paragraph" w:customStyle="1" w:styleId="phTable">
    <w:name w:val="ph_Table"/>
    <w:basedOn w:val="a7"/>
    <w:next w:val="a7"/>
    <w:autoRedefine/>
    <w:rsid w:val="00DE1C29"/>
    <w:pPr>
      <w:keepNext/>
      <w:spacing w:before="0" w:after="0" w:line="360" w:lineRule="auto"/>
      <w:ind w:left="57" w:firstLine="0"/>
    </w:pPr>
    <w:rPr>
      <w:rFonts w:ascii="Times New Roman" w:hAnsi="Times New Roman" w:cs="Times New Roman"/>
      <w:b/>
      <w:szCs w:val="24"/>
      <w:lang w:val="en-US"/>
    </w:rPr>
  </w:style>
  <w:style w:type="character" w:customStyle="1" w:styleId="phList1">
    <w:name w:val="ph_List Знак"/>
    <w:link w:val="phList2"/>
    <w:locked/>
    <w:rsid w:val="00DE1C29"/>
    <w:rPr>
      <w:rFonts w:ascii="Times New Roman" w:hAnsi="Times New Roman"/>
      <w:sz w:val="24"/>
      <w:lang w:val="en-US"/>
    </w:rPr>
  </w:style>
  <w:style w:type="paragraph" w:customStyle="1" w:styleId="phList2">
    <w:name w:val="ph_List"/>
    <w:basedOn w:val="phNormal1"/>
    <w:next w:val="a7"/>
    <w:link w:val="phList1"/>
    <w:autoRedefine/>
    <w:rsid w:val="00DE1C29"/>
    <w:rPr>
      <w:lang w:val="en-US"/>
    </w:rPr>
  </w:style>
  <w:style w:type="character" w:customStyle="1" w:styleId="phNormal2">
    <w:name w:val="ph_Normal Знак Знак Знак Знак"/>
    <w:link w:val="phNormal3"/>
    <w:locked/>
    <w:rsid w:val="00DE1C29"/>
    <w:rPr>
      <w:rFonts w:ascii="Times New Roman" w:hAnsi="Times New Roman"/>
      <w:sz w:val="24"/>
    </w:rPr>
  </w:style>
  <w:style w:type="paragraph" w:customStyle="1" w:styleId="phNormal3">
    <w:name w:val="ph_Normal Знак Знак Знак"/>
    <w:basedOn w:val="a7"/>
    <w:next w:val="a7"/>
    <w:link w:val="phNormal2"/>
    <w:autoRedefine/>
    <w:rsid w:val="00DE1C29"/>
    <w:pPr>
      <w:spacing w:before="0" w:after="0" w:line="360" w:lineRule="auto"/>
      <w:ind w:left="57" w:firstLine="851"/>
    </w:pPr>
    <w:rPr>
      <w:rFonts w:ascii="Times New Roman" w:eastAsiaTheme="minorHAnsi" w:hAnsi="Times New Roman" w:cstheme="minorBidi"/>
      <w:szCs w:val="22"/>
      <w:lang w:eastAsia="en-US"/>
    </w:rPr>
  </w:style>
  <w:style w:type="character" w:customStyle="1" w:styleId="phList20">
    <w:name w:val="ph_List2 Знак"/>
    <w:link w:val="phList21"/>
    <w:locked/>
    <w:rsid w:val="00DE1C29"/>
    <w:rPr>
      <w:rFonts w:ascii="Times New Roman" w:hAnsi="Times New Roman"/>
      <w:sz w:val="24"/>
    </w:rPr>
  </w:style>
  <w:style w:type="paragraph" w:customStyle="1" w:styleId="phList21">
    <w:name w:val="ph_List2"/>
    <w:basedOn w:val="phNormal1"/>
    <w:next w:val="a7"/>
    <w:link w:val="phList20"/>
    <w:autoRedefine/>
    <w:rsid w:val="00DE1C29"/>
  </w:style>
  <w:style w:type="character" w:customStyle="1" w:styleId="phList3">
    <w:name w:val="ph_List Знак Знак Знак Знак"/>
    <w:locked/>
    <w:rsid w:val="00DE1C29"/>
    <w:rPr>
      <w:sz w:val="24"/>
      <w:lang w:val="en-US"/>
    </w:rPr>
  </w:style>
  <w:style w:type="paragraph" w:customStyle="1" w:styleId="phListlist">
    <w:name w:val="ph_List_list"/>
    <w:basedOn w:val="a7"/>
    <w:next w:val="a7"/>
    <w:autoRedefine/>
    <w:rsid w:val="00DE1C29"/>
    <w:pPr>
      <w:tabs>
        <w:tab w:val="num" w:pos="2160"/>
      </w:tabs>
      <w:spacing w:before="0" w:after="0" w:line="360" w:lineRule="auto"/>
      <w:ind w:left="2154" w:hanging="357"/>
      <w:jc w:val="left"/>
    </w:pPr>
    <w:rPr>
      <w:rFonts w:ascii="Times New Roman" w:hAnsi="Times New Roman" w:cs="Times New Roman"/>
      <w:szCs w:val="24"/>
    </w:rPr>
  </w:style>
  <w:style w:type="character" w:customStyle="1" w:styleId="phNormal4">
    <w:name w:val="ph_Normal Знак Знак Знак Знак Знак Знак"/>
    <w:link w:val="phNormal5"/>
    <w:locked/>
    <w:rsid w:val="00DE1C29"/>
    <w:rPr>
      <w:rFonts w:ascii="Times New Roman" w:hAnsi="Times New Roman"/>
      <w:sz w:val="24"/>
    </w:rPr>
  </w:style>
  <w:style w:type="paragraph" w:customStyle="1" w:styleId="phNormal5">
    <w:name w:val="ph_Normal Знак Знак Знак Знак Знак"/>
    <w:basedOn w:val="a7"/>
    <w:next w:val="a7"/>
    <w:link w:val="phNormal4"/>
    <w:autoRedefine/>
    <w:rsid w:val="00DE1C29"/>
    <w:pPr>
      <w:spacing w:before="0" w:after="0" w:line="360" w:lineRule="auto"/>
      <w:ind w:left="57" w:firstLine="851"/>
    </w:pPr>
    <w:rPr>
      <w:rFonts w:ascii="Times New Roman" w:eastAsiaTheme="minorHAnsi" w:hAnsi="Times New Roman" w:cstheme="minorBidi"/>
      <w:szCs w:val="22"/>
      <w:lang w:eastAsia="en-US"/>
    </w:rPr>
  </w:style>
  <w:style w:type="character" w:customStyle="1" w:styleId="TNewRoman">
    <w:name w:val="Основной текст TNewRoman Знак"/>
    <w:link w:val="TNewRoman0"/>
    <w:locked/>
    <w:rsid w:val="005D05CD"/>
    <w:rPr>
      <w:rFonts w:ascii="Arial" w:hAnsi="Arial" w:cs="Arial"/>
      <w:color w:val="0070C0"/>
      <w:sz w:val="24"/>
    </w:rPr>
  </w:style>
  <w:style w:type="paragraph" w:customStyle="1" w:styleId="TNewRoman0">
    <w:name w:val="Основной текст TNewRoman"/>
    <w:basedOn w:val="aff"/>
    <w:next w:val="a7"/>
    <w:link w:val="TNewRoman"/>
    <w:autoRedefine/>
    <w:rsid w:val="005D05CD"/>
    <w:pPr>
      <w:ind w:left="57"/>
    </w:pPr>
    <w:rPr>
      <w:rFonts w:ascii="Arial" w:eastAsiaTheme="minorHAnsi" w:hAnsi="Arial" w:cs="Arial"/>
      <w:color w:val="0070C0"/>
      <w:szCs w:val="22"/>
      <w:lang w:eastAsia="en-US"/>
    </w:rPr>
  </w:style>
  <w:style w:type="character" w:customStyle="1" w:styleId="af1">
    <w:name w:val="Рисунок Знак"/>
    <w:link w:val="af0"/>
    <w:locked/>
    <w:rsid w:val="00DE1C29"/>
    <w:rPr>
      <w:rFonts w:ascii="Arial" w:eastAsia="Times New Roman" w:hAnsi="Arial" w:cs="Arial"/>
      <w:sz w:val="24"/>
      <w:szCs w:val="20"/>
      <w:lang w:eastAsia="ru-RU"/>
    </w:rPr>
  </w:style>
  <w:style w:type="character" w:customStyle="1" w:styleId="1b">
    <w:name w:val="Список1 Знак"/>
    <w:link w:val="1c"/>
    <w:locked/>
    <w:rsid w:val="00DE1C29"/>
    <w:rPr>
      <w:rFonts w:ascii="Times New Roman" w:hAnsi="Times New Roman"/>
      <w:sz w:val="24"/>
    </w:rPr>
  </w:style>
  <w:style w:type="paragraph" w:customStyle="1" w:styleId="1c">
    <w:name w:val="Список1"/>
    <w:basedOn w:val="aff"/>
    <w:next w:val="a7"/>
    <w:link w:val="1b"/>
    <w:autoRedefine/>
    <w:rsid w:val="00DE1C29"/>
    <w:pPr>
      <w:tabs>
        <w:tab w:val="num" w:pos="1620"/>
      </w:tabs>
      <w:ind w:left="1620" w:hanging="900"/>
    </w:pPr>
    <w:rPr>
      <w:rFonts w:eastAsiaTheme="minorHAnsi" w:cstheme="minorBidi"/>
      <w:szCs w:val="22"/>
      <w:lang w:eastAsia="en-US"/>
    </w:rPr>
  </w:style>
  <w:style w:type="paragraph" w:customStyle="1" w:styleId="afffc">
    <w:name w:val="Список нум"/>
    <w:basedOn w:val="aff"/>
    <w:next w:val="a7"/>
    <w:autoRedefine/>
    <w:rsid w:val="00DE1C29"/>
    <w:pPr>
      <w:tabs>
        <w:tab w:val="num" w:pos="2160"/>
      </w:tabs>
      <w:ind w:left="2160" w:hanging="360"/>
    </w:pPr>
    <w:rPr>
      <w:lang w:eastAsia="en-US"/>
    </w:rPr>
  </w:style>
  <w:style w:type="character" w:customStyle="1" w:styleId="-2">
    <w:name w:val="Список марк-2 Знак"/>
    <w:link w:val="-20"/>
    <w:locked/>
    <w:rsid w:val="00DE1C29"/>
    <w:rPr>
      <w:rFonts w:ascii="Courier New" w:hAnsi="Courier New"/>
    </w:rPr>
  </w:style>
  <w:style w:type="paragraph" w:customStyle="1" w:styleId="-20">
    <w:name w:val="Список марк-2"/>
    <w:next w:val="a7"/>
    <w:link w:val="-2"/>
    <w:autoRedefine/>
    <w:rsid w:val="00DE1C29"/>
    <w:pPr>
      <w:widowControl w:val="0"/>
      <w:tabs>
        <w:tab w:val="num" w:pos="1117"/>
      </w:tabs>
      <w:autoSpaceDE w:val="0"/>
      <w:autoSpaceDN w:val="0"/>
      <w:adjustRightInd w:val="0"/>
      <w:spacing w:before="240" w:after="60" w:line="240" w:lineRule="auto"/>
      <w:ind w:left="1117" w:hanging="360"/>
      <w:jc w:val="both"/>
    </w:pPr>
    <w:rPr>
      <w:rFonts w:ascii="Courier New" w:hAnsi="Courier New"/>
    </w:rPr>
  </w:style>
  <w:style w:type="paragraph" w:customStyle="1" w:styleId="260">
    <w:name w:val="Стиль Заголовок 2 + Перед:  6 пт"/>
    <w:basedOn w:val="2"/>
    <w:next w:val="a7"/>
    <w:autoRedefine/>
    <w:rsid w:val="00DE1C29"/>
    <w:rPr>
      <w:rFonts w:cs="Times New Roman"/>
      <w:bCs/>
      <w:iCs w:val="0"/>
      <w:szCs w:val="20"/>
    </w:rPr>
  </w:style>
  <w:style w:type="paragraph" w:customStyle="1" w:styleId="44">
    <w:name w:val="Стиль Заголовок 4 + По центру"/>
    <w:basedOn w:val="40"/>
    <w:next w:val="a7"/>
    <w:autoRedefine/>
    <w:rsid w:val="00DE1C29"/>
    <w:pPr>
      <w:tabs>
        <w:tab w:val="clear" w:pos="851"/>
      </w:tabs>
      <w:spacing w:before="120"/>
    </w:pPr>
    <w:rPr>
      <w:rFonts w:ascii="Times New Roman" w:hAnsi="Times New Roman" w:cs="Times New Roman"/>
      <w:b/>
      <w:szCs w:val="20"/>
    </w:rPr>
  </w:style>
  <w:style w:type="paragraph" w:customStyle="1" w:styleId="3181">
    <w:name w:val="Стиль Заголовок 3 + Перед:  18 пт1"/>
    <w:basedOn w:val="30"/>
    <w:next w:val="a7"/>
    <w:autoRedefine/>
    <w:rsid w:val="00DE1C29"/>
    <w:pPr>
      <w:spacing w:before="360"/>
    </w:pPr>
    <w:rPr>
      <w:rFonts w:ascii="Times New Roman" w:hAnsi="Times New Roman" w:cs="Times New Roman"/>
      <w:szCs w:val="20"/>
    </w:rPr>
  </w:style>
  <w:style w:type="paragraph" w:customStyle="1" w:styleId="xl28">
    <w:name w:val="xl28"/>
    <w:basedOn w:val="a7"/>
    <w:next w:val="a7"/>
    <w:autoRedefine/>
    <w:rsid w:val="00DE1C29"/>
    <w:pPr>
      <w:pBdr>
        <w:top w:val="single" w:sz="4" w:space="0" w:color="auto"/>
        <w:left w:val="single" w:sz="4" w:space="0" w:color="auto"/>
        <w:bottom w:val="single" w:sz="4" w:space="0" w:color="auto"/>
        <w:right w:val="single" w:sz="4" w:space="0" w:color="auto"/>
      </w:pBdr>
      <w:spacing w:before="100" w:beforeAutospacing="1" w:after="100" w:afterAutospacing="1"/>
      <w:ind w:left="57" w:firstLine="0"/>
      <w:jc w:val="left"/>
    </w:pPr>
    <w:rPr>
      <w:rFonts w:ascii="Times New Roman" w:hAnsi="Times New Roman" w:cs="Times New Roman"/>
      <w:szCs w:val="24"/>
    </w:rPr>
  </w:style>
  <w:style w:type="paragraph" w:customStyle="1" w:styleId="text">
    <w:name w:val="text"/>
    <w:basedOn w:val="a7"/>
    <w:next w:val="a7"/>
    <w:autoRedefine/>
    <w:rsid w:val="00DE1C29"/>
    <w:pPr>
      <w:spacing w:before="0" w:after="240"/>
      <w:ind w:left="57" w:firstLine="360"/>
    </w:pPr>
    <w:rPr>
      <w:rFonts w:ascii="Times New Roman" w:hAnsi="Times New Roman" w:cs="Times New Roman"/>
      <w:szCs w:val="24"/>
    </w:rPr>
  </w:style>
  <w:style w:type="paragraph" w:customStyle="1" w:styleId="126">
    <w:name w:val="Стиль Утверждаю 12 пт По левому краю После:  6 пт"/>
    <w:basedOn w:val="phTitleTable"/>
    <w:next w:val="a7"/>
    <w:autoRedefine/>
    <w:rsid w:val="00DE1C29"/>
    <w:pPr>
      <w:spacing w:before="120" w:after="120"/>
      <w:ind w:left="57"/>
      <w:jc w:val="left"/>
    </w:pPr>
    <w:rPr>
      <w:rFonts w:ascii="Arial" w:hAnsi="Arial"/>
      <w:caps/>
    </w:rPr>
  </w:style>
  <w:style w:type="character" w:customStyle="1" w:styleId="1d">
    <w:name w:val="В_колонтитул1 Знак"/>
    <w:link w:val="1e"/>
    <w:locked/>
    <w:rsid w:val="005F06F9"/>
    <w:rPr>
      <w:rFonts w:ascii="Arial" w:hAnsi="Arial"/>
      <w:b/>
      <w:sz w:val="20"/>
      <w:szCs w:val="20"/>
    </w:rPr>
  </w:style>
  <w:style w:type="paragraph" w:customStyle="1" w:styleId="1e">
    <w:name w:val="В_колонтитул1"/>
    <w:next w:val="a7"/>
    <w:link w:val="1d"/>
    <w:autoRedefine/>
    <w:rsid w:val="005F06F9"/>
    <w:pPr>
      <w:spacing w:after="0" w:line="240" w:lineRule="auto"/>
      <w:jc w:val="center"/>
    </w:pPr>
    <w:rPr>
      <w:rFonts w:ascii="Arial" w:hAnsi="Arial"/>
      <w:b/>
      <w:sz w:val="20"/>
      <w:szCs w:val="20"/>
    </w:rPr>
  </w:style>
  <w:style w:type="paragraph" w:customStyle="1" w:styleId="3b">
    <w:name w:val="В_Колонтитул3"/>
    <w:next w:val="a7"/>
    <w:autoRedefine/>
    <w:rsid w:val="00DE1C29"/>
    <w:pPr>
      <w:spacing w:before="240" w:after="120" w:line="240" w:lineRule="auto"/>
      <w:ind w:left="57"/>
      <w:jc w:val="right"/>
    </w:pPr>
    <w:rPr>
      <w:rFonts w:ascii="Arial" w:eastAsia="Times New Roman" w:hAnsi="Arial" w:cs="Arial"/>
      <w:b/>
      <w:sz w:val="20"/>
      <w:szCs w:val="20"/>
      <w:lang w:eastAsia="ru-RU"/>
    </w:rPr>
  </w:style>
  <w:style w:type="paragraph" w:customStyle="1" w:styleId="3c">
    <w:name w:val="В_колонтитул3"/>
    <w:next w:val="a7"/>
    <w:autoRedefine/>
    <w:rsid w:val="00DE1C29"/>
    <w:pPr>
      <w:spacing w:after="40" w:line="240" w:lineRule="auto"/>
    </w:pPr>
    <w:rPr>
      <w:rFonts w:ascii="Arial" w:eastAsia="Times New Roman" w:hAnsi="Arial" w:cs="Arial"/>
      <w:b/>
      <w:sz w:val="20"/>
      <w:szCs w:val="20"/>
      <w:lang w:eastAsia="ru-RU"/>
    </w:rPr>
  </w:style>
  <w:style w:type="paragraph" w:customStyle="1" w:styleId="afffd">
    <w:name w:val="лист согласования"/>
    <w:next w:val="a7"/>
    <w:autoRedefine/>
    <w:rsid w:val="00DE1C29"/>
    <w:pPr>
      <w:spacing w:before="120" w:after="240" w:line="240" w:lineRule="auto"/>
      <w:ind w:left="57"/>
      <w:jc w:val="center"/>
    </w:pPr>
    <w:rPr>
      <w:rFonts w:ascii="Arial" w:eastAsia="Times New Roman" w:hAnsi="Arial" w:cs="Arial"/>
      <w:b/>
      <w:caps/>
      <w:sz w:val="24"/>
      <w:szCs w:val="24"/>
      <w:lang w:eastAsia="ru-RU"/>
    </w:rPr>
  </w:style>
  <w:style w:type="paragraph" w:customStyle="1" w:styleId="afffe">
    <w:name w:val="Стиль наименование столбцов"/>
    <w:basedOn w:val="a7"/>
    <w:next w:val="a7"/>
    <w:autoRedefine/>
    <w:rsid w:val="00DE1C29"/>
    <w:pPr>
      <w:spacing w:before="60" w:after="60"/>
      <w:ind w:left="57" w:firstLine="0"/>
    </w:pPr>
    <w:rPr>
      <w:rFonts w:cs="Times New Roman"/>
    </w:rPr>
  </w:style>
  <w:style w:type="paragraph" w:customStyle="1" w:styleId="Arial1">
    <w:name w:val="Стиль Основной текст + Arial полужирный все прописные"/>
    <w:basedOn w:val="aff"/>
    <w:next w:val="a7"/>
    <w:autoRedefine/>
    <w:rsid w:val="00DE1C29"/>
    <w:pPr>
      <w:ind w:left="57" w:firstLine="0"/>
      <w:jc w:val="center"/>
    </w:pPr>
    <w:rPr>
      <w:rFonts w:ascii="Arial" w:hAnsi="Arial"/>
      <w:b/>
      <w:bCs/>
      <w:caps/>
      <w:lang w:eastAsia="en-US"/>
    </w:rPr>
  </w:style>
  <w:style w:type="character" w:customStyle="1" w:styleId="affff">
    <w:name w:val="Стиль Название объекта Знак"/>
    <w:aliases w:val="Название диаграммы прецедентов + Arial 11 п... Знак"/>
    <w:link w:val="affff0"/>
    <w:locked/>
    <w:rsid w:val="00DE1C29"/>
    <w:rPr>
      <w:rFonts w:ascii="Arial" w:hAnsi="Arial"/>
      <w:i/>
    </w:rPr>
  </w:style>
  <w:style w:type="paragraph" w:customStyle="1" w:styleId="affff0">
    <w:name w:val="Стиль Название объекта"/>
    <w:aliases w:val="Название диаграммы прецедентов + Arial 11 п...,Название диаграммы прецедентов + По ширине"/>
    <w:basedOn w:val="aff5"/>
    <w:next w:val="a7"/>
    <w:link w:val="affff"/>
    <w:autoRedefine/>
    <w:rsid w:val="00DE1C29"/>
    <w:pPr>
      <w:spacing w:before="120" w:after="0"/>
    </w:pPr>
    <w:rPr>
      <w:rFonts w:eastAsiaTheme="minorHAnsi" w:cstheme="minorBidi"/>
      <w:bCs w:val="0"/>
      <w:lang w:eastAsia="en-US"/>
    </w:rPr>
  </w:style>
  <w:style w:type="character" w:customStyle="1" w:styleId="Arial2">
    <w:name w:val="Стиль Основной текст + Arial курсив Синий Знак"/>
    <w:link w:val="Arial3"/>
    <w:locked/>
    <w:rsid w:val="00DE1C29"/>
    <w:rPr>
      <w:rFonts w:ascii="Arial" w:hAnsi="Arial"/>
      <w:color w:val="0000FF"/>
      <w:sz w:val="24"/>
    </w:rPr>
  </w:style>
  <w:style w:type="paragraph" w:customStyle="1" w:styleId="Arial3">
    <w:name w:val="Стиль Основной текст + Arial курсив Синий"/>
    <w:basedOn w:val="aff"/>
    <w:next w:val="a7"/>
    <w:link w:val="Arial2"/>
    <w:autoRedefine/>
    <w:rsid w:val="00DE1C29"/>
    <w:pPr>
      <w:ind w:left="57"/>
    </w:pPr>
    <w:rPr>
      <w:rFonts w:ascii="Arial" w:eastAsiaTheme="minorHAnsi" w:hAnsi="Arial" w:cstheme="minorBidi"/>
      <w:color w:val="0000FF"/>
      <w:szCs w:val="22"/>
      <w:lang w:eastAsia="en-US"/>
    </w:rPr>
  </w:style>
  <w:style w:type="character" w:customStyle="1" w:styleId="1Arial">
    <w:name w:val="Стиль Список1 + Arial курсив Синий Знак"/>
    <w:link w:val="1Arial0"/>
    <w:locked/>
    <w:rsid w:val="00DE1C29"/>
    <w:rPr>
      <w:rFonts w:ascii="Arial" w:hAnsi="Arial"/>
      <w:color w:val="0000FF"/>
      <w:sz w:val="24"/>
    </w:rPr>
  </w:style>
  <w:style w:type="paragraph" w:customStyle="1" w:styleId="1Arial0">
    <w:name w:val="Стиль Список1 + Arial курсив Синий"/>
    <w:basedOn w:val="1c"/>
    <w:next w:val="a7"/>
    <w:link w:val="1Arial"/>
    <w:autoRedefine/>
    <w:rsid w:val="00DE1C29"/>
    <w:rPr>
      <w:rFonts w:ascii="Arial" w:hAnsi="Arial"/>
      <w:color w:val="0000FF"/>
    </w:rPr>
  </w:style>
  <w:style w:type="character" w:customStyle="1" w:styleId="affff1">
    <w:name w:val="Стильсписок Знак"/>
    <w:link w:val="a1"/>
    <w:locked/>
    <w:rsid w:val="00DE1C29"/>
    <w:rPr>
      <w:rFonts w:ascii="Arial" w:hAnsi="Arial"/>
      <w:sz w:val="24"/>
      <w:szCs w:val="24"/>
      <w:lang w:val="en-US"/>
    </w:rPr>
  </w:style>
  <w:style w:type="paragraph" w:customStyle="1" w:styleId="a1">
    <w:name w:val="Стильсписок"/>
    <w:basedOn w:val="phList2"/>
    <w:next w:val="a7"/>
    <w:link w:val="affff1"/>
    <w:autoRedefine/>
    <w:rsid w:val="00DE1C29"/>
    <w:pPr>
      <w:widowControl w:val="0"/>
      <w:numPr>
        <w:numId w:val="10"/>
      </w:numPr>
      <w:spacing w:before="60" w:after="60" w:line="240" w:lineRule="auto"/>
    </w:pPr>
    <w:rPr>
      <w:rFonts w:ascii="Arial" w:hAnsi="Arial"/>
      <w:szCs w:val="24"/>
    </w:rPr>
  </w:style>
  <w:style w:type="paragraph" w:customStyle="1" w:styleId="1Arial122">
    <w:name w:val="Стиль Заголовок 1 + Arial Междустр.интервал:  минимум 12 пт2"/>
    <w:basedOn w:val="1"/>
    <w:next w:val="a7"/>
    <w:autoRedefine/>
    <w:rsid w:val="00DE1C29"/>
    <w:pPr>
      <w:numPr>
        <w:numId w:val="0"/>
      </w:numPr>
      <w:tabs>
        <w:tab w:val="num" w:pos="0"/>
      </w:tabs>
      <w:spacing w:after="120"/>
      <w:ind w:left="360"/>
    </w:pPr>
    <w:rPr>
      <w:rFonts w:eastAsia="Times New Roman" w:cs="Times New Roman"/>
      <w:szCs w:val="20"/>
    </w:rPr>
  </w:style>
  <w:style w:type="paragraph" w:customStyle="1" w:styleId="EMPTYCELLSTYLE">
    <w:name w:val="EMPTY_CELL_STYLE"/>
    <w:next w:val="a7"/>
    <w:autoRedefine/>
    <w:uiPriority w:val="99"/>
    <w:qFormat/>
    <w:rsid w:val="00DE1C29"/>
    <w:pPr>
      <w:spacing w:before="240" w:after="120" w:line="240" w:lineRule="auto"/>
      <w:ind w:left="57"/>
      <w:jc w:val="center"/>
    </w:pPr>
    <w:rPr>
      <w:rFonts w:ascii="Times New Roman" w:eastAsia="Times New Roman" w:hAnsi="Times New Roman" w:cs="Times New Roman"/>
      <w:sz w:val="2"/>
      <w:szCs w:val="20"/>
      <w:lang w:eastAsia="ru-RU"/>
    </w:rPr>
  </w:style>
  <w:style w:type="paragraph" w:customStyle="1" w:styleId="a5">
    <w:name w:val="временно"/>
    <w:basedOn w:val="aff3"/>
    <w:next w:val="a7"/>
    <w:link w:val="affff2"/>
    <w:autoRedefine/>
    <w:qFormat/>
    <w:rsid w:val="00DE1C29"/>
    <w:pPr>
      <w:numPr>
        <w:numId w:val="8"/>
      </w:numPr>
      <w:tabs>
        <w:tab w:val="left" w:pos="426"/>
      </w:tabs>
      <w:spacing w:before="240" w:after="120"/>
    </w:pPr>
    <w:rPr>
      <w:rFonts w:ascii="Arial" w:hAnsi="Arial" w:cs="Arial"/>
      <w:b/>
      <w:lang w:eastAsia="en-US"/>
    </w:rPr>
  </w:style>
  <w:style w:type="paragraph" w:customStyle="1" w:styleId="1f">
    <w:name w:val="Стиль1"/>
    <w:basedOn w:val="14"/>
    <w:next w:val="a7"/>
    <w:autoRedefine/>
    <w:uiPriority w:val="99"/>
    <w:qFormat/>
    <w:rsid w:val="00DE1C29"/>
    <w:pPr>
      <w:tabs>
        <w:tab w:val="clear" w:pos="567"/>
        <w:tab w:val="left" w:pos="1320"/>
        <w:tab w:val="left" w:leader="dot" w:pos="9072"/>
        <w:tab w:val="left" w:pos="9299"/>
      </w:tabs>
      <w:ind w:left="0" w:firstLine="0"/>
    </w:pPr>
    <w:rPr>
      <w:bCs/>
      <w:i/>
      <w:color w:val="000000"/>
      <w:szCs w:val="24"/>
    </w:rPr>
  </w:style>
  <w:style w:type="paragraph" w:customStyle="1" w:styleId="affff3">
    <w:name w:val="Таблицы (моноширинный)"/>
    <w:basedOn w:val="a7"/>
    <w:next w:val="a7"/>
    <w:autoRedefine/>
    <w:uiPriority w:val="99"/>
    <w:rsid w:val="00DE1C29"/>
    <w:pPr>
      <w:widowControl w:val="0"/>
      <w:autoSpaceDE w:val="0"/>
      <w:autoSpaceDN w:val="0"/>
      <w:adjustRightInd w:val="0"/>
      <w:spacing w:before="0" w:after="0"/>
      <w:ind w:left="57" w:firstLine="0"/>
    </w:pPr>
    <w:rPr>
      <w:rFonts w:ascii="Courier New" w:hAnsi="Courier New" w:cs="Courier New"/>
      <w:sz w:val="20"/>
    </w:rPr>
  </w:style>
  <w:style w:type="paragraph" w:customStyle="1" w:styleId="affff4">
    <w:name w:val="Прижатый влево"/>
    <w:basedOn w:val="a7"/>
    <w:next w:val="a7"/>
    <w:autoRedefine/>
    <w:uiPriority w:val="99"/>
    <w:rsid w:val="00DE1C29"/>
    <w:pPr>
      <w:widowControl w:val="0"/>
      <w:autoSpaceDE w:val="0"/>
      <w:autoSpaceDN w:val="0"/>
      <w:adjustRightInd w:val="0"/>
      <w:spacing w:before="0" w:after="0"/>
      <w:ind w:left="57" w:firstLine="0"/>
      <w:jc w:val="left"/>
    </w:pPr>
    <w:rPr>
      <w:rFonts w:cs="Times New Roman"/>
      <w:sz w:val="20"/>
    </w:rPr>
  </w:style>
  <w:style w:type="paragraph" w:customStyle="1" w:styleId="affff5">
    <w:name w:val="Информация об изменениях"/>
    <w:basedOn w:val="a7"/>
    <w:next w:val="a7"/>
    <w:autoRedefine/>
    <w:uiPriority w:val="99"/>
    <w:rsid w:val="00DE1C29"/>
    <w:pPr>
      <w:shd w:val="clear" w:color="auto" w:fill="EAEFED"/>
      <w:autoSpaceDE w:val="0"/>
      <w:autoSpaceDN w:val="0"/>
      <w:adjustRightInd w:val="0"/>
      <w:spacing w:before="180" w:after="0"/>
      <w:ind w:left="360" w:right="360" w:firstLine="0"/>
    </w:pPr>
    <w:rPr>
      <w:szCs w:val="24"/>
    </w:rPr>
  </w:style>
  <w:style w:type="paragraph" w:customStyle="1" w:styleId="affff6">
    <w:name w:val="Подзаголовок для информации об изменениях"/>
    <w:basedOn w:val="a7"/>
    <w:next w:val="a7"/>
    <w:autoRedefine/>
    <w:uiPriority w:val="99"/>
    <w:rsid w:val="00DE1C29"/>
    <w:pPr>
      <w:autoSpaceDE w:val="0"/>
      <w:autoSpaceDN w:val="0"/>
      <w:adjustRightInd w:val="0"/>
      <w:spacing w:before="0" w:after="0"/>
      <w:ind w:left="57" w:firstLine="0"/>
    </w:pPr>
    <w:rPr>
      <w:b/>
      <w:bCs/>
      <w:color w:val="000080"/>
      <w:szCs w:val="24"/>
    </w:rPr>
  </w:style>
  <w:style w:type="paragraph" w:customStyle="1" w:styleId="affff7">
    <w:name w:val="Заголовок группы контролов"/>
    <w:basedOn w:val="a7"/>
    <w:next w:val="a7"/>
    <w:autoRedefine/>
    <w:uiPriority w:val="99"/>
    <w:rsid w:val="00DE1C29"/>
    <w:pPr>
      <w:widowControl w:val="0"/>
      <w:autoSpaceDE w:val="0"/>
      <w:autoSpaceDN w:val="0"/>
      <w:adjustRightInd w:val="0"/>
      <w:spacing w:before="0" w:after="0"/>
      <w:ind w:left="57" w:firstLine="0"/>
    </w:pPr>
    <w:rPr>
      <w:b/>
      <w:bCs/>
      <w:color w:val="000000"/>
      <w:szCs w:val="24"/>
    </w:rPr>
  </w:style>
  <w:style w:type="paragraph" w:customStyle="1" w:styleId="affff8">
    <w:name w:val="Внимание: криминал!!"/>
    <w:basedOn w:val="a7"/>
    <w:next w:val="a7"/>
    <w:autoRedefine/>
    <w:uiPriority w:val="99"/>
    <w:rsid w:val="00DE1C29"/>
    <w:pPr>
      <w:widowControl w:val="0"/>
      <w:autoSpaceDE w:val="0"/>
      <w:autoSpaceDN w:val="0"/>
      <w:adjustRightInd w:val="0"/>
      <w:spacing w:before="0" w:after="0"/>
      <w:ind w:left="57" w:firstLine="0"/>
    </w:pPr>
    <w:rPr>
      <w:szCs w:val="24"/>
    </w:rPr>
  </w:style>
  <w:style w:type="paragraph" w:customStyle="1" w:styleId="affff9">
    <w:name w:val="Внимание: недобросовестность!"/>
    <w:basedOn w:val="a7"/>
    <w:next w:val="a7"/>
    <w:autoRedefine/>
    <w:uiPriority w:val="99"/>
    <w:rsid w:val="00DE1C29"/>
    <w:pPr>
      <w:widowControl w:val="0"/>
      <w:autoSpaceDE w:val="0"/>
      <w:autoSpaceDN w:val="0"/>
      <w:adjustRightInd w:val="0"/>
      <w:spacing w:before="0" w:after="0"/>
      <w:ind w:left="57" w:firstLine="0"/>
    </w:pPr>
    <w:rPr>
      <w:szCs w:val="24"/>
    </w:rPr>
  </w:style>
  <w:style w:type="paragraph" w:customStyle="1" w:styleId="affffa">
    <w:name w:val="Основное меню (преемственное)"/>
    <w:basedOn w:val="a7"/>
    <w:next w:val="a7"/>
    <w:autoRedefine/>
    <w:uiPriority w:val="99"/>
    <w:rsid w:val="00DE1C29"/>
    <w:pPr>
      <w:widowControl w:val="0"/>
      <w:autoSpaceDE w:val="0"/>
      <w:autoSpaceDN w:val="0"/>
      <w:adjustRightInd w:val="0"/>
      <w:spacing w:before="0" w:after="0"/>
      <w:ind w:left="57" w:firstLine="0"/>
    </w:pPr>
    <w:rPr>
      <w:rFonts w:ascii="Verdana" w:hAnsi="Verdana" w:cs="Verdana"/>
      <w:szCs w:val="24"/>
    </w:rPr>
  </w:style>
  <w:style w:type="paragraph" w:customStyle="1" w:styleId="1f0">
    <w:name w:val="Заголовок1"/>
    <w:basedOn w:val="affffa"/>
    <w:next w:val="a7"/>
    <w:autoRedefine/>
    <w:uiPriority w:val="99"/>
    <w:rsid w:val="00DE1C29"/>
    <w:pPr>
      <w:shd w:val="clear" w:color="auto" w:fill="E0DFE3"/>
    </w:pPr>
    <w:rPr>
      <w:rFonts w:ascii="Arial" w:hAnsi="Arial" w:cs="Arial"/>
      <w:b/>
      <w:bCs/>
      <w:color w:val="0058A9"/>
    </w:rPr>
  </w:style>
  <w:style w:type="paragraph" w:customStyle="1" w:styleId="affffb">
    <w:name w:val="Заголовок для информации об изменениях"/>
    <w:basedOn w:val="1"/>
    <w:next w:val="a7"/>
    <w:autoRedefine/>
    <w:uiPriority w:val="99"/>
    <w:rsid w:val="00DE1C29"/>
    <w:pPr>
      <w:numPr>
        <w:numId w:val="0"/>
      </w:numPr>
      <w:shd w:val="clear" w:color="auto" w:fill="FFFFFF"/>
      <w:tabs>
        <w:tab w:val="num" w:pos="0"/>
      </w:tabs>
      <w:spacing w:before="0" w:after="0"/>
      <w:outlineLvl w:val="9"/>
    </w:pPr>
    <w:rPr>
      <w:rFonts w:eastAsia="Times New Roman" w:cs="Arial"/>
      <w:bCs w:val="0"/>
      <w:sz w:val="20"/>
      <w:szCs w:val="20"/>
    </w:rPr>
  </w:style>
  <w:style w:type="paragraph" w:customStyle="1" w:styleId="affffc">
    <w:name w:val="Заголовок приложения"/>
    <w:basedOn w:val="a7"/>
    <w:next w:val="a7"/>
    <w:autoRedefine/>
    <w:uiPriority w:val="99"/>
    <w:rsid w:val="00DE1C29"/>
    <w:pPr>
      <w:widowControl w:val="0"/>
      <w:autoSpaceDE w:val="0"/>
      <w:autoSpaceDN w:val="0"/>
      <w:adjustRightInd w:val="0"/>
      <w:spacing w:before="0" w:after="0"/>
      <w:ind w:left="57" w:firstLine="0"/>
      <w:jc w:val="right"/>
    </w:pPr>
    <w:rPr>
      <w:szCs w:val="24"/>
    </w:rPr>
  </w:style>
  <w:style w:type="paragraph" w:customStyle="1" w:styleId="affffd">
    <w:name w:val="Заголовок распахивающейся части диалога"/>
    <w:basedOn w:val="a7"/>
    <w:next w:val="a7"/>
    <w:autoRedefine/>
    <w:uiPriority w:val="99"/>
    <w:rsid w:val="00DE1C29"/>
    <w:pPr>
      <w:widowControl w:val="0"/>
      <w:autoSpaceDE w:val="0"/>
      <w:autoSpaceDN w:val="0"/>
      <w:adjustRightInd w:val="0"/>
      <w:spacing w:before="0" w:after="0"/>
      <w:ind w:left="57" w:firstLine="0"/>
    </w:pPr>
    <w:rPr>
      <w:i/>
      <w:iCs/>
      <w:color w:val="000080"/>
      <w:szCs w:val="24"/>
    </w:rPr>
  </w:style>
  <w:style w:type="paragraph" w:customStyle="1" w:styleId="affffe">
    <w:name w:val="Заголовок статьи"/>
    <w:basedOn w:val="a7"/>
    <w:next w:val="a7"/>
    <w:autoRedefine/>
    <w:uiPriority w:val="99"/>
    <w:rsid w:val="00DE1C29"/>
    <w:pPr>
      <w:widowControl w:val="0"/>
      <w:autoSpaceDE w:val="0"/>
      <w:autoSpaceDN w:val="0"/>
      <w:adjustRightInd w:val="0"/>
      <w:spacing w:before="0" w:after="0"/>
      <w:ind w:left="1612" w:hanging="892"/>
    </w:pPr>
    <w:rPr>
      <w:szCs w:val="24"/>
    </w:rPr>
  </w:style>
  <w:style w:type="paragraph" w:customStyle="1" w:styleId="afffff">
    <w:name w:val="Интерактивный заголовок"/>
    <w:basedOn w:val="1f0"/>
    <w:next w:val="a7"/>
    <w:autoRedefine/>
    <w:uiPriority w:val="99"/>
    <w:rsid w:val="00DE1C29"/>
    <w:pPr>
      <w:shd w:val="clear" w:color="auto" w:fill="auto"/>
    </w:pPr>
    <w:rPr>
      <w:b w:val="0"/>
      <w:bCs w:val="0"/>
      <w:color w:val="auto"/>
      <w:u w:val="single"/>
    </w:rPr>
  </w:style>
  <w:style w:type="paragraph" w:customStyle="1" w:styleId="afffff0">
    <w:name w:val="Текст информации об изменениях"/>
    <w:basedOn w:val="a7"/>
    <w:next w:val="a7"/>
    <w:autoRedefine/>
    <w:uiPriority w:val="99"/>
    <w:rsid w:val="00DE1C29"/>
    <w:pPr>
      <w:widowControl w:val="0"/>
      <w:autoSpaceDE w:val="0"/>
      <w:autoSpaceDN w:val="0"/>
      <w:adjustRightInd w:val="0"/>
      <w:spacing w:before="0" w:after="0"/>
      <w:ind w:left="57" w:firstLine="0"/>
    </w:pPr>
    <w:rPr>
      <w:sz w:val="20"/>
    </w:rPr>
  </w:style>
  <w:style w:type="paragraph" w:customStyle="1" w:styleId="afffff1">
    <w:name w:val="Текст (справка)"/>
    <w:basedOn w:val="a7"/>
    <w:next w:val="a7"/>
    <w:autoRedefine/>
    <w:uiPriority w:val="99"/>
    <w:rsid w:val="00DE1C29"/>
    <w:pPr>
      <w:widowControl w:val="0"/>
      <w:autoSpaceDE w:val="0"/>
      <w:autoSpaceDN w:val="0"/>
      <w:adjustRightInd w:val="0"/>
      <w:spacing w:before="0" w:after="0"/>
      <w:ind w:left="170" w:right="170" w:firstLine="0"/>
      <w:jc w:val="left"/>
    </w:pPr>
    <w:rPr>
      <w:szCs w:val="24"/>
    </w:rPr>
  </w:style>
  <w:style w:type="paragraph" w:customStyle="1" w:styleId="afffff2">
    <w:name w:val="Комментарий"/>
    <w:basedOn w:val="afffff1"/>
    <w:next w:val="a7"/>
    <w:autoRedefine/>
    <w:uiPriority w:val="99"/>
    <w:rsid w:val="00DE1C29"/>
    <w:pPr>
      <w:spacing w:before="75"/>
      <w:ind w:left="0" w:right="0"/>
      <w:jc w:val="both"/>
    </w:pPr>
    <w:rPr>
      <w:i/>
      <w:iCs/>
      <w:color w:val="800080"/>
    </w:rPr>
  </w:style>
  <w:style w:type="paragraph" w:customStyle="1" w:styleId="afffff3">
    <w:name w:val="Информация об изменениях документа"/>
    <w:basedOn w:val="afffff2"/>
    <w:next w:val="a7"/>
    <w:autoRedefine/>
    <w:uiPriority w:val="99"/>
    <w:rsid w:val="00DE1C29"/>
    <w:pPr>
      <w:spacing w:before="0"/>
    </w:pPr>
  </w:style>
  <w:style w:type="paragraph" w:customStyle="1" w:styleId="afffff4">
    <w:name w:val="Текст (лев. подпись)"/>
    <w:basedOn w:val="a7"/>
    <w:next w:val="a7"/>
    <w:autoRedefine/>
    <w:uiPriority w:val="99"/>
    <w:rsid w:val="00DE1C29"/>
    <w:pPr>
      <w:widowControl w:val="0"/>
      <w:autoSpaceDE w:val="0"/>
      <w:autoSpaceDN w:val="0"/>
      <w:adjustRightInd w:val="0"/>
      <w:spacing w:before="0" w:after="0"/>
      <w:ind w:left="57" w:firstLine="0"/>
      <w:jc w:val="left"/>
    </w:pPr>
    <w:rPr>
      <w:szCs w:val="24"/>
    </w:rPr>
  </w:style>
  <w:style w:type="paragraph" w:customStyle="1" w:styleId="afffff5">
    <w:name w:val="Колонтитул (левый)"/>
    <w:basedOn w:val="afffff4"/>
    <w:next w:val="a7"/>
    <w:autoRedefine/>
    <w:uiPriority w:val="99"/>
    <w:rsid w:val="00DE1C29"/>
    <w:pPr>
      <w:jc w:val="both"/>
    </w:pPr>
    <w:rPr>
      <w:sz w:val="16"/>
      <w:szCs w:val="16"/>
    </w:rPr>
  </w:style>
  <w:style w:type="paragraph" w:customStyle="1" w:styleId="afffff6">
    <w:name w:val="Текст (прав. подпись)"/>
    <w:basedOn w:val="a7"/>
    <w:next w:val="a7"/>
    <w:autoRedefine/>
    <w:uiPriority w:val="99"/>
    <w:rsid w:val="00DE1C29"/>
    <w:pPr>
      <w:widowControl w:val="0"/>
      <w:autoSpaceDE w:val="0"/>
      <w:autoSpaceDN w:val="0"/>
      <w:adjustRightInd w:val="0"/>
      <w:spacing w:before="0" w:after="0"/>
      <w:ind w:left="57" w:firstLine="0"/>
      <w:jc w:val="right"/>
    </w:pPr>
    <w:rPr>
      <w:szCs w:val="24"/>
    </w:rPr>
  </w:style>
  <w:style w:type="paragraph" w:customStyle="1" w:styleId="afffff7">
    <w:name w:val="Колонтитул (правый)"/>
    <w:basedOn w:val="afffff6"/>
    <w:next w:val="a7"/>
    <w:autoRedefine/>
    <w:uiPriority w:val="99"/>
    <w:rsid w:val="00DE1C29"/>
    <w:pPr>
      <w:jc w:val="both"/>
    </w:pPr>
    <w:rPr>
      <w:sz w:val="16"/>
      <w:szCs w:val="16"/>
    </w:rPr>
  </w:style>
  <w:style w:type="paragraph" w:customStyle="1" w:styleId="afffff8">
    <w:name w:val="Комментарий пользователя"/>
    <w:basedOn w:val="afffff2"/>
    <w:next w:val="a7"/>
    <w:autoRedefine/>
    <w:uiPriority w:val="99"/>
    <w:rsid w:val="00DE1C29"/>
    <w:pPr>
      <w:spacing w:before="0"/>
      <w:jc w:val="left"/>
    </w:pPr>
    <w:rPr>
      <w:i w:val="0"/>
      <w:iCs w:val="0"/>
      <w:color w:val="000080"/>
    </w:rPr>
  </w:style>
  <w:style w:type="paragraph" w:customStyle="1" w:styleId="afffff9">
    <w:name w:val="Куда обратиться?"/>
    <w:basedOn w:val="a7"/>
    <w:next w:val="a7"/>
    <w:autoRedefine/>
    <w:uiPriority w:val="99"/>
    <w:rsid w:val="00DE1C29"/>
    <w:pPr>
      <w:widowControl w:val="0"/>
      <w:autoSpaceDE w:val="0"/>
      <w:autoSpaceDN w:val="0"/>
      <w:adjustRightInd w:val="0"/>
      <w:spacing w:before="0" w:after="0"/>
      <w:ind w:left="57" w:firstLine="0"/>
    </w:pPr>
    <w:rPr>
      <w:szCs w:val="24"/>
    </w:rPr>
  </w:style>
  <w:style w:type="paragraph" w:customStyle="1" w:styleId="afffffa">
    <w:name w:val="Моноширинный"/>
    <w:basedOn w:val="a7"/>
    <w:next w:val="a7"/>
    <w:autoRedefine/>
    <w:uiPriority w:val="99"/>
    <w:rsid w:val="00DE1C29"/>
    <w:pPr>
      <w:widowControl w:val="0"/>
      <w:autoSpaceDE w:val="0"/>
      <w:autoSpaceDN w:val="0"/>
      <w:adjustRightInd w:val="0"/>
      <w:spacing w:before="0" w:after="0"/>
      <w:ind w:left="57" w:firstLine="0"/>
    </w:pPr>
    <w:rPr>
      <w:rFonts w:ascii="Courier New" w:hAnsi="Courier New" w:cs="Courier New"/>
      <w:szCs w:val="24"/>
    </w:rPr>
  </w:style>
  <w:style w:type="paragraph" w:customStyle="1" w:styleId="afffffb">
    <w:name w:val="Необходимые документы"/>
    <w:basedOn w:val="a7"/>
    <w:next w:val="a7"/>
    <w:autoRedefine/>
    <w:uiPriority w:val="99"/>
    <w:rsid w:val="00DE1C29"/>
    <w:pPr>
      <w:widowControl w:val="0"/>
      <w:autoSpaceDE w:val="0"/>
      <w:autoSpaceDN w:val="0"/>
      <w:adjustRightInd w:val="0"/>
      <w:spacing w:before="0" w:after="0"/>
      <w:ind w:left="118" w:firstLine="0"/>
    </w:pPr>
    <w:rPr>
      <w:szCs w:val="24"/>
    </w:rPr>
  </w:style>
  <w:style w:type="paragraph" w:customStyle="1" w:styleId="afffffc">
    <w:name w:val="Нормальный (таблица)"/>
    <w:basedOn w:val="a7"/>
    <w:next w:val="a7"/>
    <w:autoRedefine/>
    <w:uiPriority w:val="99"/>
    <w:rsid w:val="00DE1C29"/>
    <w:pPr>
      <w:widowControl w:val="0"/>
      <w:autoSpaceDE w:val="0"/>
      <w:autoSpaceDN w:val="0"/>
      <w:adjustRightInd w:val="0"/>
      <w:spacing w:before="0" w:after="0"/>
      <w:ind w:left="57" w:firstLine="0"/>
    </w:pPr>
    <w:rPr>
      <w:szCs w:val="24"/>
    </w:rPr>
  </w:style>
  <w:style w:type="paragraph" w:customStyle="1" w:styleId="afffffd">
    <w:name w:val="Объект"/>
    <w:basedOn w:val="a7"/>
    <w:next w:val="a7"/>
    <w:autoRedefine/>
    <w:uiPriority w:val="99"/>
    <w:rsid w:val="00DE1C29"/>
    <w:pPr>
      <w:widowControl w:val="0"/>
      <w:autoSpaceDE w:val="0"/>
      <w:autoSpaceDN w:val="0"/>
      <w:adjustRightInd w:val="0"/>
      <w:spacing w:before="0" w:after="0"/>
      <w:ind w:left="57" w:firstLine="0"/>
    </w:pPr>
    <w:rPr>
      <w:rFonts w:ascii="Times New Roman" w:hAnsi="Times New Roman" w:cs="Times New Roman"/>
      <w:szCs w:val="24"/>
    </w:rPr>
  </w:style>
  <w:style w:type="paragraph" w:customStyle="1" w:styleId="afffffe">
    <w:name w:val="Оглавление"/>
    <w:basedOn w:val="affff3"/>
    <w:next w:val="a7"/>
    <w:autoRedefine/>
    <w:uiPriority w:val="99"/>
    <w:rsid w:val="00545B86"/>
    <w:pPr>
      <w:widowControl/>
      <w:autoSpaceDE/>
      <w:autoSpaceDN/>
      <w:adjustRightInd/>
      <w:spacing w:before="240" w:after="120"/>
      <w:ind w:left="0"/>
      <w:jc w:val="center"/>
    </w:pPr>
    <w:rPr>
      <w:rFonts w:ascii="Arial" w:hAnsi="Arial" w:cs="Arial"/>
      <w:b/>
      <w:caps/>
      <w:sz w:val="24"/>
      <w:szCs w:val="24"/>
    </w:rPr>
  </w:style>
  <w:style w:type="paragraph" w:customStyle="1" w:styleId="affffff">
    <w:name w:val="Переменная часть"/>
    <w:basedOn w:val="affffa"/>
    <w:next w:val="a7"/>
    <w:autoRedefine/>
    <w:uiPriority w:val="99"/>
    <w:rsid w:val="00DE1C29"/>
    <w:rPr>
      <w:rFonts w:ascii="Arial" w:hAnsi="Arial" w:cs="Arial"/>
      <w:sz w:val="20"/>
      <w:szCs w:val="20"/>
    </w:rPr>
  </w:style>
  <w:style w:type="paragraph" w:customStyle="1" w:styleId="affffff0">
    <w:name w:val="Подвал для информации об изменениях"/>
    <w:basedOn w:val="1"/>
    <w:next w:val="a7"/>
    <w:autoRedefine/>
    <w:uiPriority w:val="99"/>
    <w:rsid w:val="00DE1C29"/>
    <w:pPr>
      <w:numPr>
        <w:numId w:val="0"/>
      </w:numPr>
      <w:tabs>
        <w:tab w:val="num" w:pos="0"/>
      </w:tabs>
      <w:spacing w:before="0" w:after="0"/>
      <w:outlineLvl w:val="9"/>
    </w:pPr>
    <w:rPr>
      <w:rFonts w:eastAsia="Times New Roman" w:cs="Arial"/>
      <w:bCs w:val="0"/>
      <w:sz w:val="20"/>
      <w:szCs w:val="20"/>
    </w:rPr>
  </w:style>
  <w:style w:type="paragraph" w:customStyle="1" w:styleId="affffff1">
    <w:name w:val="Подчёркнуный текст"/>
    <w:basedOn w:val="a7"/>
    <w:next w:val="a7"/>
    <w:autoRedefine/>
    <w:uiPriority w:val="99"/>
    <w:rsid w:val="00DE1C29"/>
    <w:pPr>
      <w:widowControl w:val="0"/>
      <w:autoSpaceDE w:val="0"/>
      <w:autoSpaceDN w:val="0"/>
      <w:adjustRightInd w:val="0"/>
      <w:spacing w:before="0" w:after="0"/>
      <w:ind w:left="57" w:firstLine="0"/>
    </w:pPr>
    <w:rPr>
      <w:szCs w:val="24"/>
    </w:rPr>
  </w:style>
  <w:style w:type="paragraph" w:customStyle="1" w:styleId="affffff2">
    <w:name w:val="Постоянная часть"/>
    <w:basedOn w:val="affffa"/>
    <w:next w:val="a7"/>
    <w:autoRedefine/>
    <w:uiPriority w:val="99"/>
    <w:rsid w:val="00DE1C29"/>
    <w:rPr>
      <w:rFonts w:ascii="Arial" w:hAnsi="Arial" w:cs="Arial"/>
      <w:sz w:val="22"/>
      <w:szCs w:val="22"/>
    </w:rPr>
  </w:style>
  <w:style w:type="paragraph" w:customStyle="1" w:styleId="affffff3">
    <w:name w:val="Пример."/>
    <w:basedOn w:val="a7"/>
    <w:next w:val="a7"/>
    <w:autoRedefine/>
    <w:uiPriority w:val="99"/>
    <w:rsid w:val="00DE1C29"/>
    <w:pPr>
      <w:widowControl w:val="0"/>
      <w:autoSpaceDE w:val="0"/>
      <w:autoSpaceDN w:val="0"/>
      <w:adjustRightInd w:val="0"/>
      <w:spacing w:before="0" w:after="0"/>
      <w:ind w:left="118" w:firstLine="602"/>
    </w:pPr>
    <w:rPr>
      <w:szCs w:val="24"/>
    </w:rPr>
  </w:style>
  <w:style w:type="paragraph" w:customStyle="1" w:styleId="affffff4">
    <w:name w:val="Примечание."/>
    <w:basedOn w:val="afffff2"/>
    <w:next w:val="a7"/>
    <w:autoRedefine/>
    <w:uiPriority w:val="99"/>
    <w:rsid w:val="00DE1C29"/>
    <w:pPr>
      <w:spacing w:before="0"/>
    </w:pPr>
    <w:rPr>
      <w:i w:val="0"/>
      <w:iCs w:val="0"/>
      <w:color w:val="auto"/>
    </w:rPr>
  </w:style>
  <w:style w:type="paragraph" w:customStyle="1" w:styleId="affffff5">
    <w:name w:val="Словарная статья"/>
    <w:basedOn w:val="a7"/>
    <w:next w:val="a7"/>
    <w:autoRedefine/>
    <w:uiPriority w:val="99"/>
    <w:rsid w:val="00DE1C29"/>
    <w:pPr>
      <w:widowControl w:val="0"/>
      <w:autoSpaceDE w:val="0"/>
      <w:autoSpaceDN w:val="0"/>
      <w:adjustRightInd w:val="0"/>
      <w:spacing w:before="0" w:after="0"/>
      <w:ind w:left="57" w:right="118" w:firstLine="0"/>
    </w:pPr>
    <w:rPr>
      <w:szCs w:val="24"/>
    </w:rPr>
  </w:style>
  <w:style w:type="paragraph" w:customStyle="1" w:styleId="affffff6">
    <w:name w:val="Ссылка на официальную публикацию"/>
    <w:basedOn w:val="a7"/>
    <w:next w:val="a7"/>
    <w:autoRedefine/>
    <w:uiPriority w:val="99"/>
    <w:rsid w:val="00DE1C29"/>
    <w:pPr>
      <w:widowControl w:val="0"/>
      <w:autoSpaceDE w:val="0"/>
      <w:autoSpaceDN w:val="0"/>
      <w:adjustRightInd w:val="0"/>
      <w:spacing w:before="0" w:after="0"/>
      <w:ind w:left="57" w:firstLine="0"/>
    </w:pPr>
    <w:rPr>
      <w:szCs w:val="24"/>
    </w:rPr>
  </w:style>
  <w:style w:type="paragraph" w:customStyle="1" w:styleId="affffff7">
    <w:name w:val="Текст в таблице"/>
    <w:basedOn w:val="afffffc"/>
    <w:next w:val="a7"/>
    <w:autoRedefine/>
    <w:uiPriority w:val="99"/>
    <w:rsid w:val="00DE1C29"/>
    <w:pPr>
      <w:ind w:firstLine="500"/>
    </w:pPr>
  </w:style>
  <w:style w:type="paragraph" w:customStyle="1" w:styleId="affffff8">
    <w:name w:val="Технический комментарий"/>
    <w:basedOn w:val="a7"/>
    <w:next w:val="a7"/>
    <w:autoRedefine/>
    <w:uiPriority w:val="99"/>
    <w:rsid w:val="00DE1C29"/>
    <w:pPr>
      <w:widowControl w:val="0"/>
      <w:shd w:val="clear" w:color="auto" w:fill="FFFF00"/>
      <w:autoSpaceDE w:val="0"/>
      <w:autoSpaceDN w:val="0"/>
      <w:adjustRightInd w:val="0"/>
      <w:spacing w:before="0" w:after="0"/>
      <w:ind w:left="57" w:firstLine="0"/>
      <w:jc w:val="left"/>
    </w:pPr>
    <w:rPr>
      <w:szCs w:val="24"/>
    </w:rPr>
  </w:style>
  <w:style w:type="paragraph" w:customStyle="1" w:styleId="affffff9">
    <w:name w:val="Центрированный (таблица)"/>
    <w:basedOn w:val="afffffc"/>
    <w:next w:val="a7"/>
    <w:autoRedefine/>
    <w:uiPriority w:val="99"/>
    <w:rsid w:val="00DE1C29"/>
    <w:pPr>
      <w:jc w:val="center"/>
    </w:pPr>
  </w:style>
  <w:style w:type="paragraph" w:customStyle="1" w:styleId="1121">
    <w:name w:val="Стиль Заголовок 1 + После:  12 пт1"/>
    <w:basedOn w:val="a7"/>
    <w:next w:val="a7"/>
    <w:autoRedefine/>
    <w:rsid w:val="00DE1C29"/>
    <w:pPr>
      <w:tabs>
        <w:tab w:val="num" w:pos="360"/>
      </w:tabs>
      <w:spacing w:before="60" w:after="60"/>
      <w:ind w:left="360" w:hanging="360"/>
    </w:pPr>
    <w:rPr>
      <w:rFonts w:ascii="Times New Roman" w:hAnsi="Times New Roman" w:cs="Times New Roman"/>
      <w:szCs w:val="24"/>
    </w:rPr>
  </w:style>
  <w:style w:type="character" w:customStyle="1" w:styleId="71">
    <w:name w:val="Заголовок 7 Знак1"/>
    <w:basedOn w:val="a8"/>
    <w:uiPriority w:val="9"/>
    <w:semiHidden/>
    <w:rsid w:val="00DE1C29"/>
    <w:rPr>
      <w:rFonts w:ascii="Cambria" w:hAnsi="Cambria" w:cs="Times New Roman"/>
      <w:i/>
      <w:iCs/>
      <w:color w:val="404040"/>
      <w:sz w:val="24"/>
      <w:szCs w:val="24"/>
    </w:rPr>
  </w:style>
  <w:style w:type="character" w:customStyle="1" w:styleId="81">
    <w:name w:val="Заголовок 8 Знак1"/>
    <w:basedOn w:val="a8"/>
    <w:uiPriority w:val="9"/>
    <w:semiHidden/>
    <w:rsid w:val="00DE1C29"/>
    <w:rPr>
      <w:rFonts w:ascii="Cambria" w:hAnsi="Cambria" w:cs="Times New Roman"/>
      <w:color w:val="404040"/>
    </w:rPr>
  </w:style>
  <w:style w:type="character" w:customStyle="1" w:styleId="91">
    <w:name w:val="Заголовок 9 Знак1"/>
    <w:basedOn w:val="a8"/>
    <w:uiPriority w:val="9"/>
    <w:semiHidden/>
    <w:rsid w:val="00DE1C29"/>
    <w:rPr>
      <w:rFonts w:ascii="Cambria" w:hAnsi="Cambria" w:cs="Times New Roman"/>
      <w:i/>
      <w:iCs/>
      <w:color w:val="404040"/>
    </w:rPr>
  </w:style>
  <w:style w:type="paragraph" w:customStyle="1" w:styleId="affffffa">
    <w:name w:val="Стиль Синий + Синий"/>
    <w:basedOn w:val="a7"/>
    <w:link w:val="affffffb"/>
    <w:rsid w:val="00DE1C29"/>
    <w:pPr>
      <w:spacing w:before="60" w:after="60"/>
      <w:ind w:left="57" w:firstLine="720"/>
    </w:pPr>
    <w:rPr>
      <w:rFonts w:ascii="Times New Roman" w:hAnsi="Times New Roman" w:cs="Times New Roman"/>
      <w:szCs w:val="24"/>
    </w:rPr>
  </w:style>
  <w:style w:type="character" w:customStyle="1" w:styleId="affffffb">
    <w:name w:val="Стиль Синий + Синий Знак"/>
    <w:link w:val="affffffa"/>
    <w:locked/>
    <w:rsid w:val="00DE1C29"/>
    <w:rPr>
      <w:rFonts w:ascii="Times New Roman" w:eastAsia="Times New Roman" w:hAnsi="Times New Roman" w:cs="Times New Roman"/>
      <w:sz w:val="24"/>
      <w:szCs w:val="24"/>
      <w:lang w:eastAsia="ru-RU"/>
    </w:rPr>
  </w:style>
  <w:style w:type="character" w:customStyle="1" w:styleId="symbols">
    <w:name w:val="symbols"/>
    <w:basedOn w:val="a8"/>
    <w:rsid w:val="00DE1C29"/>
    <w:rPr>
      <w:rFonts w:cs="Times New Roman"/>
    </w:rPr>
  </w:style>
  <w:style w:type="character" w:customStyle="1" w:styleId="1f1">
    <w:name w:val="Нижний колонтитул Знак1"/>
    <w:basedOn w:val="a8"/>
    <w:uiPriority w:val="99"/>
    <w:semiHidden/>
    <w:rsid w:val="00DE1C29"/>
    <w:rPr>
      <w:rFonts w:ascii="Times New Roman" w:hAnsi="Times New Roman" w:cs="Times New Roman"/>
      <w:sz w:val="24"/>
      <w:szCs w:val="24"/>
      <w:lang w:eastAsia="ru-RU"/>
    </w:rPr>
  </w:style>
  <w:style w:type="character" w:customStyle="1" w:styleId="1f2">
    <w:name w:val="Верхний колонтитул Знак1"/>
    <w:basedOn w:val="a8"/>
    <w:uiPriority w:val="99"/>
    <w:semiHidden/>
    <w:rsid w:val="00DE1C29"/>
    <w:rPr>
      <w:rFonts w:ascii="Times New Roman" w:hAnsi="Times New Roman" w:cs="Times New Roman"/>
      <w:sz w:val="24"/>
      <w:szCs w:val="24"/>
      <w:lang w:eastAsia="ru-RU"/>
    </w:rPr>
  </w:style>
  <w:style w:type="character" w:customStyle="1" w:styleId="1f3">
    <w:name w:val="Текст выноски Знак1"/>
    <w:basedOn w:val="a8"/>
    <w:uiPriority w:val="99"/>
    <w:semiHidden/>
    <w:rsid w:val="00DE1C29"/>
    <w:rPr>
      <w:rFonts w:ascii="Tahoma" w:hAnsi="Tahoma" w:cs="Tahoma"/>
      <w:sz w:val="16"/>
      <w:szCs w:val="16"/>
      <w:lang w:eastAsia="ru-RU"/>
    </w:rPr>
  </w:style>
  <w:style w:type="paragraph" w:styleId="29">
    <w:name w:val="Body Text Indent 2"/>
    <w:basedOn w:val="a7"/>
    <w:link w:val="28"/>
    <w:unhideWhenUsed/>
    <w:rsid w:val="00DE1C29"/>
    <w:pPr>
      <w:spacing w:before="60" w:line="480" w:lineRule="auto"/>
      <w:ind w:left="283" w:firstLine="720"/>
    </w:pPr>
    <w:rPr>
      <w:rFonts w:ascii="Times New Roman" w:eastAsiaTheme="minorHAnsi" w:hAnsi="Times New Roman" w:cs="Times New Roman"/>
      <w:szCs w:val="24"/>
      <w:lang w:eastAsia="en-US"/>
    </w:rPr>
  </w:style>
  <w:style w:type="character" w:customStyle="1" w:styleId="211">
    <w:name w:val="Основной текст с отступом 2 Знак1"/>
    <w:basedOn w:val="a8"/>
    <w:semiHidden/>
    <w:rsid w:val="00DE1C29"/>
    <w:rPr>
      <w:rFonts w:ascii="Arial" w:eastAsia="Times New Roman" w:hAnsi="Arial" w:cs="Arial"/>
      <w:sz w:val="24"/>
      <w:szCs w:val="20"/>
      <w:lang w:eastAsia="ru-RU"/>
    </w:rPr>
  </w:style>
  <w:style w:type="character" w:customStyle="1" w:styleId="2110">
    <w:name w:val="Основной текст с отступом 2 Знак11"/>
    <w:basedOn w:val="a8"/>
    <w:uiPriority w:val="99"/>
    <w:semiHidden/>
    <w:rsid w:val="00DE1C29"/>
    <w:rPr>
      <w:rFonts w:ascii="Arial" w:hAnsi="Arial" w:cs="Arial"/>
      <w:sz w:val="24"/>
    </w:rPr>
  </w:style>
  <w:style w:type="paragraph" w:customStyle="1" w:styleId="Arial12">
    <w:name w:val="Стиль Стиль Синий + Синий + Arial 12 пт"/>
    <w:basedOn w:val="a7"/>
    <w:link w:val="Arial120"/>
    <w:rsid w:val="00DE1C29"/>
    <w:pPr>
      <w:spacing w:before="60" w:after="60"/>
      <w:ind w:left="57" w:firstLine="720"/>
    </w:pPr>
    <w:rPr>
      <w:rFonts w:ascii="Times New Roman" w:hAnsi="Times New Roman" w:cs="Times New Roman"/>
      <w:szCs w:val="24"/>
    </w:rPr>
  </w:style>
  <w:style w:type="character" w:customStyle="1" w:styleId="Arial120">
    <w:name w:val="Стиль Стиль Синий + Синий + Arial 12 пт Знак"/>
    <w:link w:val="Arial12"/>
    <w:locked/>
    <w:rsid w:val="00DE1C29"/>
    <w:rPr>
      <w:rFonts w:ascii="Times New Roman" w:eastAsia="Times New Roman" w:hAnsi="Times New Roman" w:cs="Times New Roman"/>
      <w:sz w:val="24"/>
      <w:szCs w:val="24"/>
      <w:lang w:eastAsia="ru-RU"/>
    </w:rPr>
  </w:style>
  <w:style w:type="paragraph" w:customStyle="1" w:styleId="Arial1211">
    <w:name w:val="Стиль Стиль Стиль Синий + Синий + Arial 12 пт + 11 пт курсив"/>
    <w:basedOn w:val="a7"/>
    <w:link w:val="Arial12110"/>
    <w:rsid w:val="00DE1C29"/>
    <w:pPr>
      <w:spacing w:before="60" w:after="60"/>
      <w:ind w:left="57" w:firstLine="720"/>
    </w:pPr>
    <w:rPr>
      <w:rFonts w:ascii="Times New Roman" w:hAnsi="Times New Roman" w:cs="Times New Roman"/>
      <w:szCs w:val="24"/>
    </w:rPr>
  </w:style>
  <w:style w:type="character" w:customStyle="1" w:styleId="Arial12110">
    <w:name w:val="Стиль Стиль Стиль Синий + Синий + Arial 12 пт + 11 пт курсив Знак"/>
    <w:link w:val="Arial1211"/>
    <w:locked/>
    <w:rsid w:val="00DE1C29"/>
    <w:rPr>
      <w:rFonts w:ascii="Times New Roman" w:eastAsia="Times New Roman" w:hAnsi="Times New Roman" w:cs="Times New Roman"/>
      <w:sz w:val="24"/>
      <w:szCs w:val="24"/>
      <w:lang w:eastAsia="ru-RU"/>
    </w:rPr>
  </w:style>
  <w:style w:type="paragraph" w:customStyle="1" w:styleId="Arial12111">
    <w:name w:val="Стиль Стиль Стиль Синий + Синий + Arial 12 пт + 11 пт полужирный"/>
    <w:basedOn w:val="a7"/>
    <w:link w:val="Arial12112"/>
    <w:rsid w:val="00DE1C29"/>
    <w:pPr>
      <w:spacing w:before="60" w:after="60"/>
      <w:ind w:left="57" w:firstLine="720"/>
    </w:pPr>
    <w:rPr>
      <w:rFonts w:ascii="Times New Roman" w:hAnsi="Times New Roman" w:cs="Times New Roman"/>
      <w:szCs w:val="24"/>
    </w:rPr>
  </w:style>
  <w:style w:type="character" w:customStyle="1" w:styleId="Arial12112">
    <w:name w:val="Стиль Стиль Стиль Синий + Синий + Arial 12 пт + 11 пт полужирный Знак"/>
    <w:link w:val="Arial12111"/>
    <w:locked/>
    <w:rsid w:val="00DE1C29"/>
    <w:rPr>
      <w:rFonts w:ascii="Times New Roman" w:eastAsia="Times New Roman" w:hAnsi="Times New Roman" w:cs="Times New Roman"/>
      <w:sz w:val="24"/>
      <w:szCs w:val="24"/>
      <w:lang w:eastAsia="ru-RU"/>
    </w:rPr>
  </w:style>
  <w:style w:type="paragraph" w:customStyle="1" w:styleId="Arial121">
    <w:name w:val="Стиль Стиль Стиль Синий + Синий + Arial 12 пт + курсив"/>
    <w:basedOn w:val="a7"/>
    <w:link w:val="Arial122"/>
    <w:rsid w:val="00DE1C29"/>
    <w:pPr>
      <w:spacing w:before="60" w:after="60"/>
      <w:ind w:left="57" w:firstLine="720"/>
    </w:pPr>
    <w:rPr>
      <w:rFonts w:ascii="Times New Roman" w:hAnsi="Times New Roman" w:cs="Times New Roman"/>
      <w:szCs w:val="24"/>
    </w:rPr>
  </w:style>
  <w:style w:type="character" w:customStyle="1" w:styleId="Arial122">
    <w:name w:val="Стиль Стиль Стиль Синий + Синий + Arial 12 пт + курсив Знак"/>
    <w:link w:val="Arial121"/>
    <w:locked/>
    <w:rsid w:val="00DE1C29"/>
    <w:rPr>
      <w:rFonts w:ascii="Times New Roman" w:eastAsia="Times New Roman" w:hAnsi="Times New Roman" w:cs="Times New Roman"/>
      <w:sz w:val="24"/>
      <w:szCs w:val="24"/>
      <w:lang w:eastAsia="ru-RU"/>
    </w:rPr>
  </w:style>
  <w:style w:type="character" w:customStyle="1" w:styleId="1f4">
    <w:name w:val="Схема документа Знак1"/>
    <w:basedOn w:val="a8"/>
    <w:uiPriority w:val="99"/>
    <w:semiHidden/>
    <w:rsid w:val="00DE1C29"/>
    <w:rPr>
      <w:rFonts w:ascii="Tahoma" w:hAnsi="Tahoma" w:cs="Tahoma"/>
      <w:sz w:val="16"/>
      <w:szCs w:val="16"/>
      <w:lang w:eastAsia="ru-RU"/>
    </w:rPr>
  </w:style>
  <w:style w:type="paragraph" w:styleId="afffb">
    <w:name w:val="Subtitle"/>
    <w:basedOn w:val="a7"/>
    <w:next w:val="a7"/>
    <w:link w:val="afffa"/>
    <w:uiPriority w:val="11"/>
    <w:qFormat/>
    <w:rsid w:val="00DE1C29"/>
    <w:pPr>
      <w:numPr>
        <w:ilvl w:val="1"/>
      </w:numPr>
      <w:spacing w:before="60" w:after="60"/>
      <w:ind w:left="57" w:firstLine="720"/>
    </w:pPr>
    <w:rPr>
      <w:rFonts w:eastAsiaTheme="minorHAnsi"/>
      <w:szCs w:val="22"/>
      <w:lang w:eastAsia="en-US"/>
    </w:rPr>
  </w:style>
  <w:style w:type="character" w:customStyle="1" w:styleId="1f5">
    <w:name w:val="Подзаголовок Знак1"/>
    <w:basedOn w:val="a8"/>
    <w:uiPriority w:val="11"/>
    <w:rsid w:val="00DE1C29"/>
    <w:rPr>
      <w:rFonts w:asciiTheme="majorHAnsi" w:eastAsiaTheme="majorEastAsia" w:hAnsiTheme="majorHAnsi" w:cstheme="majorBidi"/>
      <w:i/>
      <w:iCs/>
      <w:color w:val="4F81BD" w:themeColor="accent1"/>
      <w:spacing w:val="15"/>
      <w:sz w:val="24"/>
      <w:szCs w:val="24"/>
      <w:lang w:eastAsia="ru-RU"/>
    </w:rPr>
  </w:style>
  <w:style w:type="character" w:customStyle="1" w:styleId="114">
    <w:name w:val="Подзаголовок Знак11"/>
    <w:basedOn w:val="a8"/>
    <w:rsid w:val="00DE1C29"/>
    <w:rPr>
      <w:rFonts w:asciiTheme="majorHAnsi" w:eastAsiaTheme="majorEastAsia" w:hAnsiTheme="majorHAnsi" w:cs="Times New Roman"/>
      <w:i/>
      <w:iCs/>
      <w:color w:val="4F81BD" w:themeColor="accent1"/>
      <w:spacing w:val="15"/>
      <w:sz w:val="24"/>
      <w:szCs w:val="24"/>
    </w:rPr>
  </w:style>
  <w:style w:type="character" w:customStyle="1" w:styleId="affffffc">
    <w:name w:val="Гипертекстовая ссылка"/>
    <w:uiPriority w:val="99"/>
    <w:rsid w:val="00DE1C29"/>
    <w:rPr>
      <w:b/>
      <w:color w:val="008000"/>
    </w:rPr>
  </w:style>
  <w:style w:type="character" w:customStyle="1" w:styleId="115">
    <w:name w:val="Текст сноски Знак11"/>
    <w:uiPriority w:val="99"/>
    <w:semiHidden/>
    <w:rsid w:val="00DE1C29"/>
    <w:rPr>
      <w:rFonts w:ascii="Times New Roman" w:hAnsi="Times New Roman"/>
    </w:rPr>
  </w:style>
  <w:style w:type="paragraph" w:styleId="2b">
    <w:name w:val="Quote"/>
    <w:basedOn w:val="a7"/>
    <w:next w:val="a7"/>
    <w:link w:val="2a"/>
    <w:uiPriority w:val="29"/>
    <w:qFormat/>
    <w:rsid w:val="00DE1C29"/>
    <w:pPr>
      <w:spacing w:before="60" w:after="60"/>
      <w:ind w:left="57" w:firstLine="720"/>
    </w:pPr>
    <w:rPr>
      <w:rFonts w:ascii="Times New Roman" w:eastAsiaTheme="minorHAnsi" w:hAnsi="Times New Roman" w:cs="Times New Roman"/>
      <w:i/>
      <w:iCs/>
      <w:color w:val="000000"/>
      <w:sz w:val="22"/>
      <w:szCs w:val="22"/>
      <w:lang w:eastAsia="en-US"/>
    </w:rPr>
  </w:style>
  <w:style w:type="character" w:customStyle="1" w:styleId="212">
    <w:name w:val="Цитата 2 Знак1"/>
    <w:basedOn w:val="a8"/>
    <w:uiPriority w:val="29"/>
    <w:rsid w:val="00DE1C29"/>
    <w:rPr>
      <w:rFonts w:ascii="Arial" w:eastAsia="Times New Roman" w:hAnsi="Arial" w:cs="Arial"/>
      <w:i/>
      <w:iCs/>
      <w:color w:val="000000" w:themeColor="text1"/>
      <w:sz w:val="24"/>
      <w:szCs w:val="20"/>
      <w:lang w:eastAsia="ru-RU"/>
    </w:rPr>
  </w:style>
  <w:style w:type="character" w:customStyle="1" w:styleId="2111">
    <w:name w:val="Цитата 2 Знак11"/>
    <w:basedOn w:val="a8"/>
    <w:uiPriority w:val="29"/>
    <w:rsid w:val="00DE1C29"/>
    <w:rPr>
      <w:rFonts w:ascii="Arial" w:hAnsi="Arial" w:cs="Arial"/>
      <w:i/>
      <w:iCs/>
      <w:color w:val="000000" w:themeColor="text1"/>
      <w:sz w:val="24"/>
    </w:rPr>
  </w:style>
  <w:style w:type="paragraph" w:styleId="z-">
    <w:name w:val="HTML Top of Form"/>
    <w:basedOn w:val="a7"/>
    <w:next w:val="a7"/>
    <w:link w:val="z-0"/>
    <w:hidden/>
    <w:uiPriority w:val="99"/>
    <w:semiHidden/>
    <w:unhideWhenUsed/>
    <w:rsid w:val="00DE1C29"/>
    <w:pPr>
      <w:pBdr>
        <w:bottom w:val="single" w:sz="6" w:space="1" w:color="auto"/>
      </w:pBdr>
      <w:spacing w:before="0" w:after="0"/>
      <w:ind w:left="57" w:firstLine="720"/>
      <w:jc w:val="center"/>
    </w:pPr>
    <w:rPr>
      <w:vanish/>
      <w:sz w:val="16"/>
      <w:szCs w:val="16"/>
    </w:rPr>
  </w:style>
  <w:style w:type="character" w:customStyle="1" w:styleId="z-0">
    <w:name w:val="z-Начало формы Знак"/>
    <w:basedOn w:val="a8"/>
    <w:link w:val="z-"/>
    <w:uiPriority w:val="99"/>
    <w:semiHidden/>
    <w:rsid w:val="00DE1C29"/>
    <w:rPr>
      <w:rFonts w:ascii="Arial" w:eastAsia="Times New Roman" w:hAnsi="Arial" w:cs="Arial"/>
      <w:vanish/>
      <w:sz w:val="16"/>
      <w:szCs w:val="16"/>
      <w:lang w:eastAsia="ru-RU"/>
    </w:rPr>
  </w:style>
  <w:style w:type="paragraph" w:styleId="z-1">
    <w:name w:val="HTML Bottom of Form"/>
    <w:basedOn w:val="a7"/>
    <w:next w:val="a7"/>
    <w:link w:val="z-2"/>
    <w:hidden/>
    <w:uiPriority w:val="99"/>
    <w:semiHidden/>
    <w:unhideWhenUsed/>
    <w:rsid w:val="00DE1C29"/>
    <w:pPr>
      <w:pBdr>
        <w:top w:val="single" w:sz="6" w:space="1" w:color="auto"/>
      </w:pBdr>
      <w:spacing w:before="0" w:after="0"/>
      <w:ind w:left="57" w:firstLine="720"/>
      <w:jc w:val="center"/>
    </w:pPr>
    <w:rPr>
      <w:vanish/>
      <w:sz w:val="16"/>
      <w:szCs w:val="16"/>
    </w:rPr>
  </w:style>
  <w:style w:type="character" w:customStyle="1" w:styleId="z-2">
    <w:name w:val="z-Конец формы Знак"/>
    <w:basedOn w:val="a8"/>
    <w:link w:val="z-1"/>
    <w:uiPriority w:val="99"/>
    <w:semiHidden/>
    <w:rsid w:val="00DE1C29"/>
    <w:rPr>
      <w:rFonts w:ascii="Arial" w:eastAsia="Times New Roman" w:hAnsi="Arial" w:cs="Arial"/>
      <w:vanish/>
      <w:sz w:val="16"/>
      <w:szCs w:val="16"/>
      <w:lang w:eastAsia="ru-RU"/>
    </w:rPr>
  </w:style>
  <w:style w:type="paragraph" w:styleId="3a">
    <w:name w:val="Body Text Indent 3"/>
    <w:basedOn w:val="a7"/>
    <w:link w:val="39"/>
    <w:unhideWhenUsed/>
    <w:rsid w:val="00DE1C29"/>
    <w:pPr>
      <w:spacing w:before="60"/>
      <w:ind w:left="283" w:firstLine="720"/>
    </w:pPr>
    <w:rPr>
      <w:rFonts w:ascii="Times New Roman" w:eastAsiaTheme="minorHAnsi" w:hAnsi="Times New Roman" w:cs="Times New Roman"/>
      <w:sz w:val="16"/>
      <w:szCs w:val="16"/>
      <w:lang w:eastAsia="en-US"/>
    </w:rPr>
  </w:style>
  <w:style w:type="character" w:customStyle="1" w:styleId="313">
    <w:name w:val="Основной текст с отступом 3 Знак1"/>
    <w:basedOn w:val="a8"/>
    <w:semiHidden/>
    <w:rsid w:val="00DE1C29"/>
    <w:rPr>
      <w:rFonts w:ascii="Arial" w:eastAsia="Times New Roman" w:hAnsi="Arial" w:cs="Arial"/>
      <w:sz w:val="16"/>
      <w:szCs w:val="16"/>
      <w:lang w:eastAsia="ru-RU"/>
    </w:rPr>
  </w:style>
  <w:style w:type="character" w:customStyle="1" w:styleId="3110">
    <w:name w:val="Основной текст с отступом 3 Знак11"/>
    <w:basedOn w:val="a8"/>
    <w:semiHidden/>
    <w:rsid w:val="00DE1C29"/>
    <w:rPr>
      <w:rFonts w:ascii="Arial" w:hAnsi="Arial" w:cs="Arial"/>
      <w:sz w:val="16"/>
      <w:szCs w:val="16"/>
    </w:rPr>
  </w:style>
  <w:style w:type="character" w:customStyle="1" w:styleId="clickable-text">
    <w:name w:val="clickable-text"/>
    <w:basedOn w:val="a8"/>
    <w:rsid w:val="00DE1C29"/>
    <w:rPr>
      <w:rFonts w:cs="Times New Roman"/>
    </w:rPr>
  </w:style>
  <w:style w:type="character" w:customStyle="1" w:styleId="affffffd">
    <w:name w:val="Цветовое выделение"/>
    <w:uiPriority w:val="99"/>
    <w:rsid w:val="00DE1C29"/>
    <w:rPr>
      <w:b/>
      <w:color w:val="000080"/>
    </w:rPr>
  </w:style>
  <w:style w:type="character" w:customStyle="1" w:styleId="affffffe">
    <w:name w:val="Активная гипертекстовая ссылка"/>
    <w:uiPriority w:val="99"/>
    <w:rsid w:val="00DE1C29"/>
    <w:rPr>
      <w:rFonts w:ascii="Times New Roman" w:hAnsi="Times New Roman"/>
      <w:b/>
      <w:color w:val="008000"/>
      <w:u w:val="single"/>
    </w:rPr>
  </w:style>
  <w:style w:type="character" w:customStyle="1" w:styleId="afffffff">
    <w:name w:val="Выделение для Базового Поиска"/>
    <w:uiPriority w:val="99"/>
    <w:rsid w:val="00DE1C29"/>
    <w:rPr>
      <w:rFonts w:ascii="Times New Roman" w:hAnsi="Times New Roman"/>
      <w:b/>
      <w:color w:val="0058A9"/>
    </w:rPr>
  </w:style>
  <w:style w:type="character" w:customStyle="1" w:styleId="afffffff0">
    <w:name w:val="Выделение для Базового Поиска (курсив)"/>
    <w:uiPriority w:val="99"/>
    <w:rsid w:val="00DE1C29"/>
    <w:rPr>
      <w:rFonts w:ascii="Times New Roman" w:hAnsi="Times New Roman"/>
      <w:b/>
      <w:i/>
      <w:color w:val="0058A9"/>
    </w:rPr>
  </w:style>
  <w:style w:type="character" w:customStyle="1" w:styleId="afffffff1">
    <w:name w:val="Заголовок своего сообщения"/>
    <w:uiPriority w:val="99"/>
    <w:rsid w:val="00DE1C29"/>
    <w:rPr>
      <w:rFonts w:ascii="Times New Roman" w:hAnsi="Times New Roman"/>
      <w:b/>
      <w:color w:val="000080"/>
    </w:rPr>
  </w:style>
  <w:style w:type="character" w:customStyle="1" w:styleId="afffffff2">
    <w:name w:val="Заголовок чужого сообщения"/>
    <w:uiPriority w:val="99"/>
    <w:rsid w:val="00DE1C29"/>
    <w:rPr>
      <w:rFonts w:ascii="Times New Roman" w:hAnsi="Times New Roman"/>
      <w:b/>
      <w:color w:val="FF0000"/>
    </w:rPr>
  </w:style>
  <w:style w:type="character" w:customStyle="1" w:styleId="afffffff3">
    <w:name w:val="Найденные слова"/>
    <w:uiPriority w:val="99"/>
    <w:rsid w:val="00DE1C29"/>
    <w:rPr>
      <w:rFonts w:ascii="Times New Roman" w:hAnsi="Times New Roman"/>
      <w:b/>
      <w:color w:val="000080"/>
      <w:shd w:val="clear" w:color="auto" w:fill="D4D0C8"/>
    </w:rPr>
  </w:style>
  <w:style w:type="character" w:customStyle="1" w:styleId="afffffff4">
    <w:name w:val="Не вступил в силу"/>
    <w:rsid w:val="00DE1C29"/>
    <w:rPr>
      <w:rFonts w:ascii="Times New Roman" w:hAnsi="Times New Roman"/>
      <w:b/>
      <w:color w:val="008080"/>
    </w:rPr>
  </w:style>
  <w:style w:type="character" w:customStyle="1" w:styleId="afffffff5">
    <w:name w:val="Опечатки"/>
    <w:uiPriority w:val="99"/>
    <w:rsid w:val="00DE1C29"/>
    <w:rPr>
      <w:color w:val="FF0000"/>
    </w:rPr>
  </w:style>
  <w:style w:type="character" w:customStyle="1" w:styleId="afffffff6">
    <w:name w:val="Продолжение ссылки"/>
    <w:uiPriority w:val="99"/>
    <w:rsid w:val="00DE1C29"/>
    <w:rPr>
      <w:rFonts w:ascii="Times New Roman" w:hAnsi="Times New Roman"/>
      <w:b/>
      <w:color w:val="008000"/>
    </w:rPr>
  </w:style>
  <w:style w:type="character" w:customStyle="1" w:styleId="afffffff7">
    <w:name w:val="Сравнение редакций"/>
    <w:uiPriority w:val="99"/>
    <w:rsid w:val="00DE1C29"/>
    <w:rPr>
      <w:rFonts w:ascii="Times New Roman" w:hAnsi="Times New Roman"/>
      <w:b/>
      <w:color w:val="000080"/>
    </w:rPr>
  </w:style>
  <w:style w:type="character" w:customStyle="1" w:styleId="afffffff8">
    <w:name w:val="Сравнение редакций. Добавленный фрагмент"/>
    <w:uiPriority w:val="99"/>
    <w:rsid w:val="00DE1C29"/>
    <w:rPr>
      <w:color w:val="0000FF"/>
      <w:shd w:val="clear" w:color="auto" w:fill="E3EDFD"/>
    </w:rPr>
  </w:style>
  <w:style w:type="character" w:customStyle="1" w:styleId="afffffff9">
    <w:name w:val="Сравнение редакций. Удаленный фрагмент"/>
    <w:uiPriority w:val="99"/>
    <w:rsid w:val="00DE1C29"/>
    <w:rPr>
      <w:strike/>
      <w:color w:val="808000"/>
    </w:rPr>
  </w:style>
  <w:style w:type="character" w:customStyle="1" w:styleId="afffffffa">
    <w:name w:val="Утратил силу"/>
    <w:uiPriority w:val="99"/>
    <w:rsid w:val="00DE1C29"/>
    <w:rPr>
      <w:rFonts w:ascii="Times New Roman" w:hAnsi="Times New Roman"/>
      <w:b/>
      <w:strike/>
      <w:color w:val="808000"/>
    </w:rPr>
  </w:style>
  <w:style w:type="character" w:customStyle="1" w:styleId="apple-converted-space">
    <w:name w:val="apple-converted-space"/>
    <w:basedOn w:val="a8"/>
    <w:rsid w:val="00DE1C29"/>
    <w:rPr>
      <w:rFonts w:cs="Times New Roman"/>
    </w:rPr>
  </w:style>
  <w:style w:type="table" w:styleId="1-1">
    <w:name w:val="Medium Grid 1 Accent 1"/>
    <w:basedOn w:val="a9"/>
    <w:uiPriority w:val="67"/>
    <w:rsid w:val="00DE1C29"/>
    <w:pPr>
      <w:spacing w:after="0" w:line="240" w:lineRule="auto"/>
    </w:pPr>
    <w:rPr>
      <w:rFonts w:ascii="Calibri" w:eastAsia="Times New Roman" w:hAnsi="Calibri" w:cs="Times New Roman"/>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rFonts w:cs="Times New Roman"/>
        <w:b/>
        <w:bCs/>
      </w:rPr>
    </w:tblStylePr>
    <w:tblStylePr w:type="lastRow">
      <w:rPr>
        <w:rFonts w:cs="Times New Roman"/>
        <w:b/>
        <w:bCs/>
      </w:rPr>
      <w:tblPr/>
      <w:tcPr>
        <w:tcBorders>
          <w:top w:val="single" w:sz="18" w:space="0" w:color="7BA0CD"/>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A7BFDE"/>
      </w:tcPr>
    </w:tblStylePr>
    <w:tblStylePr w:type="band1Horz">
      <w:rPr>
        <w:rFonts w:cs="Times New Roman"/>
      </w:rPr>
      <w:tblPr/>
      <w:tcPr>
        <w:shd w:val="clear" w:color="auto" w:fill="A7BFDE"/>
      </w:tcPr>
    </w:tblStylePr>
  </w:style>
  <w:style w:type="paragraph" w:styleId="afffffffb">
    <w:name w:val="Revision"/>
    <w:hidden/>
    <w:uiPriority w:val="99"/>
    <w:semiHidden/>
    <w:rsid w:val="00DE1C29"/>
    <w:pPr>
      <w:spacing w:after="0" w:line="240" w:lineRule="auto"/>
    </w:pPr>
    <w:rPr>
      <w:rFonts w:ascii="Times New Roman" w:eastAsia="Times New Roman" w:hAnsi="Times New Roman" w:cs="Times New Roman"/>
      <w:sz w:val="24"/>
      <w:szCs w:val="24"/>
      <w:lang w:eastAsia="ru-RU"/>
    </w:rPr>
  </w:style>
  <w:style w:type="character" w:customStyle="1" w:styleId="link">
    <w:name w:val="link"/>
    <w:rsid w:val="00DE1C29"/>
  </w:style>
  <w:style w:type="paragraph" w:customStyle="1" w:styleId="ConsPlusNonformat">
    <w:name w:val="ConsPlusNonformat"/>
    <w:uiPriority w:val="99"/>
    <w:rsid w:val="00DE1C29"/>
    <w:pPr>
      <w:autoSpaceDE w:val="0"/>
      <w:autoSpaceDN w:val="0"/>
      <w:adjustRightInd w:val="0"/>
      <w:spacing w:after="0" w:line="240" w:lineRule="auto"/>
    </w:pPr>
    <w:rPr>
      <w:rFonts w:ascii="Courier New" w:eastAsia="Times New Roman" w:hAnsi="Courier New" w:cs="Courier New"/>
      <w:sz w:val="20"/>
      <w:szCs w:val="20"/>
      <w:lang w:eastAsia="ru-RU"/>
    </w:rPr>
  </w:style>
  <w:style w:type="numbering" w:customStyle="1" w:styleId="410">
    <w:name w:val="Стиль41"/>
    <w:rsid w:val="00DE1C29"/>
    <w:pPr>
      <w:numPr>
        <w:numId w:val="9"/>
      </w:numPr>
    </w:pPr>
  </w:style>
  <w:style w:type="paragraph" w:styleId="afffffffc">
    <w:name w:val="Normal Indent"/>
    <w:aliases w:val="Обычный отступ Знак2,Обычный отступ Знак3 Знак,Обычный отступ Знак2 Знак1 Знак,Обычный отступ Знак1 Знак Знак1 Знак,Обычный отступ Знак Знак Знак Знак1 Знак,Обычный отступ Знак2 Знак Знак Знак Знак Знак1 Знак,Обычный отступ Знак1 Знак"/>
    <w:basedOn w:val="a7"/>
    <w:next w:val="a7"/>
    <w:autoRedefine/>
    <w:uiPriority w:val="99"/>
    <w:unhideWhenUsed/>
    <w:rsid w:val="00DE1C29"/>
    <w:pPr>
      <w:spacing w:before="0" w:after="360"/>
      <w:ind w:firstLine="0"/>
      <w:jc w:val="left"/>
    </w:pPr>
    <w:rPr>
      <w:rFonts w:ascii="Times New Roman" w:hAnsi="Times New Roman" w:cs="Times New Roman"/>
    </w:rPr>
  </w:style>
  <w:style w:type="character" w:customStyle="1" w:styleId="afffffffd">
    <w:name w:val="Заголовок Знак"/>
    <w:basedOn w:val="a8"/>
    <w:link w:val="afffffffe"/>
    <w:locked/>
    <w:rsid w:val="00DE1C29"/>
    <w:rPr>
      <w:rFonts w:ascii="Cambria" w:eastAsia="Calibri" w:hAnsi="Cambria" w:cs="Times New Roman"/>
      <w:b/>
      <w:bCs/>
      <w:kern w:val="28"/>
      <w:sz w:val="32"/>
      <w:szCs w:val="32"/>
    </w:rPr>
  </w:style>
  <w:style w:type="character" w:customStyle="1" w:styleId="affffffff">
    <w:name w:val="Основной текст с отступом Знак"/>
    <w:basedOn w:val="a8"/>
    <w:link w:val="affffffff0"/>
    <w:uiPriority w:val="99"/>
    <w:locked/>
    <w:rsid w:val="00DE1C29"/>
    <w:rPr>
      <w:rFonts w:ascii="Times New Roman" w:eastAsia="Times New Roman" w:hAnsi="Times New Roman" w:cs="Times New Roman"/>
      <w:sz w:val="24"/>
      <w:szCs w:val="24"/>
    </w:rPr>
  </w:style>
  <w:style w:type="character" w:customStyle="1" w:styleId="213">
    <w:name w:val="Основной текст 2 Знак1"/>
    <w:link w:val="2c"/>
    <w:locked/>
    <w:rsid w:val="00DE1C29"/>
    <w:rPr>
      <w:rFonts w:ascii="Times New Roman" w:eastAsia="Times New Roman" w:hAnsi="Times New Roman" w:cs="Times New Roman"/>
      <w:sz w:val="24"/>
      <w:szCs w:val="24"/>
    </w:rPr>
  </w:style>
  <w:style w:type="character" w:customStyle="1" w:styleId="3d">
    <w:name w:val="Основной текст 3 Знак"/>
    <w:basedOn w:val="a8"/>
    <w:link w:val="3e"/>
    <w:locked/>
    <w:rsid w:val="00DE1C29"/>
    <w:rPr>
      <w:rFonts w:ascii="Arial" w:eastAsia="Times New Roman" w:hAnsi="Arial" w:cs="Times New Roman"/>
      <w:sz w:val="16"/>
      <w:szCs w:val="16"/>
    </w:rPr>
  </w:style>
  <w:style w:type="paragraph" w:styleId="affffffff1">
    <w:name w:val="No Spacing"/>
    <w:aliases w:val="Обрнадзор"/>
    <w:next w:val="a7"/>
    <w:autoRedefine/>
    <w:uiPriority w:val="1"/>
    <w:qFormat/>
    <w:rsid w:val="00DE1C29"/>
    <w:pPr>
      <w:spacing w:after="0" w:line="240" w:lineRule="auto"/>
      <w:ind w:left="567" w:hanging="567"/>
      <w:jc w:val="both"/>
    </w:pPr>
    <w:rPr>
      <w:rFonts w:ascii="Calibri" w:eastAsia="Times New Roman" w:hAnsi="Calibri" w:cs="Times New Roman"/>
      <w:sz w:val="24"/>
      <w:lang w:eastAsia="ru-RU"/>
    </w:rPr>
  </w:style>
  <w:style w:type="character" w:customStyle="1" w:styleId="affff2">
    <w:name w:val="временно Знак"/>
    <w:link w:val="a5"/>
    <w:locked/>
    <w:rsid w:val="00DE1C29"/>
    <w:rPr>
      <w:rFonts w:ascii="Arial" w:eastAsia="Times New Roman" w:hAnsi="Arial" w:cs="Arial"/>
      <w:b/>
      <w:sz w:val="24"/>
      <w:szCs w:val="24"/>
    </w:rPr>
  </w:style>
  <w:style w:type="paragraph" w:customStyle="1" w:styleId="116">
    <w:name w:val="Текст11"/>
    <w:basedOn w:val="a7"/>
    <w:next w:val="a7"/>
    <w:autoRedefine/>
    <w:rsid w:val="00DE1C29"/>
    <w:pPr>
      <w:spacing w:before="0" w:after="0" w:line="360" w:lineRule="auto"/>
      <w:ind w:firstLine="720"/>
    </w:pPr>
    <w:rPr>
      <w:rFonts w:ascii="Times New Roman" w:hAnsi="Times New Roman" w:cs="Times New Roman"/>
      <w:sz w:val="28"/>
      <w:szCs w:val="24"/>
    </w:rPr>
  </w:style>
  <w:style w:type="paragraph" w:customStyle="1" w:styleId="CharCharCharCharCharChar">
    <w:name w:val="Char Char Char Char Знак Знак Char Char"/>
    <w:basedOn w:val="a7"/>
    <w:next w:val="a7"/>
    <w:autoRedefine/>
    <w:rsid w:val="00DE1C29"/>
    <w:pPr>
      <w:spacing w:before="100" w:beforeAutospacing="1" w:after="100" w:afterAutospacing="1"/>
      <w:ind w:firstLine="0"/>
      <w:jc w:val="left"/>
    </w:pPr>
    <w:rPr>
      <w:rFonts w:ascii="Tahoma" w:hAnsi="Tahoma" w:cs="Times New Roman"/>
      <w:sz w:val="20"/>
      <w:lang w:val="en-US" w:eastAsia="en-US"/>
    </w:rPr>
  </w:style>
  <w:style w:type="paragraph" w:customStyle="1" w:styleId="affffffff2">
    <w:name w:val="год издания документа"/>
    <w:basedOn w:val="afff9"/>
    <w:next w:val="a7"/>
    <w:autoRedefine/>
    <w:rsid w:val="00DE1C29"/>
    <w:pPr>
      <w:keepNext w:val="0"/>
      <w:keepLines w:val="0"/>
      <w:tabs>
        <w:tab w:val="clear" w:pos="0"/>
        <w:tab w:val="clear" w:pos="284"/>
      </w:tabs>
      <w:spacing w:before="120" w:after="60" w:line="240" w:lineRule="auto"/>
      <w:ind w:left="720" w:hanging="720"/>
      <w:jc w:val="both"/>
    </w:pPr>
    <w:rPr>
      <w:rFonts w:ascii="Arial" w:hAnsi="Arial" w:cs="Arial"/>
      <w:b w:val="0"/>
      <w:bCs w:val="0"/>
      <w:color w:val="auto"/>
      <w:sz w:val="24"/>
      <w:szCs w:val="20"/>
      <w:lang w:eastAsia="ru-RU"/>
    </w:rPr>
  </w:style>
  <w:style w:type="paragraph" w:customStyle="1" w:styleId="a4">
    <w:name w:val="маркер"/>
    <w:basedOn w:val="a7"/>
    <w:next w:val="a7"/>
    <w:autoRedefine/>
    <w:rsid w:val="00DE1C29"/>
    <w:pPr>
      <w:numPr>
        <w:numId w:val="11"/>
      </w:numPr>
      <w:spacing w:before="0" w:after="0"/>
      <w:jc w:val="left"/>
    </w:pPr>
    <w:rPr>
      <w:rFonts w:ascii="Times New Roman" w:hAnsi="Times New Roman" w:cs="Times New Roman"/>
      <w:szCs w:val="24"/>
    </w:rPr>
  </w:style>
  <w:style w:type="character" w:customStyle="1" w:styleId="111110">
    <w:name w:val="11111 Знак"/>
    <w:link w:val="11111"/>
    <w:locked/>
    <w:rsid w:val="00DE1C29"/>
    <w:rPr>
      <w:rFonts w:ascii="Arial" w:eastAsia="Calibri" w:hAnsi="Arial" w:cs="Times New Roman"/>
      <w:b/>
    </w:rPr>
  </w:style>
  <w:style w:type="paragraph" w:customStyle="1" w:styleId="11111">
    <w:name w:val="11111"/>
    <w:basedOn w:val="a7"/>
    <w:next w:val="a7"/>
    <w:link w:val="111110"/>
    <w:autoRedefine/>
    <w:qFormat/>
    <w:rsid w:val="00DE1C29"/>
    <w:pPr>
      <w:numPr>
        <w:numId w:val="12"/>
      </w:numPr>
      <w:spacing w:before="0" w:after="200" w:line="276" w:lineRule="auto"/>
      <w:jc w:val="center"/>
    </w:pPr>
    <w:rPr>
      <w:rFonts w:eastAsia="Calibri" w:cs="Times New Roman"/>
      <w:b/>
      <w:sz w:val="22"/>
      <w:szCs w:val="22"/>
      <w:lang w:eastAsia="en-US"/>
    </w:rPr>
  </w:style>
  <w:style w:type="paragraph" w:customStyle="1" w:styleId="xl65">
    <w:name w:val="xl65"/>
    <w:basedOn w:val="a7"/>
    <w:next w:val="a7"/>
    <w:autoRedefine/>
    <w:rsid w:val="00DE1C29"/>
    <w:pPr>
      <w:pBdr>
        <w:top w:val="single" w:sz="4" w:space="0" w:color="auto"/>
        <w:left w:val="single" w:sz="4" w:space="0" w:color="auto"/>
        <w:bottom w:val="single" w:sz="4" w:space="0" w:color="auto"/>
        <w:right w:val="single" w:sz="4" w:space="0" w:color="auto"/>
      </w:pBdr>
      <w:spacing w:before="100" w:beforeAutospacing="1" w:after="100" w:afterAutospacing="1"/>
      <w:ind w:firstLine="0"/>
      <w:jc w:val="left"/>
    </w:pPr>
    <w:rPr>
      <w:sz w:val="18"/>
      <w:szCs w:val="18"/>
    </w:rPr>
  </w:style>
  <w:style w:type="paragraph" w:customStyle="1" w:styleId="font6">
    <w:name w:val="font6"/>
    <w:basedOn w:val="a7"/>
    <w:next w:val="a7"/>
    <w:autoRedefine/>
    <w:rsid w:val="00DE1C29"/>
    <w:pPr>
      <w:spacing w:before="100" w:beforeAutospacing="1" w:after="100" w:afterAutospacing="1"/>
      <w:ind w:firstLine="0"/>
      <w:jc w:val="left"/>
    </w:pPr>
    <w:rPr>
      <w:color w:val="FF0000"/>
      <w:sz w:val="18"/>
      <w:szCs w:val="18"/>
    </w:rPr>
  </w:style>
  <w:style w:type="paragraph" w:customStyle="1" w:styleId="1Arial121">
    <w:name w:val="Стиль Заголовок 1 + Arial Междустр.интервал:  минимум 12 пт1"/>
    <w:basedOn w:val="1"/>
    <w:next w:val="a7"/>
    <w:autoRedefine/>
    <w:rsid w:val="00DE1C29"/>
    <w:pPr>
      <w:numPr>
        <w:numId w:val="13"/>
      </w:numPr>
      <w:tabs>
        <w:tab w:val="clear" w:pos="284"/>
        <w:tab w:val="left" w:pos="426"/>
      </w:tabs>
      <w:spacing w:before="240"/>
      <w:ind w:left="0" w:firstLine="0"/>
    </w:pPr>
    <w:rPr>
      <w:rFonts w:eastAsia="Times New Roman" w:cs="Times New Roman"/>
      <w:szCs w:val="20"/>
    </w:rPr>
  </w:style>
  <w:style w:type="paragraph" w:customStyle="1" w:styleId="TimesNewRoman1406Arial">
    <w:name w:val="Стиль Стиль Times New Roman 14 пт Перед:  0 пт После:  6 пт + Arial..."/>
    <w:basedOn w:val="a7"/>
    <w:next w:val="a7"/>
    <w:autoRedefine/>
    <w:rsid w:val="00DE1C29"/>
    <w:rPr>
      <w:rFonts w:eastAsia="Calibri"/>
      <w:szCs w:val="24"/>
    </w:rPr>
  </w:style>
  <w:style w:type="paragraph" w:customStyle="1" w:styleId="CharCharCharCharCharChar1">
    <w:name w:val="Char Char Char Char Знак Знак Char Char1"/>
    <w:basedOn w:val="a7"/>
    <w:next w:val="a7"/>
    <w:autoRedefine/>
    <w:rsid w:val="00DE1C29"/>
    <w:pPr>
      <w:spacing w:before="100" w:beforeAutospacing="1" w:after="100" w:afterAutospacing="1"/>
      <w:ind w:firstLine="0"/>
      <w:jc w:val="left"/>
    </w:pPr>
    <w:rPr>
      <w:rFonts w:ascii="Tahoma" w:hAnsi="Tahoma" w:cs="Times New Roman"/>
      <w:sz w:val="20"/>
      <w:lang w:val="en-US" w:eastAsia="en-US"/>
    </w:rPr>
  </w:style>
  <w:style w:type="paragraph" w:customStyle="1" w:styleId="font7">
    <w:name w:val="font7"/>
    <w:basedOn w:val="a7"/>
    <w:next w:val="a7"/>
    <w:autoRedefine/>
    <w:rsid w:val="00DE1C29"/>
    <w:pPr>
      <w:spacing w:before="100" w:beforeAutospacing="1" w:after="100" w:afterAutospacing="1"/>
      <w:ind w:firstLine="0"/>
      <w:jc w:val="left"/>
    </w:pPr>
    <w:rPr>
      <w:sz w:val="18"/>
      <w:szCs w:val="18"/>
    </w:rPr>
  </w:style>
  <w:style w:type="paragraph" w:customStyle="1" w:styleId="font8">
    <w:name w:val="font8"/>
    <w:basedOn w:val="a7"/>
    <w:next w:val="a7"/>
    <w:autoRedefine/>
    <w:rsid w:val="00DE1C29"/>
    <w:pPr>
      <w:spacing w:before="100" w:beforeAutospacing="1" w:after="100" w:afterAutospacing="1"/>
      <w:ind w:firstLine="0"/>
      <w:jc w:val="left"/>
    </w:pPr>
    <w:rPr>
      <w:sz w:val="18"/>
      <w:szCs w:val="18"/>
    </w:rPr>
  </w:style>
  <w:style w:type="paragraph" w:customStyle="1" w:styleId="font9">
    <w:name w:val="font9"/>
    <w:basedOn w:val="a7"/>
    <w:next w:val="a7"/>
    <w:autoRedefine/>
    <w:rsid w:val="00DE1C29"/>
    <w:pPr>
      <w:spacing w:before="100" w:beforeAutospacing="1" w:after="100" w:afterAutospacing="1"/>
      <w:ind w:firstLine="0"/>
      <w:jc w:val="left"/>
    </w:pPr>
    <w:rPr>
      <w:color w:val="000000"/>
      <w:sz w:val="18"/>
      <w:szCs w:val="18"/>
    </w:rPr>
  </w:style>
  <w:style w:type="paragraph" w:customStyle="1" w:styleId="font10">
    <w:name w:val="font10"/>
    <w:basedOn w:val="a7"/>
    <w:next w:val="a7"/>
    <w:autoRedefine/>
    <w:rsid w:val="00DE1C29"/>
    <w:pPr>
      <w:spacing w:before="100" w:beforeAutospacing="1" w:after="100" w:afterAutospacing="1"/>
      <w:ind w:firstLine="0"/>
      <w:jc w:val="left"/>
    </w:pPr>
    <w:rPr>
      <w:color w:val="000000"/>
      <w:sz w:val="18"/>
      <w:szCs w:val="18"/>
    </w:rPr>
  </w:style>
  <w:style w:type="paragraph" w:customStyle="1" w:styleId="xl63">
    <w:name w:val="xl63"/>
    <w:basedOn w:val="a7"/>
    <w:next w:val="a7"/>
    <w:autoRedefine/>
    <w:rsid w:val="00DE1C29"/>
    <w:pPr>
      <w:pBdr>
        <w:top w:val="single" w:sz="8" w:space="0" w:color="000000"/>
        <w:left w:val="single" w:sz="8" w:space="0" w:color="000000"/>
        <w:bottom w:val="single" w:sz="8" w:space="0" w:color="000000"/>
        <w:right w:val="single" w:sz="8" w:space="0" w:color="000000"/>
      </w:pBdr>
      <w:spacing w:before="100" w:beforeAutospacing="1" w:after="100" w:afterAutospacing="1"/>
      <w:ind w:firstLine="0"/>
      <w:jc w:val="center"/>
    </w:pPr>
    <w:rPr>
      <w:b/>
      <w:bCs/>
      <w:color w:val="000000"/>
      <w:sz w:val="20"/>
    </w:rPr>
  </w:style>
  <w:style w:type="paragraph" w:customStyle="1" w:styleId="xl64">
    <w:name w:val="xl64"/>
    <w:basedOn w:val="a7"/>
    <w:next w:val="a7"/>
    <w:autoRedefine/>
    <w:rsid w:val="00DE1C29"/>
    <w:pPr>
      <w:pBdr>
        <w:top w:val="single" w:sz="8" w:space="0" w:color="000000"/>
        <w:bottom w:val="single" w:sz="8" w:space="0" w:color="000000"/>
        <w:right w:val="single" w:sz="8" w:space="0" w:color="000000"/>
      </w:pBdr>
      <w:spacing w:before="100" w:beforeAutospacing="1" w:after="100" w:afterAutospacing="1"/>
      <w:ind w:firstLine="0"/>
      <w:jc w:val="center"/>
    </w:pPr>
    <w:rPr>
      <w:b/>
      <w:bCs/>
      <w:color w:val="000000"/>
      <w:sz w:val="20"/>
    </w:rPr>
  </w:style>
  <w:style w:type="paragraph" w:customStyle="1" w:styleId="ConsNonformat">
    <w:name w:val="ConsNonformat"/>
    <w:next w:val="a7"/>
    <w:autoRedefine/>
    <w:rsid w:val="00DE1C29"/>
    <w:pPr>
      <w:widowControl w:val="0"/>
      <w:autoSpaceDE w:val="0"/>
      <w:autoSpaceDN w:val="0"/>
      <w:adjustRightInd w:val="0"/>
      <w:spacing w:after="0" w:line="240" w:lineRule="auto"/>
      <w:ind w:right="19772"/>
    </w:pPr>
    <w:rPr>
      <w:rFonts w:ascii="Courier New" w:eastAsia="Times New Roman" w:hAnsi="Courier New" w:cs="Courier New"/>
      <w:sz w:val="20"/>
      <w:szCs w:val="20"/>
      <w:lang w:eastAsia="ru-RU"/>
    </w:rPr>
  </w:style>
  <w:style w:type="paragraph" w:customStyle="1" w:styleId="ConsNormal">
    <w:name w:val="ConsNormal"/>
    <w:next w:val="a7"/>
    <w:autoRedefine/>
    <w:rsid w:val="00DE1C29"/>
    <w:pPr>
      <w:widowControl w:val="0"/>
      <w:autoSpaceDE w:val="0"/>
      <w:autoSpaceDN w:val="0"/>
      <w:adjustRightInd w:val="0"/>
      <w:spacing w:after="0" w:line="240" w:lineRule="auto"/>
      <w:ind w:right="19772" w:firstLine="720"/>
    </w:pPr>
    <w:rPr>
      <w:rFonts w:ascii="Arial" w:eastAsia="Times New Roman" w:hAnsi="Arial" w:cs="Arial"/>
      <w:sz w:val="20"/>
      <w:szCs w:val="20"/>
      <w:lang w:eastAsia="ru-RU"/>
    </w:rPr>
  </w:style>
  <w:style w:type="paragraph" w:customStyle="1" w:styleId="661">
    <w:name w:val="Стиль Синий Перед:  6 пт После:  6 пт1"/>
    <w:basedOn w:val="a7"/>
    <w:next w:val="a7"/>
    <w:autoRedefine/>
    <w:rsid w:val="00DE1C29"/>
    <w:pPr>
      <w:tabs>
        <w:tab w:val="num" w:pos="360"/>
      </w:tabs>
      <w:spacing w:before="0" w:after="0"/>
      <w:ind w:left="360" w:hanging="360"/>
      <w:jc w:val="left"/>
    </w:pPr>
    <w:rPr>
      <w:rFonts w:ascii="Times New Roman" w:hAnsi="Times New Roman" w:cs="Times New Roman"/>
      <w:color w:val="0000FF"/>
    </w:rPr>
  </w:style>
  <w:style w:type="paragraph" w:customStyle="1" w:styleId="066">
    <w:name w:val="Стиль Синий Первая строка:  0 см Перед:  6 пт После:  6 пт"/>
    <w:basedOn w:val="a7"/>
    <w:next w:val="a7"/>
    <w:autoRedefine/>
    <w:rsid w:val="00DE1C29"/>
    <w:pPr>
      <w:ind w:left="360" w:firstLine="0"/>
      <w:jc w:val="left"/>
    </w:pPr>
    <w:rPr>
      <w:rFonts w:ascii="Times New Roman" w:hAnsi="Times New Roman" w:cs="Times New Roman"/>
      <w:color w:val="0000FF"/>
    </w:rPr>
  </w:style>
  <w:style w:type="paragraph" w:customStyle="1" w:styleId="bodytext">
    <w:name w:val="bodytext"/>
    <w:basedOn w:val="a7"/>
    <w:next w:val="a7"/>
    <w:autoRedefine/>
    <w:rsid w:val="00DE1C29"/>
    <w:pPr>
      <w:spacing w:before="150" w:after="150"/>
      <w:ind w:left="150" w:right="150" w:firstLine="0"/>
      <w:jc w:val="left"/>
    </w:pPr>
    <w:rPr>
      <w:rFonts w:ascii="Times New Roman" w:hAnsi="Times New Roman" w:cs="Times New Roman"/>
      <w:color w:val="000000"/>
      <w:szCs w:val="24"/>
    </w:rPr>
  </w:style>
  <w:style w:type="paragraph" w:customStyle="1" w:styleId="note">
    <w:name w:val="note"/>
    <w:basedOn w:val="a7"/>
    <w:next w:val="a7"/>
    <w:autoRedefine/>
    <w:rsid w:val="00DE1C29"/>
    <w:pPr>
      <w:shd w:val="clear" w:color="auto" w:fill="F0F3FF"/>
      <w:spacing w:before="0" w:after="0"/>
      <w:ind w:left="150" w:right="150" w:firstLine="0"/>
      <w:jc w:val="left"/>
    </w:pPr>
    <w:rPr>
      <w:rFonts w:ascii="Times New Roman" w:hAnsi="Times New Roman" w:cs="Times New Roman"/>
      <w:color w:val="000000"/>
      <w:szCs w:val="24"/>
    </w:rPr>
  </w:style>
  <w:style w:type="character" w:customStyle="1" w:styleId="phBullet">
    <w:name w:val="ph_Bullet Знак"/>
    <w:link w:val="phBullet0"/>
    <w:locked/>
    <w:rsid w:val="00DE1C29"/>
    <w:rPr>
      <w:rFonts w:ascii="Times New Roman" w:eastAsia="Times New Roman" w:hAnsi="Times New Roman" w:cs="Times New Roman"/>
      <w:sz w:val="24"/>
      <w:szCs w:val="24"/>
    </w:rPr>
  </w:style>
  <w:style w:type="paragraph" w:customStyle="1" w:styleId="phBullet0">
    <w:name w:val="ph_Bullet"/>
    <w:basedOn w:val="phNormal1"/>
    <w:next w:val="a7"/>
    <w:link w:val="phBullet"/>
    <w:autoRedefine/>
    <w:rsid w:val="00DE1C29"/>
    <w:pPr>
      <w:tabs>
        <w:tab w:val="num" w:pos="360"/>
      </w:tabs>
      <w:ind w:left="360" w:hanging="360"/>
      <w:jc w:val="left"/>
    </w:pPr>
    <w:rPr>
      <w:rFonts w:eastAsia="Times New Roman" w:cs="Times New Roman"/>
      <w:szCs w:val="24"/>
    </w:rPr>
  </w:style>
  <w:style w:type="paragraph" w:styleId="affffffff0">
    <w:name w:val="Body Text Indent"/>
    <w:basedOn w:val="a7"/>
    <w:link w:val="affffffff"/>
    <w:uiPriority w:val="99"/>
    <w:unhideWhenUsed/>
    <w:rsid w:val="00DE1C29"/>
    <w:pPr>
      <w:ind w:left="283"/>
    </w:pPr>
    <w:rPr>
      <w:rFonts w:ascii="Times New Roman" w:hAnsi="Times New Roman" w:cs="Times New Roman"/>
      <w:szCs w:val="24"/>
      <w:lang w:eastAsia="en-US"/>
    </w:rPr>
  </w:style>
  <w:style w:type="character" w:customStyle="1" w:styleId="1f6">
    <w:name w:val="Основной текст с отступом Знак1"/>
    <w:basedOn w:val="a8"/>
    <w:semiHidden/>
    <w:rsid w:val="00DE1C29"/>
    <w:rPr>
      <w:rFonts w:ascii="Arial" w:eastAsia="Times New Roman" w:hAnsi="Arial" w:cs="Arial"/>
      <w:sz w:val="24"/>
      <w:szCs w:val="20"/>
      <w:lang w:eastAsia="ru-RU"/>
    </w:rPr>
  </w:style>
  <w:style w:type="paragraph" w:customStyle="1" w:styleId="1f7">
    <w:name w:val="Основной текст 1"/>
    <w:aliases w:val="27"/>
    <w:basedOn w:val="affffffff0"/>
    <w:next w:val="a7"/>
    <w:autoRedefine/>
    <w:rsid w:val="00DE1C29"/>
    <w:pPr>
      <w:spacing w:before="0" w:after="0"/>
      <w:ind w:left="0" w:firstLine="709"/>
    </w:pPr>
  </w:style>
  <w:style w:type="paragraph" w:customStyle="1" w:styleId="20911">
    <w:name w:val="Стиль Стиль2 + Слева:  09 см Выступ:  11 см"/>
    <w:basedOn w:val="20"/>
    <w:next w:val="20"/>
    <w:autoRedefine/>
    <w:rsid w:val="00DE1C29"/>
    <w:pPr>
      <w:numPr>
        <w:numId w:val="0"/>
      </w:numPr>
      <w:tabs>
        <w:tab w:val="clear" w:pos="284"/>
        <w:tab w:val="num" w:pos="510"/>
      </w:tabs>
      <w:spacing w:before="0" w:after="0" w:line="240" w:lineRule="atLeast"/>
      <w:ind w:left="1134" w:hanging="624"/>
      <w:jc w:val="left"/>
      <w:outlineLvl w:val="9"/>
    </w:pPr>
    <w:rPr>
      <w:b w:val="0"/>
      <w:bCs w:val="0"/>
      <w:kern w:val="0"/>
      <w:szCs w:val="20"/>
    </w:rPr>
  </w:style>
  <w:style w:type="paragraph" w:customStyle="1" w:styleId="2d">
    <w:name w:val="Список2"/>
    <w:basedOn w:val="a7"/>
    <w:next w:val="a7"/>
    <w:autoRedefine/>
    <w:rsid w:val="00DE1C29"/>
    <w:pPr>
      <w:tabs>
        <w:tab w:val="num" w:pos="2149"/>
      </w:tabs>
      <w:spacing w:before="0" w:after="0"/>
      <w:ind w:left="2149" w:hanging="360"/>
      <w:jc w:val="left"/>
    </w:pPr>
    <w:rPr>
      <w:rFonts w:cs="Times New Roman"/>
      <w:szCs w:val="24"/>
    </w:rPr>
  </w:style>
  <w:style w:type="paragraph" w:customStyle="1" w:styleId="affffffff3">
    <w:name w:val="список"/>
    <w:basedOn w:val="aff"/>
    <w:next w:val="a7"/>
    <w:autoRedefine/>
    <w:rsid w:val="00DE1C29"/>
    <w:pPr>
      <w:tabs>
        <w:tab w:val="num" w:pos="1470"/>
      </w:tabs>
      <w:suppressAutoHyphens/>
      <w:spacing w:before="0" w:after="80"/>
      <w:ind w:left="1470" w:hanging="357"/>
      <w:jc w:val="left"/>
    </w:pPr>
    <w:rPr>
      <w:rFonts w:ascii="Arial" w:hAnsi="Arial"/>
      <w:lang w:eastAsia="en-US"/>
    </w:rPr>
  </w:style>
  <w:style w:type="paragraph" w:customStyle="1" w:styleId="1f8">
    <w:name w:val="Обычный1"/>
    <w:next w:val="a7"/>
    <w:autoRedefine/>
    <w:rsid w:val="00DE1C29"/>
    <w:pPr>
      <w:snapToGrid w:val="0"/>
      <w:spacing w:after="0" w:line="240" w:lineRule="auto"/>
    </w:pPr>
    <w:rPr>
      <w:rFonts w:ascii="Times New Roman" w:eastAsia="Times New Roman" w:hAnsi="Times New Roman" w:cs="Times New Roman"/>
      <w:sz w:val="24"/>
      <w:szCs w:val="20"/>
      <w:lang w:eastAsia="ru-RU"/>
    </w:rPr>
  </w:style>
  <w:style w:type="paragraph" w:customStyle="1" w:styleId="1f9">
    <w:name w:val="Основной текст1"/>
    <w:basedOn w:val="1f8"/>
    <w:next w:val="a7"/>
    <w:autoRedefine/>
    <w:rsid w:val="00DE1C29"/>
    <w:pPr>
      <w:jc w:val="both"/>
    </w:pPr>
    <w:rPr>
      <w:sz w:val="28"/>
    </w:rPr>
  </w:style>
  <w:style w:type="paragraph" w:customStyle="1" w:styleId="affffffff4">
    <w:name w:val="Табличный"/>
    <w:basedOn w:val="a7"/>
    <w:next w:val="a7"/>
    <w:autoRedefine/>
    <w:rsid w:val="00DE1C29"/>
    <w:pPr>
      <w:snapToGrid w:val="0"/>
      <w:spacing w:before="0" w:after="0"/>
      <w:ind w:firstLine="0"/>
      <w:jc w:val="left"/>
    </w:pPr>
    <w:rPr>
      <w:rFonts w:cs="Times New Roman"/>
      <w:sz w:val="20"/>
    </w:rPr>
  </w:style>
  <w:style w:type="paragraph" w:customStyle="1" w:styleId="affffffff5">
    <w:name w:val="Обычный + По ширине"/>
    <w:aliases w:val="Междустр.интервал:  полуторный"/>
    <w:basedOn w:val="a7"/>
    <w:next w:val="a7"/>
    <w:autoRedefine/>
    <w:rsid w:val="00DE1C29"/>
    <w:pPr>
      <w:spacing w:before="0" w:after="0"/>
      <w:ind w:firstLine="567"/>
      <w:jc w:val="left"/>
    </w:pPr>
    <w:rPr>
      <w:rFonts w:ascii="Times New Roman" w:hAnsi="Times New Roman" w:cs="Times New Roman"/>
      <w:color w:val="000000"/>
      <w:lang w:eastAsia="en-US"/>
    </w:rPr>
  </w:style>
  <w:style w:type="paragraph" w:customStyle="1" w:styleId="affffffff6">
    <w:name w:val="Базовый текст"/>
    <w:basedOn w:val="aff"/>
    <w:next w:val="a7"/>
    <w:autoRedefine/>
    <w:rsid w:val="00DE1C29"/>
    <w:pPr>
      <w:spacing w:before="20" w:after="0"/>
      <w:ind w:firstLine="567"/>
      <w:jc w:val="left"/>
    </w:pPr>
    <w:rPr>
      <w:rFonts w:ascii="Times New Roman CYR" w:hAnsi="Times New Roman CYR" w:cs="Times New Roman CYR"/>
      <w:sz w:val="20"/>
      <w:szCs w:val="20"/>
      <w:lang w:eastAsia="ar-SA"/>
    </w:rPr>
  </w:style>
  <w:style w:type="paragraph" w:customStyle="1" w:styleId="1fa">
    <w:name w:val="Маркированный список1"/>
    <w:basedOn w:val="a7"/>
    <w:next w:val="a7"/>
    <w:autoRedefine/>
    <w:rsid w:val="00DE1C29"/>
    <w:pPr>
      <w:tabs>
        <w:tab w:val="num" w:pos="360"/>
        <w:tab w:val="left" w:pos="1077"/>
      </w:tabs>
      <w:spacing w:before="0" w:after="0"/>
      <w:ind w:left="360" w:hanging="360"/>
      <w:jc w:val="left"/>
    </w:pPr>
    <w:rPr>
      <w:rFonts w:ascii="Times New Roman CYR" w:hAnsi="Times New Roman CYR" w:cs="Times New Roman CYR"/>
      <w:sz w:val="20"/>
      <w:lang w:eastAsia="ar-SA"/>
    </w:rPr>
  </w:style>
  <w:style w:type="paragraph" w:customStyle="1" w:styleId="Heading">
    <w:name w:val="Heading"/>
    <w:next w:val="a7"/>
    <w:autoRedefine/>
    <w:rsid w:val="00DE1C29"/>
    <w:pPr>
      <w:overflowPunct w:val="0"/>
      <w:autoSpaceDE w:val="0"/>
      <w:autoSpaceDN w:val="0"/>
      <w:adjustRightInd w:val="0"/>
      <w:spacing w:after="0" w:line="240" w:lineRule="auto"/>
    </w:pPr>
    <w:rPr>
      <w:rFonts w:ascii="Arial" w:eastAsia="Times New Roman" w:hAnsi="Arial" w:cs="Times New Roman"/>
      <w:b/>
      <w:szCs w:val="20"/>
      <w:lang w:eastAsia="ru-RU"/>
    </w:rPr>
  </w:style>
  <w:style w:type="paragraph" w:customStyle="1" w:styleId="100950">
    <w:name w:val="Стиль 10 пт По левому краю Слева:  095 см Первая строка:  0 см..."/>
    <w:basedOn w:val="a7"/>
    <w:next w:val="a7"/>
    <w:autoRedefine/>
    <w:rsid w:val="00DE1C29"/>
    <w:pPr>
      <w:spacing w:before="0" w:after="0"/>
      <w:ind w:left="454" w:firstLine="0"/>
      <w:jc w:val="left"/>
    </w:pPr>
    <w:rPr>
      <w:rFonts w:cs="Times New Roman"/>
      <w:sz w:val="20"/>
    </w:rPr>
  </w:style>
  <w:style w:type="paragraph" w:customStyle="1" w:styleId="Arial076">
    <w:name w:val="Стиль Arial Зеленый Первая строка:  07 см Перед:  6 пт После: ..."/>
    <w:basedOn w:val="a7"/>
    <w:next w:val="a7"/>
    <w:autoRedefine/>
    <w:rsid w:val="00DE1C29"/>
    <w:pPr>
      <w:jc w:val="left"/>
    </w:pPr>
    <w:rPr>
      <w:rFonts w:cs="Times New Roman"/>
      <w:color w:val="00B050"/>
    </w:rPr>
  </w:style>
  <w:style w:type="paragraph" w:customStyle="1" w:styleId="31">
    <w:name w:val="Стиль Заголовок 3"/>
    <w:aliases w:val="h3 + Arial Зеленый По ширине Перед:  18 пт По..."/>
    <w:basedOn w:val="30"/>
    <w:next w:val="a7"/>
    <w:autoRedefine/>
    <w:rsid w:val="00C55F4B"/>
    <w:pPr>
      <w:numPr>
        <w:numId w:val="19"/>
      </w:numPr>
    </w:pPr>
    <w:rPr>
      <w:rFonts w:cs="Times New Roman"/>
      <w:szCs w:val="20"/>
    </w:rPr>
  </w:style>
  <w:style w:type="paragraph" w:customStyle="1" w:styleId="10">
    <w:name w:val="Стиль Заголовок 1"/>
    <w:aliases w:val="H1 + Arial Перед:  0 пт После:  4 пт"/>
    <w:basedOn w:val="1"/>
    <w:next w:val="a7"/>
    <w:autoRedefine/>
    <w:rsid w:val="00BA562A"/>
    <w:pPr>
      <w:keepNext w:val="0"/>
      <w:numPr>
        <w:numId w:val="70"/>
      </w:numPr>
      <w:tabs>
        <w:tab w:val="clear" w:pos="284"/>
      </w:tabs>
      <w:spacing w:before="240" w:after="120"/>
      <w:jc w:val="both"/>
    </w:pPr>
    <w:rPr>
      <w:rFonts w:ascii="Times New Roman" w:eastAsia="Times New Roman" w:hAnsi="Times New Roman" w:cs="Times New Roman"/>
      <w:b w:val="0"/>
      <w:caps w:val="0"/>
      <w:kern w:val="28"/>
      <w:szCs w:val="20"/>
    </w:rPr>
  </w:style>
  <w:style w:type="paragraph" w:customStyle="1" w:styleId="Arial004">
    <w:name w:val="Стиль Arial Зеленый Первая строка:  0 см Перед:  0 пт После:  4..."/>
    <w:basedOn w:val="a7"/>
    <w:next w:val="a7"/>
    <w:autoRedefine/>
    <w:rsid w:val="00DE1C29"/>
    <w:pPr>
      <w:jc w:val="left"/>
    </w:pPr>
    <w:rPr>
      <w:rFonts w:cs="Times New Roman"/>
      <w:color w:val="00B050"/>
    </w:rPr>
  </w:style>
  <w:style w:type="paragraph" w:styleId="2c">
    <w:name w:val="Body Text 2"/>
    <w:basedOn w:val="a7"/>
    <w:link w:val="213"/>
    <w:unhideWhenUsed/>
    <w:rsid w:val="00DE1C29"/>
    <w:pPr>
      <w:spacing w:line="480" w:lineRule="auto"/>
    </w:pPr>
    <w:rPr>
      <w:rFonts w:ascii="Times New Roman" w:hAnsi="Times New Roman" w:cs="Times New Roman"/>
      <w:szCs w:val="24"/>
      <w:lang w:eastAsia="en-US"/>
    </w:rPr>
  </w:style>
  <w:style w:type="character" w:customStyle="1" w:styleId="2e">
    <w:name w:val="Основной текст 2 Знак"/>
    <w:basedOn w:val="a8"/>
    <w:rsid w:val="00DE1C29"/>
    <w:rPr>
      <w:rFonts w:ascii="Arial" w:eastAsia="Times New Roman" w:hAnsi="Arial" w:cs="Arial"/>
      <w:sz w:val="24"/>
      <w:szCs w:val="20"/>
      <w:lang w:eastAsia="ru-RU"/>
    </w:rPr>
  </w:style>
  <w:style w:type="paragraph" w:customStyle="1" w:styleId="2Arial0">
    <w:name w:val="Стиль Основной текст 2 + Arial Зеленый Первая строка:  0 см Пере..."/>
    <w:basedOn w:val="2c"/>
    <w:next w:val="a7"/>
    <w:autoRedefine/>
    <w:rsid w:val="00DE1C29"/>
    <w:pPr>
      <w:spacing w:line="240" w:lineRule="auto"/>
      <w:jc w:val="left"/>
    </w:pPr>
    <w:rPr>
      <w:color w:val="00B050"/>
    </w:rPr>
  </w:style>
  <w:style w:type="paragraph" w:customStyle="1" w:styleId="Arial0760">
    <w:name w:val="Стиль Стиль Arial Зеленый Первая строка:  07 см Перед:  6 пт После:..."/>
    <w:basedOn w:val="Arial076"/>
    <w:next w:val="a7"/>
    <w:autoRedefine/>
    <w:rsid w:val="00DE1C29"/>
  </w:style>
  <w:style w:type="paragraph" w:customStyle="1" w:styleId="HTML1254">
    <w:name w:val="Стиль Стандартный HTML + По ширине Слева:  125 см После:  4 пт"/>
    <w:basedOn w:val="HTML"/>
    <w:next w:val="a7"/>
    <w:autoRedefine/>
    <w:rsid w:val="00DE1C29"/>
    <w:pPr>
      <w:spacing w:before="120" w:after="120"/>
      <w:ind w:left="709"/>
      <w:jc w:val="both"/>
    </w:pPr>
    <w:rPr>
      <w:rFonts w:ascii="Arial" w:hAnsi="Arial"/>
      <w:sz w:val="24"/>
    </w:rPr>
  </w:style>
  <w:style w:type="paragraph" w:customStyle="1" w:styleId="HTML12541">
    <w:name w:val="Стиль Стандартный HTML + По ширине Слева:  125 см После:  4 пт1"/>
    <w:basedOn w:val="HTML"/>
    <w:next w:val="a7"/>
    <w:autoRedefine/>
    <w:rsid w:val="00DE1C29"/>
    <w:pPr>
      <w:spacing w:before="120" w:after="120"/>
      <w:ind w:left="709"/>
      <w:jc w:val="both"/>
    </w:pPr>
    <w:rPr>
      <w:rFonts w:ascii="Arial" w:hAnsi="Arial"/>
      <w:color w:val="00B050"/>
      <w:sz w:val="24"/>
    </w:rPr>
  </w:style>
  <w:style w:type="paragraph" w:customStyle="1" w:styleId="HTML12542">
    <w:name w:val="Стиль Стандартный HTML + По ширине Слева:  125 см После:  4 пт2"/>
    <w:basedOn w:val="HTML"/>
    <w:next w:val="a7"/>
    <w:autoRedefine/>
    <w:rsid w:val="00DE1C29"/>
    <w:pPr>
      <w:spacing w:before="120" w:after="120"/>
      <w:ind w:left="709"/>
      <w:jc w:val="both"/>
    </w:pPr>
    <w:rPr>
      <w:rFonts w:ascii="Arial" w:hAnsi="Arial"/>
      <w:color w:val="00B050"/>
      <w:sz w:val="24"/>
    </w:rPr>
  </w:style>
  <w:style w:type="paragraph" w:customStyle="1" w:styleId="Arial1011">
    <w:name w:val="Стиль Arial 10 пт полужирный По центру Перед:  1 пт После:  1 ..."/>
    <w:basedOn w:val="a7"/>
    <w:next w:val="a7"/>
    <w:autoRedefine/>
    <w:rsid w:val="00DE1C29"/>
    <w:pPr>
      <w:spacing w:before="20" w:after="20"/>
      <w:ind w:firstLine="0"/>
      <w:jc w:val="center"/>
    </w:pPr>
    <w:rPr>
      <w:rFonts w:cs="Times New Roman"/>
      <w:b/>
      <w:bCs/>
      <w:sz w:val="20"/>
    </w:rPr>
  </w:style>
  <w:style w:type="paragraph" w:customStyle="1" w:styleId="Arial10110">
    <w:name w:val="Стиль Arial 10 пт Перед:  1 пт После:  1 пт"/>
    <w:basedOn w:val="a7"/>
    <w:next w:val="a7"/>
    <w:autoRedefine/>
    <w:rsid w:val="003B3798"/>
    <w:pPr>
      <w:spacing w:before="20" w:after="20" w:line="276" w:lineRule="auto"/>
      <w:ind w:firstLine="0"/>
      <w:jc w:val="left"/>
    </w:pPr>
    <w:rPr>
      <w:rFonts w:ascii="Courier New" w:eastAsiaTheme="minorHAnsi" w:hAnsi="Courier New" w:cs="Courier New"/>
      <w:sz w:val="20"/>
      <w:lang w:val="en-US" w:eastAsia="en-US"/>
    </w:rPr>
  </w:style>
  <w:style w:type="paragraph" w:customStyle="1" w:styleId="Arial07005">
    <w:name w:val="Стиль Arial полужирный курсив Слева:  07 см Выступ:  005 см ..."/>
    <w:basedOn w:val="a7"/>
    <w:next w:val="a7"/>
    <w:autoRedefine/>
    <w:rsid w:val="00DE1C29"/>
    <w:pPr>
      <w:spacing w:before="240"/>
    </w:pPr>
    <w:rPr>
      <w:rFonts w:cs="Times New Roman"/>
      <w:b/>
      <w:bCs/>
      <w:i/>
      <w:iCs/>
    </w:rPr>
  </w:style>
  <w:style w:type="paragraph" w:customStyle="1" w:styleId="Arial10111">
    <w:name w:val="Стиль Arial 10 пт По центру Перед:  1 пт После:  1 пт"/>
    <w:basedOn w:val="a7"/>
    <w:next w:val="a7"/>
    <w:autoRedefine/>
    <w:rsid w:val="00DE1C29"/>
    <w:pPr>
      <w:spacing w:before="20" w:after="20"/>
      <w:ind w:firstLine="0"/>
      <w:jc w:val="center"/>
    </w:pPr>
    <w:rPr>
      <w:rFonts w:cs="Times New Roman"/>
      <w:sz w:val="20"/>
    </w:rPr>
  </w:style>
  <w:style w:type="paragraph" w:customStyle="1" w:styleId="Arial10">
    <w:name w:val="Стиль Arial 10 пт"/>
    <w:basedOn w:val="a7"/>
    <w:next w:val="a7"/>
    <w:autoRedefine/>
    <w:rsid w:val="00DE1C29"/>
    <w:pPr>
      <w:spacing w:before="20" w:after="20"/>
      <w:ind w:firstLine="0"/>
      <w:jc w:val="left"/>
    </w:pPr>
    <w:rPr>
      <w:sz w:val="20"/>
    </w:rPr>
  </w:style>
  <w:style w:type="paragraph" w:customStyle="1" w:styleId="Arial4">
    <w:name w:val="Стиль Синий + Arial полужирный не курсив По центру"/>
    <w:basedOn w:val="aff1"/>
    <w:next w:val="a7"/>
    <w:autoRedefine/>
    <w:rsid w:val="00DE1C29"/>
    <w:pPr>
      <w:spacing w:before="240"/>
      <w:jc w:val="center"/>
    </w:pPr>
    <w:rPr>
      <w:rFonts w:ascii="Arial" w:hAnsi="Arial"/>
      <w:b/>
      <w:bCs/>
      <w:i w:val="0"/>
      <w:szCs w:val="20"/>
      <w:lang w:eastAsia="en-US"/>
    </w:rPr>
  </w:style>
  <w:style w:type="paragraph" w:customStyle="1" w:styleId="Arial1022">
    <w:name w:val="Стиль Arial 10 пт Перед:  2 пт После:  2 пт"/>
    <w:basedOn w:val="a7"/>
    <w:next w:val="a7"/>
    <w:autoRedefine/>
    <w:rsid w:val="00DE1C29"/>
    <w:pPr>
      <w:spacing w:before="40" w:after="40"/>
      <w:ind w:firstLine="0"/>
    </w:pPr>
    <w:rPr>
      <w:rFonts w:cs="Times New Roman"/>
      <w:sz w:val="20"/>
    </w:rPr>
  </w:style>
  <w:style w:type="paragraph" w:customStyle="1" w:styleId="Arial10221">
    <w:name w:val="Стиль Arial 10 пт Перед:  2 пт После:  2 пт1"/>
    <w:basedOn w:val="a7"/>
    <w:next w:val="a7"/>
    <w:autoRedefine/>
    <w:rsid w:val="00DE1C29"/>
    <w:pPr>
      <w:spacing w:before="40" w:after="40"/>
      <w:ind w:firstLine="0"/>
    </w:pPr>
    <w:rPr>
      <w:rFonts w:cs="Times New Roman"/>
      <w:sz w:val="20"/>
    </w:rPr>
  </w:style>
  <w:style w:type="paragraph" w:customStyle="1" w:styleId="Arial111">
    <w:name w:val="Стиль Arial 11 пт Текст 1"/>
    <w:basedOn w:val="a7"/>
    <w:next w:val="a7"/>
    <w:autoRedefine/>
    <w:rsid w:val="00DE1C29"/>
    <w:pPr>
      <w:spacing w:before="20" w:after="20"/>
      <w:ind w:firstLine="0"/>
      <w:jc w:val="left"/>
    </w:pPr>
    <w:rPr>
      <w:color w:val="000000"/>
      <w:sz w:val="20"/>
      <w:szCs w:val="22"/>
    </w:rPr>
  </w:style>
  <w:style w:type="paragraph" w:customStyle="1" w:styleId="Arial100">
    <w:name w:val="Стиль Arial 10 пт полужирный По центру Первая строка:  0 см Пе..."/>
    <w:basedOn w:val="a7"/>
    <w:next w:val="a7"/>
    <w:autoRedefine/>
    <w:rsid w:val="00DE1C29"/>
    <w:pPr>
      <w:spacing w:before="40" w:after="40"/>
      <w:ind w:firstLine="0"/>
      <w:jc w:val="center"/>
    </w:pPr>
    <w:rPr>
      <w:rFonts w:cs="Times New Roman"/>
      <w:b/>
      <w:bCs/>
      <w:sz w:val="20"/>
    </w:rPr>
  </w:style>
  <w:style w:type="paragraph" w:customStyle="1" w:styleId="ConsPlusTitle">
    <w:name w:val="ConsPlusTitle"/>
    <w:next w:val="a7"/>
    <w:autoRedefine/>
    <w:rsid w:val="00DE1C29"/>
    <w:pPr>
      <w:autoSpaceDE w:val="0"/>
      <w:autoSpaceDN w:val="0"/>
      <w:adjustRightInd w:val="0"/>
      <w:spacing w:after="0" w:line="240" w:lineRule="auto"/>
    </w:pPr>
    <w:rPr>
      <w:rFonts w:ascii="Arial" w:eastAsia="Times New Roman" w:hAnsi="Arial" w:cs="Arial"/>
      <w:b/>
      <w:bCs/>
      <w:sz w:val="20"/>
      <w:szCs w:val="20"/>
      <w:lang w:eastAsia="ru-RU"/>
    </w:rPr>
  </w:style>
  <w:style w:type="paragraph" w:customStyle="1" w:styleId="ConsPlusCell">
    <w:name w:val="ConsPlusCell"/>
    <w:next w:val="a7"/>
    <w:autoRedefine/>
    <w:uiPriority w:val="99"/>
    <w:rsid w:val="00DE1C29"/>
    <w:pPr>
      <w:widowControl w:val="0"/>
      <w:autoSpaceDE w:val="0"/>
      <w:autoSpaceDN w:val="0"/>
      <w:adjustRightInd w:val="0"/>
      <w:spacing w:after="0" w:line="240" w:lineRule="auto"/>
    </w:pPr>
    <w:rPr>
      <w:rFonts w:ascii="Arial" w:eastAsia="Times New Roman" w:hAnsi="Arial" w:cs="Arial"/>
      <w:sz w:val="20"/>
      <w:szCs w:val="20"/>
      <w:lang w:eastAsia="ru-RU"/>
    </w:rPr>
  </w:style>
  <w:style w:type="character" w:customStyle="1" w:styleId="1110">
    <w:name w:val="мой 1.1.1. Знак"/>
    <w:link w:val="1111"/>
    <w:locked/>
    <w:rsid w:val="00F61D09"/>
    <w:rPr>
      <w:rFonts w:ascii="Arial" w:eastAsiaTheme="majorEastAsia" w:hAnsi="Arial" w:cs="Times New Roman"/>
      <w:b/>
      <w:bCs/>
      <w:sz w:val="24"/>
      <w:szCs w:val="26"/>
    </w:rPr>
  </w:style>
  <w:style w:type="paragraph" w:customStyle="1" w:styleId="1111">
    <w:name w:val="мой 1.1.1."/>
    <w:basedOn w:val="30"/>
    <w:next w:val="a7"/>
    <w:link w:val="1110"/>
    <w:autoRedefine/>
    <w:qFormat/>
    <w:rsid w:val="00F61D09"/>
    <w:pPr>
      <w:keepLines/>
    </w:pPr>
    <w:rPr>
      <w:rFonts w:eastAsiaTheme="majorEastAsia" w:cs="Times New Roman"/>
      <w:lang w:eastAsia="en-US"/>
    </w:rPr>
  </w:style>
  <w:style w:type="character" w:customStyle="1" w:styleId="1fb">
    <w:name w:val="Текст Знак1"/>
    <w:basedOn w:val="a8"/>
    <w:uiPriority w:val="99"/>
    <w:semiHidden/>
    <w:rsid w:val="00DE1C29"/>
    <w:rPr>
      <w:rFonts w:ascii="Consolas" w:eastAsia="Times New Roman" w:hAnsi="Consolas" w:cs="Consolas"/>
      <w:sz w:val="21"/>
      <w:szCs w:val="21"/>
      <w:lang w:eastAsia="ru-RU"/>
    </w:rPr>
  </w:style>
  <w:style w:type="character" w:customStyle="1" w:styleId="apple-style-span">
    <w:name w:val="apple-style-span"/>
    <w:basedOn w:val="a8"/>
    <w:rsid w:val="00DE1C29"/>
  </w:style>
  <w:style w:type="paragraph" w:styleId="afffffffe">
    <w:name w:val="Title"/>
    <w:basedOn w:val="a7"/>
    <w:next w:val="a7"/>
    <w:link w:val="afffffffd"/>
    <w:qFormat/>
    <w:rsid w:val="00DE1C29"/>
    <w:pPr>
      <w:pBdr>
        <w:bottom w:val="single" w:sz="8" w:space="4" w:color="4F81BD" w:themeColor="accent1"/>
      </w:pBdr>
      <w:spacing w:before="0" w:after="300"/>
      <w:contextualSpacing/>
    </w:pPr>
    <w:rPr>
      <w:rFonts w:ascii="Cambria" w:eastAsia="Calibri" w:hAnsi="Cambria" w:cs="Times New Roman"/>
      <w:b/>
      <w:bCs/>
      <w:kern w:val="28"/>
      <w:sz w:val="32"/>
      <w:szCs w:val="32"/>
      <w:lang w:eastAsia="en-US"/>
    </w:rPr>
  </w:style>
  <w:style w:type="character" w:customStyle="1" w:styleId="1fc">
    <w:name w:val="Название Знак1"/>
    <w:basedOn w:val="a8"/>
    <w:rsid w:val="00DE1C29"/>
    <w:rPr>
      <w:rFonts w:asciiTheme="majorHAnsi" w:eastAsiaTheme="majorEastAsia" w:hAnsiTheme="majorHAnsi" w:cstheme="majorBidi"/>
      <w:color w:val="17365D" w:themeColor="text2" w:themeShade="BF"/>
      <w:spacing w:val="5"/>
      <w:kern w:val="28"/>
      <w:sz w:val="52"/>
      <w:szCs w:val="52"/>
      <w:lang w:eastAsia="ru-RU"/>
    </w:rPr>
  </w:style>
  <w:style w:type="character" w:customStyle="1" w:styleId="rvts8">
    <w:name w:val="rvts8"/>
    <w:rsid w:val="00DE1C29"/>
    <w:rPr>
      <w:rFonts w:ascii="Arial" w:hAnsi="Arial" w:cs="Arial" w:hint="default"/>
      <w:sz w:val="24"/>
      <w:szCs w:val="24"/>
    </w:rPr>
  </w:style>
  <w:style w:type="character" w:customStyle="1" w:styleId="2f">
    <w:name w:val="Знак Знак2"/>
    <w:rsid w:val="00DE1C29"/>
    <w:rPr>
      <w:b/>
      <w:bCs w:val="0"/>
      <w:sz w:val="24"/>
      <w:szCs w:val="24"/>
      <w:lang w:val="ru-RU" w:eastAsia="ru-RU" w:bidi="ar-SA"/>
    </w:rPr>
  </w:style>
  <w:style w:type="character" w:customStyle="1" w:styleId="TNewRoman1">
    <w:name w:val="Основной текст TNewRoman Знак Знак"/>
    <w:rsid w:val="00DE1C29"/>
    <w:rPr>
      <w:sz w:val="24"/>
      <w:szCs w:val="24"/>
      <w:lang w:val="ru-RU" w:eastAsia="ru-RU" w:bidi="ar-SA"/>
    </w:rPr>
  </w:style>
  <w:style w:type="character" w:customStyle="1" w:styleId="314">
    <w:name w:val="Заголовок 31"/>
    <w:aliases w:val="h3 Знак Знак1"/>
    <w:rsid w:val="00DE1C29"/>
    <w:rPr>
      <w:b/>
      <w:bCs w:val="0"/>
      <w:sz w:val="24"/>
      <w:szCs w:val="24"/>
      <w:lang w:val="ru-RU" w:eastAsia="ru-RU" w:bidi="ar-SA"/>
    </w:rPr>
  </w:style>
  <w:style w:type="character" w:customStyle="1" w:styleId="3f">
    <w:name w:val="Заголовок 3 Знак Знак"/>
    <w:rsid w:val="00DE1C29"/>
    <w:rPr>
      <w:rFonts w:ascii="Arial" w:hAnsi="Arial" w:cs="Arial" w:hint="default"/>
      <w:b/>
      <w:bCs w:val="0"/>
      <w:sz w:val="24"/>
      <w:szCs w:val="24"/>
      <w:lang w:val="ru-RU" w:eastAsia="ru-RU" w:bidi="ar-SA"/>
    </w:rPr>
  </w:style>
  <w:style w:type="paragraph" w:styleId="3e">
    <w:name w:val="Body Text 3"/>
    <w:basedOn w:val="a7"/>
    <w:link w:val="3d"/>
    <w:unhideWhenUsed/>
    <w:rsid w:val="00DE1C29"/>
    <w:rPr>
      <w:rFonts w:cs="Times New Roman"/>
      <w:sz w:val="16"/>
      <w:szCs w:val="16"/>
      <w:lang w:eastAsia="en-US"/>
    </w:rPr>
  </w:style>
  <w:style w:type="character" w:customStyle="1" w:styleId="315">
    <w:name w:val="Основной текст 3 Знак1"/>
    <w:basedOn w:val="a8"/>
    <w:semiHidden/>
    <w:rsid w:val="00DE1C29"/>
    <w:rPr>
      <w:rFonts w:ascii="Arial" w:eastAsia="Times New Roman" w:hAnsi="Arial" w:cs="Arial"/>
      <w:sz w:val="16"/>
      <w:szCs w:val="16"/>
      <w:lang w:eastAsia="ru-RU"/>
    </w:rPr>
  </w:style>
  <w:style w:type="character" w:customStyle="1" w:styleId="H1">
    <w:name w:val="H1 Знак Знак"/>
    <w:rsid w:val="00DE1C29"/>
    <w:rPr>
      <w:rFonts w:ascii="Arial" w:hAnsi="Arial" w:cs="Arial" w:hint="default"/>
      <w:b/>
      <w:bCs/>
      <w:caps/>
      <w:kern w:val="32"/>
      <w:sz w:val="24"/>
      <w:szCs w:val="24"/>
      <w:lang w:val="ru-RU" w:eastAsia="ru-RU" w:bidi="ar-SA"/>
    </w:rPr>
  </w:style>
  <w:style w:type="character" w:customStyle="1" w:styleId="highlightedsearchterm">
    <w:name w:val="highlightedsearchterm"/>
    <w:basedOn w:val="a8"/>
    <w:rsid w:val="00DE1C29"/>
  </w:style>
  <w:style w:type="character" w:customStyle="1" w:styleId="hps">
    <w:name w:val="hps"/>
    <w:rsid w:val="00DE1C29"/>
  </w:style>
  <w:style w:type="character" w:customStyle="1" w:styleId="st1">
    <w:name w:val="st1"/>
    <w:basedOn w:val="a8"/>
    <w:rsid w:val="00DE1C29"/>
  </w:style>
  <w:style w:type="numbering" w:customStyle="1" w:styleId="420">
    <w:name w:val="Стиль42"/>
    <w:rsid w:val="00DE1C29"/>
  </w:style>
  <w:style w:type="numbering" w:customStyle="1" w:styleId="33">
    <w:name w:val="Стиль3"/>
    <w:rsid w:val="00DE1C29"/>
    <w:pPr>
      <w:numPr>
        <w:numId w:val="15"/>
      </w:numPr>
    </w:pPr>
  </w:style>
  <w:style w:type="numbering" w:customStyle="1" w:styleId="Arial">
    <w:name w:val="Стиль многоуровневый Arial Синий"/>
    <w:rsid w:val="00DE1C29"/>
    <w:pPr>
      <w:numPr>
        <w:numId w:val="16"/>
      </w:numPr>
    </w:pPr>
  </w:style>
  <w:style w:type="paragraph" w:styleId="affffffff7">
    <w:name w:val="table of figures"/>
    <w:basedOn w:val="a7"/>
    <w:next w:val="a7"/>
    <w:uiPriority w:val="99"/>
    <w:semiHidden/>
    <w:rsid w:val="00DE1C29"/>
    <w:pPr>
      <w:spacing w:before="60" w:after="60"/>
      <w:ind w:firstLine="720"/>
    </w:pPr>
    <w:rPr>
      <w:rFonts w:ascii="Times New Roman" w:hAnsi="Times New Roman" w:cs="Times New Roman"/>
      <w:szCs w:val="24"/>
    </w:rPr>
  </w:style>
  <w:style w:type="character" w:styleId="affffffff8">
    <w:name w:val="Strong"/>
    <w:basedOn w:val="a8"/>
    <w:uiPriority w:val="22"/>
    <w:qFormat/>
    <w:rsid w:val="00DE1C29"/>
    <w:rPr>
      <w:b/>
    </w:rPr>
  </w:style>
  <w:style w:type="paragraph" w:styleId="92">
    <w:name w:val="toc 9"/>
    <w:basedOn w:val="a7"/>
    <w:next w:val="a7"/>
    <w:autoRedefine/>
    <w:uiPriority w:val="39"/>
    <w:rsid w:val="00DE1C29"/>
    <w:pPr>
      <w:spacing w:before="60" w:after="60"/>
      <w:ind w:left="1920" w:firstLine="720"/>
    </w:pPr>
    <w:rPr>
      <w:rFonts w:ascii="Times New Roman" w:hAnsi="Times New Roman" w:cs="Times New Roman"/>
      <w:szCs w:val="24"/>
    </w:rPr>
  </w:style>
  <w:style w:type="paragraph" w:styleId="affffffff9">
    <w:name w:val="TOC Heading"/>
    <w:basedOn w:val="1"/>
    <w:next w:val="a7"/>
    <w:uiPriority w:val="39"/>
    <w:unhideWhenUsed/>
    <w:qFormat/>
    <w:rsid w:val="00DE1C29"/>
    <w:pPr>
      <w:keepLines/>
      <w:numPr>
        <w:numId w:val="0"/>
      </w:numPr>
      <w:tabs>
        <w:tab w:val="clear" w:pos="284"/>
        <w:tab w:val="left" w:pos="426"/>
      </w:tabs>
      <w:spacing w:line="276" w:lineRule="auto"/>
      <w:jc w:val="left"/>
      <w:outlineLvl w:val="9"/>
    </w:pPr>
    <w:rPr>
      <w:rFonts w:ascii="Cambria" w:eastAsia="Times New Roman" w:hAnsi="Cambria" w:cs="Times New Roman"/>
      <w:caps w:val="0"/>
      <w:color w:val="365F91"/>
      <w:kern w:val="0"/>
      <w:sz w:val="28"/>
    </w:rPr>
  </w:style>
  <w:style w:type="paragraph" w:styleId="52">
    <w:name w:val="toc 5"/>
    <w:basedOn w:val="a7"/>
    <w:next w:val="a7"/>
    <w:autoRedefine/>
    <w:uiPriority w:val="39"/>
    <w:unhideWhenUsed/>
    <w:rsid w:val="00DE1C29"/>
    <w:pPr>
      <w:spacing w:before="0" w:after="100" w:line="276" w:lineRule="auto"/>
      <w:ind w:left="880" w:firstLine="0"/>
      <w:jc w:val="left"/>
    </w:pPr>
    <w:rPr>
      <w:rFonts w:ascii="Calibri" w:hAnsi="Calibri" w:cs="Times New Roman"/>
      <w:sz w:val="22"/>
      <w:szCs w:val="22"/>
    </w:rPr>
  </w:style>
  <w:style w:type="paragraph" w:styleId="62">
    <w:name w:val="toc 6"/>
    <w:basedOn w:val="a7"/>
    <w:next w:val="a7"/>
    <w:autoRedefine/>
    <w:uiPriority w:val="39"/>
    <w:unhideWhenUsed/>
    <w:rsid w:val="00DE1C29"/>
    <w:pPr>
      <w:spacing w:before="0" w:after="100" w:line="276" w:lineRule="auto"/>
      <w:ind w:left="1100" w:firstLine="0"/>
      <w:jc w:val="left"/>
    </w:pPr>
    <w:rPr>
      <w:rFonts w:ascii="Calibri" w:hAnsi="Calibri" w:cs="Times New Roman"/>
      <w:sz w:val="22"/>
      <w:szCs w:val="22"/>
    </w:rPr>
  </w:style>
  <w:style w:type="paragraph" w:styleId="72">
    <w:name w:val="toc 7"/>
    <w:basedOn w:val="a7"/>
    <w:next w:val="a7"/>
    <w:autoRedefine/>
    <w:uiPriority w:val="39"/>
    <w:unhideWhenUsed/>
    <w:rsid w:val="00DE1C29"/>
    <w:pPr>
      <w:spacing w:before="0" w:after="100" w:line="276" w:lineRule="auto"/>
      <w:ind w:left="1320" w:firstLine="0"/>
      <w:jc w:val="left"/>
    </w:pPr>
    <w:rPr>
      <w:rFonts w:ascii="Calibri" w:hAnsi="Calibri" w:cs="Times New Roman"/>
      <w:sz w:val="22"/>
      <w:szCs w:val="22"/>
    </w:rPr>
  </w:style>
  <w:style w:type="paragraph" w:styleId="82">
    <w:name w:val="toc 8"/>
    <w:basedOn w:val="a7"/>
    <w:next w:val="a7"/>
    <w:autoRedefine/>
    <w:uiPriority w:val="39"/>
    <w:unhideWhenUsed/>
    <w:rsid w:val="00DE1C29"/>
    <w:pPr>
      <w:spacing w:before="0" w:after="100" w:line="276" w:lineRule="auto"/>
      <w:ind w:left="1540" w:firstLine="0"/>
      <w:jc w:val="left"/>
    </w:pPr>
    <w:rPr>
      <w:rFonts w:ascii="Calibri" w:hAnsi="Calibri" w:cs="Times New Roman"/>
      <w:sz w:val="22"/>
      <w:szCs w:val="22"/>
    </w:rPr>
  </w:style>
  <w:style w:type="paragraph" w:styleId="4">
    <w:name w:val="List Bullet 4"/>
    <w:basedOn w:val="a7"/>
    <w:autoRedefine/>
    <w:uiPriority w:val="99"/>
    <w:rsid w:val="00DE1C29"/>
    <w:pPr>
      <w:numPr>
        <w:numId w:val="17"/>
      </w:numPr>
      <w:tabs>
        <w:tab w:val="clear" w:pos="1209"/>
      </w:tabs>
      <w:spacing w:before="0"/>
      <w:ind w:left="0" w:firstLine="0"/>
      <w:jc w:val="left"/>
    </w:pPr>
    <w:rPr>
      <w:rFonts w:ascii="Times New Roman" w:hAnsi="Times New Roman" w:cs="Times New Roman"/>
    </w:rPr>
  </w:style>
  <w:style w:type="paragraph" w:styleId="3">
    <w:name w:val="List Bullet 3"/>
    <w:basedOn w:val="a7"/>
    <w:autoRedefine/>
    <w:uiPriority w:val="99"/>
    <w:rsid w:val="00DE1C29"/>
    <w:pPr>
      <w:numPr>
        <w:numId w:val="18"/>
      </w:numPr>
      <w:spacing w:before="0" w:after="60"/>
    </w:pPr>
    <w:rPr>
      <w:rFonts w:ascii="Times New Roman" w:hAnsi="Times New Roman" w:cs="Times New Roman"/>
    </w:rPr>
  </w:style>
  <w:style w:type="paragraph" w:customStyle="1" w:styleId="2f0">
    <w:name w:val="ТП_Стиль2"/>
    <w:basedOn w:val="1"/>
    <w:link w:val="2f1"/>
    <w:qFormat/>
    <w:rsid w:val="006155BB"/>
    <w:pPr>
      <w:numPr>
        <w:numId w:val="0"/>
      </w:numPr>
      <w:tabs>
        <w:tab w:val="clear" w:pos="284"/>
      </w:tabs>
      <w:spacing w:before="240" w:after="120"/>
    </w:pPr>
    <w:rPr>
      <w:rFonts w:eastAsia="Times New Roman"/>
      <w:caps w:val="0"/>
    </w:rPr>
  </w:style>
  <w:style w:type="paragraph" w:customStyle="1" w:styleId="1fd">
    <w:name w:val="ТП_Стиль1"/>
    <w:basedOn w:val="1"/>
    <w:link w:val="1fe"/>
    <w:qFormat/>
    <w:rsid w:val="0071306A"/>
    <w:pPr>
      <w:numPr>
        <w:numId w:val="0"/>
      </w:numPr>
      <w:ind w:left="284" w:hanging="284"/>
    </w:pPr>
    <w:rPr>
      <w:rFonts w:eastAsia="Times New Roman"/>
    </w:rPr>
  </w:style>
  <w:style w:type="character" w:customStyle="1" w:styleId="2f1">
    <w:name w:val="ТП_Стиль2 Знак"/>
    <w:basedOn w:val="13"/>
    <w:link w:val="2f0"/>
    <w:rsid w:val="006155BB"/>
    <w:rPr>
      <w:rFonts w:ascii="Arial" w:eastAsia="Times New Roman" w:hAnsi="Arial" w:cstheme="majorBidi"/>
      <w:b/>
      <w:bCs/>
      <w:caps w:val="0"/>
      <w:kern w:val="32"/>
      <w:sz w:val="24"/>
      <w:szCs w:val="28"/>
    </w:rPr>
  </w:style>
  <w:style w:type="character" w:customStyle="1" w:styleId="1fe">
    <w:name w:val="ТП_Стиль1 Знак"/>
    <w:basedOn w:val="13"/>
    <w:link w:val="1fd"/>
    <w:rsid w:val="0071306A"/>
    <w:rPr>
      <w:rFonts w:ascii="Arial" w:eastAsia="Times New Roman" w:hAnsi="Arial" w:cstheme="majorBidi"/>
      <w:b/>
      <w:bCs/>
      <w:caps/>
      <w:kern w:val="32"/>
      <w:sz w:val="24"/>
      <w:szCs w:val="28"/>
    </w:rPr>
  </w:style>
  <w:style w:type="character" w:customStyle="1" w:styleId="level2">
    <w:name w:val="level2"/>
    <w:basedOn w:val="a8"/>
    <w:rsid w:val="00C07442"/>
  </w:style>
  <w:style w:type="paragraph" w:customStyle="1" w:styleId="TableText">
    <w:name w:val="Table Text Знак Знак Знак Знак Знак Знак Знак Знак Знак"/>
    <w:basedOn w:val="aff"/>
    <w:next w:val="a7"/>
    <w:link w:val="TableText0"/>
    <w:rsid w:val="00C878E6"/>
    <w:pPr>
      <w:keepLines/>
      <w:widowControl w:val="0"/>
      <w:spacing w:before="0" w:after="0" w:line="240" w:lineRule="atLeast"/>
      <w:ind w:firstLine="0"/>
    </w:pPr>
  </w:style>
  <w:style w:type="paragraph" w:customStyle="1" w:styleId="TableTitle">
    <w:name w:val="Table Title Знак Знак Знак Знак Знак Знак Знак Знак Знак Знак Знак Знак Знак Знак Знак Знак Знак Знак Знак Знак Знак Знак Знак Знак Знак Знак Знак Знак"/>
    <w:basedOn w:val="TableText"/>
    <w:link w:val="TableTitle0"/>
    <w:rsid w:val="00C878E6"/>
    <w:pPr>
      <w:jc w:val="center"/>
    </w:pPr>
    <w:rPr>
      <w:b/>
      <w:lang w:val="en-US"/>
    </w:rPr>
  </w:style>
  <w:style w:type="character" w:customStyle="1" w:styleId="TableText0">
    <w:name w:val="Table Text Знак Знак Знак Знак Знак Знак Знак Знак Знак Знак"/>
    <w:link w:val="TableText"/>
    <w:rsid w:val="00C878E6"/>
    <w:rPr>
      <w:rFonts w:ascii="Times New Roman" w:eastAsia="Times New Roman" w:hAnsi="Times New Roman" w:cs="Times New Roman"/>
      <w:sz w:val="24"/>
      <w:szCs w:val="24"/>
      <w:lang w:eastAsia="ru-RU"/>
    </w:rPr>
  </w:style>
  <w:style w:type="character" w:customStyle="1" w:styleId="TableTitle0">
    <w:name w:val="Table Title Знак Знак Знак Знак Знак Знак Знак Знак Знак Знак Знак Знак Знак Знак Знак Знак Знак Знак Знак Знак Знак Знак Знак Знак Знак Знак Знак Знак Знак"/>
    <w:link w:val="TableTitle"/>
    <w:rsid w:val="00C878E6"/>
    <w:rPr>
      <w:rFonts w:ascii="Times New Roman" w:eastAsia="Times New Roman" w:hAnsi="Times New Roman" w:cs="Times New Roman"/>
      <w:b/>
      <w:sz w:val="24"/>
      <w:szCs w:val="24"/>
      <w:lang w:val="en-US" w:eastAsia="ru-RU"/>
    </w:rPr>
  </w:style>
  <w:style w:type="paragraph" w:customStyle="1" w:styleId="0">
    <w:name w:val="Стиль Первая строка:  0 см"/>
    <w:basedOn w:val="a7"/>
    <w:rsid w:val="00C878E6"/>
    <w:pPr>
      <w:spacing w:before="60" w:after="60"/>
      <w:ind w:firstLine="0"/>
    </w:pPr>
    <w:rPr>
      <w:rFonts w:cs="Times New Roman"/>
    </w:rPr>
  </w:style>
  <w:style w:type="paragraph" w:customStyle="1" w:styleId="affffffffa">
    <w:name w:val="_Заголовок таблицы"/>
    <w:basedOn w:val="a7"/>
    <w:rsid w:val="00C878E6"/>
    <w:pPr>
      <w:keepNext/>
      <w:ind w:firstLine="0"/>
      <w:jc w:val="center"/>
    </w:pPr>
    <w:rPr>
      <w:rFonts w:ascii="Times New Roman" w:hAnsi="Times New Roman" w:cs="Times New Roman"/>
      <w:b/>
      <w:szCs w:val="24"/>
    </w:rPr>
  </w:style>
  <w:style w:type="paragraph" w:customStyle="1" w:styleId="affffffffb">
    <w:name w:val="_Текст таблицы"/>
    <w:basedOn w:val="a7"/>
    <w:rsid w:val="00C878E6"/>
    <w:pPr>
      <w:spacing w:before="0" w:after="0"/>
      <w:ind w:firstLine="0"/>
    </w:pPr>
    <w:rPr>
      <w:rFonts w:ascii="Times New Roman" w:hAnsi="Times New Roman" w:cs="Times New Roman"/>
      <w:szCs w:val="24"/>
    </w:rPr>
  </w:style>
  <w:style w:type="paragraph" w:customStyle="1" w:styleId="Comment">
    <w:name w:val="Comment"/>
    <w:basedOn w:val="aff"/>
    <w:next w:val="aff"/>
    <w:rsid w:val="00C878E6"/>
    <w:pPr>
      <w:keepLines/>
      <w:widowControl w:val="0"/>
      <w:spacing w:before="0" w:line="240" w:lineRule="atLeast"/>
      <w:ind w:left="284" w:firstLine="0"/>
    </w:pPr>
    <w:rPr>
      <w:rFonts w:ascii="Arial" w:hAnsi="Arial"/>
      <w:i/>
      <w:color w:val="0000FF"/>
      <w:sz w:val="20"/>
      <w:szCs w:val="20"/>
      <w:lang w:val="en-US" w:eastAsia="en-US"/>
    </w:rPr>
  </w:style>
  <w:style w:type="table" w:styleId="-21">
    <w:name w:val="Light List Accent 2"/>
    <w:basedOn w:val="a9"/>
    <w:uiPriority w:val="61"/>
    <w:rsid w:val="00C878E6"/>
    <w:pPr>
      <w:spacing w:after="0" w:line="240" w:lineRule="auto"/>
    </w:pPr>
    <w:rPr>
      <w:rFonts w:asciiTheme="majorHAnsi" w:eastAsiaTheme="majorEastAsia" w:hAnsiTheme="majorHAnsi" w:cstheme="majorBidi"/>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customStyle="1" w:styleId="60">
    <w:name w:val="Стиль6"/>
    <w:basedOn w:val="1"/>
    <w:link w:val="63"/>
    <w:qFormat/>
    <w:rsid w:val="0068395E"/>
    <w:pPr>
      <w:numPr>
        <w:numId w:val="21"/>
      </w:numPr>
      <w:tabs>
        <w:tab w:val="clear" w:pos="284"/>
        <w:tab w:val="left" w:pos="426"/>
      </w:tabs>
      <w:spacing w:before="120" w:after="120"/>
    </w:pPr>
    <w:rPr>
      <w:rFonts w:eastAsia="Times New Roman" w:cs="Arial"/>
      <w:bCs w:val="0"/>
      <w:kern w:val="28"/>
      <w:szCs w:val="24"/>
      <w:lang w:eastAsia="ru-RU"/>
    </w:rPr>
  </w:style>
  <w:style w:type="numbering" w:customStyle="1" w:styleId="1ff">
    <w:name w:val="Нет списка1"/>
    <w:next w:val="aa"/>
    <w:uiPriority w:val="99"/>
    <w:semiHidden/>
    <w:unhideWhenUsed/>
    <w:rsid w:val="00882E89"/>
  </w:style>
  <w:style w:type="paragraph" w:customStyle="1" w:styleId="a0">
    <w:name w:val="Обычный маркированый числа жирный"/>
    <w:basedOn w:val="a7"/>
    <w:rsid w:val="00882E89"/>
    <w:pPr>
      <w:numPr>
        <w:numId w:val="22"/>
      </w:numPr>
    </w:pPr>
    <w:rPr>
      <w:rFonts w:ascii="Times New Roman" w:hAnsi="Times New Roman"/>
      <w:b/>
      <w:szCs w:val="24"/>
      <w:lang w:eastAsia="en-US"/>
    </w:rPr>
  </w:style>
  <w:style w:type="character" w:customStyle="1" w:styleId="63">
    <w:name w:val="Стиль6 Знак"/>
    <w:link w:val="60"/>
    <w:rsid w:val="00882E89"/>
    <w:rPr>
      <w:rFonts w:ascii="Arial" w:eastAsia="Times New Roman" w:hAnsi="Arial" w:cs="Arial"/>
      <w:b/>
      <w:caps/>
      <w:kern w:val="28"/>
      <w:sz w:val="24"/>
      <w:szCs w:val="24"/>
      <w:lang w:eastAsia="ru-RU"/>
    </w:rPr>
  </w:style>
  <w:style w:type="paragraph" w:customStyle="1" w:styleId="affffffffc">
    <w:name w:val="Таблица содержимое жирный"/>
    <w:basedOn w:val="a7"/>
    <w:link w:val="affffffffd"/>
    <w:rsid w:val="00882E89"/>
    <w:pPr>
      <w:spacing w:before="0" w:after="0"/>
      <w:ind w:firstLine="0"/>
    </w:pPr>
    <w:rPr>
      <w:rFonts w:ascii="Times New Roman" w:hAnsi="Times New Roman" w:cs="Times New Roman"/>
      <w:b/>
      <w:sz w:val="20"/>
      <w:szCs w:val="24"/>
      <w:lang w:val="en-US" w:eastAsia="en-US"/>
    </w:rPr>
  </w:style>
  <w:style w:type="character" w:customStyle="1" w:styleId="affffffffd">
    <w:name w:val="Таблица содержимое жирный Знак"/>
    <w:link w:val="affffffffc"/>
    <w:rsid w:val="00882E89"/>
    <w:rPr>
      <w:rFonts w:ascii="Times New Roman" w:eastAsia="Times New Roman" w:hAnsi="Times New Roman" w:cs="Times New Roman"/>
      <w:b/>
      <w:sz w:val="20"/>
      <w:szCs w:val="24"/>
      <w:lang w:val="en-US"/>
    </w:rPr>
  </w:style>
  <w:style w:type="paragraph" w:customStyle="1" w:styleId="affffffffe">
    <w:name w:val="Таблица Основной без отступа"/>
    <w:basedOn w:val="a7"/>
    <w:qFormat/>
    <w:rsid w:val="00882E89"/>
    <w:pPr>
      <w:spacing w:before="0" w:after="0"/>
      <w:ind w:firstLine="0"/>
    </w:pPr>
    <w:rPr>
      <w:rFonts w:ascii="Times New Roman" w:eastAsia="Calibri" w:hAnsi="Times New Roman" w:cs="Times New Roman"/>
      <w:szCs w:val="24"/>
      <w:lang w:eastAsia="en-US"/>
    </w:rPr>
  </w:style>
  <w:style w:type="numbering" w:customStyle="1" w:styleId="310">
    <w:name w:val="Стиль31"/>
    <w:uiPriority w:val="99"/>
    <w:rsid w:val="00882E89"/>
    <w:pPr>
      <w:numPr>
        <w:numId w:val="20"/>
      </w:numPr>
    </w:pPr>
  </w:style>
  <w:style w:type="character" w:customStyle="1" w:styleId="m1">
    <w:name w:val="m1"/>
    <w:basedOn w:val="a8"/>
    <w:rsid w:val="00882E89"/>
    <w:rPr>
      <w:color w:val="0000FF"/>
    </w:rPr>
  </w:style>
  <w:style w:type="character" w:customStyle="1" w:styleId="t1">
    <w:name w:val="t1"/>
    <w:basedOn w:val="a8"/>
    <w:rsid w:val="00882E89"/>
    <w:rPr>
      <w:color w:val="990000"/>
    </w:rPr>
  </w:style>
  <w:style w:type="character" w:customStyle="1" w:styleId="ns1">
    <w:name w:val="ns1"/>
    <w:basedOn w:val="a8"/>
    <w:rsid w:val="00882E89"/>
    <w:rPr>
      <w:color w:val="FF0000"/>
    </w:rPr>
  </w:style>
  <w:style w:type="character" w:customStyle="1" w:styleId="tx1">
    <w:name w:val="tx1"/>
    <w:basedOn w:val="a8"/>
    <w:rsid w:val="00882E89"/>
    <w:rPr>
      <w:b/>
      <w:bCs/>
    </w:rPr>
  </w:style>
  <w:style w:type="character" w:customStyle="1" w:styleId="b1">
    <w:name w:val="b1"/>
    <w:basedOn w:val="a8"/>
    <w:rsid w:val="004633C7"/>
    <w:rPr>
      <w:rFonts w:ascii="Courier New" w:hAnsi="Courier New" w:cs="Courier New" w:hint="default"/>
      <w:b/>
      <w:bCs/>
      <w:strike w:val="0"/>
      <w:dstrike w:val="0"/>
      <w:color w:val="FF0000"/>
      <w:u w:val="none"/>
      <w:effect w:val="none"/>
    </w:rPr>
  </w:style>
  <w:style w:type="numbering" w:customStyle="1" w:styleId="2f2">
    <w:name w:val="Нет списка2"/>
    <w:next w:val="aa"/>
    <w:uiPriority w:val="99"/>
    <w:semiHidden/>
    <w:unhideWhenUsed/>
    <w:rsid w:val="00D23DAD"/>
  </w:style>
  <w:style w:type="paragraph" w:customStyle="1" w:styleId="b">
    <w:name w:val="b"/>
    <w:basedOn w:val="a7"/>
    <w:rsid w:val="00D23DAD"/>
    <w:pPr>
      <w:spacing w:before="100" w:beforeAutospacing="1" w:after="100" w:afterAutospacing="1"/>
      <w:ind w:firstLine="0"/>
      <w:jc w:val="left"/>
    </w:pPr>
    <w:rPr>
      <w:rFonts w:ascii="Courier New" w:hAnsi="Courier New" w:cs="Courier New"/>
      <w:b/>
      <w:bCs/>
      <w:color w:val="FF0000"/>
      <w:szCs w:val="24"/>
    </w:rPr>
  </w:style>
  <w:style w:type="paragraph" w:customStyle="1" w:styleId="e">
    <w:name w:val="e"/>
    <w:basedOn w:val="a7"/>
    <w:rsid w:val="00D23DAD"/>
    <w:pPr>
      <w:spacing w:before="100" w:beforeAutospacing="1" w:after="100" w:afterAutospacing="1"/>
      <w:ind w:left="240" w:right="240" w:hanging="240"/>
      <w:jc w:val="left"/>
    </w:pPr>
    <w:rPr>
      <w:rFonts w:ascii="Times New Roman" w:hAnsi="Times New Roman" w:cs="Times New Roman"/>
      <w:szCs w:val="24"/>
    </w:rPr>
  </w:style>
  <w:style w:type="paragraph" w:customStyle="1" w:styleId="k">
    <w:name w:val="k"/>
    <w:basedOn w:val="a7"/>
    <w:rsid w:val="00D23DAD"/>
    <w:pPr>
      <w:spacing w:before="100" w:beforeAutospacing="1" w:after="100" w:afterAutospacing="1"/>
      <w:ind w:left="240" w:right="240" w:hanging="240"/>
      <w:jc w:val="left"/>
    </w:pPr>
    <w:rPr>
      <w:rFonts w:ascii="Times New Roman" w:hAnsi="Times New Roman" w:cs="Times New Roman"/>
      <w:szCs w:val="24"/>
    </w:rPr>
  </w:style>
  <w:style w:type="paragraph" w:customStyle="1" w:styleId="t">
    <w:name w:val="t"/>
    <w:basedOn w:val="a7"/>
    <w:rsid w:val="00D23DAD"/>
    <w:pPr>
      <w:spacing w:before="100" w:beforeAutospacing="1" w:after="100" w:afterAutospacing="1"/>
      <w:ind w:firstLine="0"/>
      <w:jc w:val="left"/>
    </w:pPr>
    <w:rPr>
      <w:rFonts w:ascii="Times New Roman" w:hAnsi="Times New Roman" w:cs="Times New Roman"/>
      <w:color w:val="990000"/>
      <w:szCs w:val="24"/>
    </w:rPr>
  </w:style>
  <w:style w:type="paragraph" w:customStyle="1" w:styleId="xt">
    <w:name w:val="xt"/>
    <w:basedOn w:val="a7"/>
    <w:rsid w:val="00D23DAD"/>
    <w:pPr>
      <w:spacing w:before="100" w:beforeAutospacing="1" w:after="100" w:afterAutospacing="1"/>
      <w:ind w:firstLine="0"/>
      <w:jc w:val="left"/>
    </w:pPr>
    <w:rPr>
      <w:rFonts w:ascii="Times New Roman" w:hAnsi="Times New Roman" w:cs="Times New Roman"/>
      <w:color w:val="990099"/>
      <w:szCs w:val="24"/>
    </w:rPr>
  </w:style>
  <w:style w:type="paragraph" w:customStyle="1" w:styleId="ns">
    <w:name w:val="ns"/>
    <w:basedOn w:val="a7"/>
    <w:rsid w:val="00D23DAD"/>
    <w:pPr>
      <w:spacing w:before="100" w:beforeAutospacing="1" w:after="100" w:afterAutospacing="1"/>
      <w:ind w:firstLine="0"/>
      <w:jc w:val="left"/>
    </w:pPr>
    <w:rPr>
      <w:rFonts w:ascii="Times New Roman" w:hAnsi="Times New Roman" w:cs="Times New Roman"/>
      <w:color w:val="FF0000"/>
      <w:szCs w:val="24"/>
    </w:rPr>
  </w:style>
  <w:style w:type="paragraph" w:customStyle="1" w:styleId="dt">
    <w:name w:val="dt"/>
    <w:basedOn w:val="a7"/>
    <w:rsid w:val="00D23DAD"/>
    <w:pPr>
      <w:spacing w:before="100" w:beforeAutospacing="1" w:after="100" w:afterAutospacing="1"/>
      <w:ind w:firstLine="0"/>
      <w:jc w:val="left"/>
    </w:pPr>
    <w:rPr>
      <w:rFonts w:ascii="Times New Roman" w:hAnsi="Times New Roman" w:cs="Times New Roman"/>
      <w:color w:val="008000"/>
      <w:szCs w:val="24"/>
    </w:rPr>
  </w:style>
  <w:style w:type="paragraph" w:customStyle="1" w:styleId="m">
    <w:name w:val="m"/>
    <w:basedOn w:val="a7"/>
    <w:rsid w:val="00D23DAD"/>
    <w:pPr>
      <w:spacing w:before="100" w:beforeAutospacing="1" w:after="100" w:afterAutospacing="1"/>
      <w:ind w:firstLine="0"/>
      <w:jc w:val="left"/>
    </w:pPr>
    <w:rPr>
      <w:rFonts w:ascii="Times New Roman" w:hAnsi="Times New Roman" w:cs="Times New Roman"/>
      <w:color w:val="0000FF"/>
      <w:szCs w:val="24"/>
    </w:rPr>
  </w:style>
  <w:style w:type="paragraph" w:customStyle="1" w:styleId="tx">
    <w:name w:val="tx"/>
    <w:basedOn w:val="a7"/>
    <w:rsid w:val="00D23DAD"/>
    <w:pPr>
      <w:spacing w:before="100" w:beforeAutospacing="1" w:after="100" w:afterAutospacing="1"/>
      <w:ind w:firstLine="0"/>
      <w:jc w:val="left"/>
    </w:pPr>
    <w:rPr>
      <w:rFonts w:ascii="Times New Roman" w:hAnsi="Times New Roman" w:cs="Times New Roman"/>
      <w:b/>
      <w:bCs/>
      <w:szCs w:val="24"/>
    </w:rPr>
  </w:style>
  <w:style w:type="paragraph" w:customStyle="1" w:styleId="db">
    <w:name w:val="db"/>
    <w:basedOn w:val="a7"/>
    <w:rsid w:val="00D23DAD"/>
    <w:pPr>
      <w:pBdr>
        <w:left w:val="single" w:sz="6" w:space="4" w:color="CCCCCC"/>
      </w:pBdr>
      <w:spacing w:before="0" w:after="0"/>
      <w:ind w:left="240" w:firstLine="0"/>
      <w:jc w:val="left"/>
    </w:pPr>
    <w:rPr>
      <w:rFonts w:ascii="Courier" w:hAnsi="Courier" w:cs="Courier"/>
      <w:szCs w:val="24"/>
    </w:rPr>
  </w:style>
  <w:style w:type="paragraph" w:customStyle="1" w:styleId="di">
    <w:name w:val="di"/>
    <w:basedOn w:val="a7"/>
    <w:rsid w:val="00D23DAD"/>
    <w:pPr>
      <w:spacing w:before="100" w:beforeAutospacing="1" w:after="100" w:afterAutospacing="1"/>
      <w:ind w:firstLine="0"/>
      <w:jc w:val="left"/>
    </w:pPr>
    <w:rPr>
      <w:rFonts w:ascii="Courier" w:hAnsi="Courier" w:cs="Courier"/>
      <w:szCs w:val="24"/>
    </w:rPr>
  </w:style>
  <w:style w:type="paragraph" w:customStyle="1" w:styleId="d">
    <w:name w:val="d"/>
    <w:basedOn w:val="a7"/>
    <w:rsid w:val="00D23DAD"/>
    <w:pPr>
      <w:spacing w:before="100" w:beforeAutospacing="1" w:after="100" w:afterAutospacing="1"/>
      <w:ind w:firstLine="0"/>
      <w:jc w:val="left"/>
    </w:pPr>
    <w:rPr>
      <w:rFonts w:ascii="Times New Roman" w:hAnsi="Times New Roman" w:cs="Times New Roman"/>
      <w:color w:val="0000FF"/>
      <w:szCs w:val="24"/>
    </w:rPr>
  </w:style>
  <w:style w:type="paragraph" w:customStyle="1" w:styleId="pi">
    <w:name w:val="pi"/>
    <w:basedOn w:val="a7"/>
    <w:rsid w:val="00D23DAD"/>
    <w:pPr>
      <w:spacing w:before="100" w:beforeAutospacing="1" w:after="100" w:afterAutospacing="1"/>
      <w:ind w:firstLine="0"/>
      <w:jc w:val="left"/>
    </w:pPr>
    <w:rPr>
      <w:rFonts w:ascii="Times New Roman" w:hAnsi="Times New Roman" w:cs="Times New Roman"/>
      <w:color w:val="0000FF"/>
      <w:szCs w:val="24"/>
    </w:rPr>
  </w:style>
  <w:style w:type="paragraph" w:customStyle="1" w:styleId="cb">
    <w:name w:val="cb"/>
    <w:basedOn w:val="a7"/>
    <w:rsid w:val="00D23DAD"/>
    <w:pPr>
      <w:spacing w:before="0" w:after="0"/>
      <w:ind w:left="240" w:firstLine="0"/>
      <w:jc w:val="left"/>
    </w:pPr>
    <w:rPr>
      <w:rFonts w:ascii="Courier" w:hAnsi="Courier" w:cs="Courier"/>
      <w:color w:val="888888"/>
      <w:szCs w:val="24"/>
    </w:rPr>
  </w:style>
  <w:style w:type="paragraph" w:customStyle="1" w:styleId="ci">
    <w:name w:val="ci"/>
    <w:basedOn w:val="a7"/>
    <w:rsid w:val="00D23DAD"/>
    <w:pPr>
      <w:spacing w:before="100" w:beforeAutospacing="1" w:after="100" w:afterAutospacing="1"/>
      <w:ind w:firstLine="0"/>
      <w:jc w:val="left"/>
    </w:pPr>
    <w:rPr>
      <w:rFonts w:ascii="Courier" w:hAnsi="Courier" w:cs="Courier"/>
      <w:color w:val="888888"/>
      <w:szCs w:val="24"/>
    </w:rPr>
  </w:style>
  <w:style w:type="character" w:customStyle="1" w:styleId="pi1">
    <w:name w:val="pi1"/>
    <w:basedOn w:val="a8"/>
    <w:rsid w:val="00D23DAD"/>
    <w:rPr>
      <w:color w:val="0000FF"/>
    </w:rPr>
  </w:style>
  <w:style w:type="character" w:customStyle="1" w:styleId="ci1">
    <w:name w:val="ci1"/>
    <w:basedOn w:val="a8"/>
    <w:rsid w:val="00D23DAD"/>
    <w:rPr>
      <w:rFonts w:ascii="Courier" w:hAnsi="Courier" w:cs="Courier" w:hint="default"/>
      <w:color w:val="888888"/>
      <w:sz w:val="24"/>
      <w:szCs w:val="24"/>
    </w:rPr>
  </w:style>
  <w:style w:type="numbering" w:customStyle="1" w:styleId="3f0">
    <w:name w:val="Нет списка3"/>
    <w:next w:val="aa"/>
    <w:uiPriority w:val="99"/>
    <w:semiHidden/>
    <w:unhideWhenUsed/>
    <w:rsid w:val="00D23DAD"/>
  </w:style>
  <w:style w:type="numbering" w:customStyle="1" w:styleId="45">
    <w:name w:val="Нет списка4"/>
    <w:next w:val="aa"/>
    <w:uiPriority w:val="99"/>
    <w:semiHidden/>
    <w:unhideWhenUsed/>
    <w:rsid w:val="00EC39E6"/>
  </w:style>
  <w:style w:type="numbering" w:customStyle="1" w:styleId="53">
    <w:name w:val="Нет списка5"/>
    <w:next w:val="aa"/>
    <w:uiPriority w:val="99"/>
    <w:semiHidden/>
    <w:unhideWhenUsed/>
    <w:rsid w:val="00F436EB"/>
  </w:style>
  <w:style w:type="paragraph" w:customStyle="1" w:styleId="a2">
    <w:name w:val="Список тире"/>
    <w:basedOn w:val="a7"/>
    <w:rsid w:val="00D3224C"/>
    <w:pPr>
      <w:numPr>
        <w:numId w:val="23"/>
      </w:numPr>
      <w:spacing w:before="0" w:after="60"/>
    </w:pPr>
    <w:rPr>
      <w:rFonts w:ascii="Times New Roman" w:hAnsi="Times New Roman" w:cs="Times New Roman"/>
      <w:szCs w:val="24"/>
    </w:rPr>
  </w:style>
  <w:style w:type="paragraph" w:customStyle="1" w:styleId="3f1">
    <w:name w:val="Абзац списка3"/>
    <w:basedOn w:val="a7"/>
    <w:rsid w:val="000A7286"/>
    <w:pPr>
      <w:suppressAutoHyphens/>
      <w:spacing w:before="0" w:after="0" w:line="100" w:lineRule="atLeast"/>
      <w:ind w:left="708" w:firstLine="0"/>
      <w:jc w:val="left"/>
    </w:pPr>
    <w:rPr>
      <w:rFonts w:ascii="Times New Roman" w:hAnsi="Times New Roman" w:cs="Times New Roman"/>
      <w:kern w:val="2"/>
      <w:szCs w:val="24"/>
      <w:lang w:eastAsia="hi-IN" w:bidi="hi-IN"/>
    </w:rPr>
  </w:style>
  <w:style w:type="paragraph" w:customStyle="1" w:styleId="afffffffff">
    <w:name w:val="Обычный маркированный числа"/>
    <w:basedOn w:val="a7"/>
    <w:rsid w:val="00F61D09"/>
    <w:pPr>
      <w:ind w:firstLine="0"/>
    </w:pPr>
    <w:rPr>
      <w:rFonts w:ascii="Times New Roman" w:hAnsi="Times New Roman"/>
      <w:szCs w:val="24"/>
      <w:lang w:eastAsia="en-US"/>
    </w:rPr>
  </w:style>
  <w:style w:type="character" w:customStyle="1" w:styleId="afffffffff0">
    <w:name w:val="Подпись к таблице_"/>
    <w:basedOn w:val="a8"/>
    <w:link w:val="afffffffff1"/>
    <w:uiPriority w:val="99"/>
    <w:rsid w:val="00F83A06"/>
    <w:rPr>
      <w:rFonts w:ascii="Calibri" w:hAnsi="Calibri" w:cs="Calibri"/>
      <w:shd w:val="clear" w:color="auto" w:fill="FFFFFF"/>
    </w:rPr>
  </w:style>
  <w:style w:type="paragraph" w:customStyle="1" w:styleId="afffffffff1">
    <w:name w:val="Подпись к таблице"/>
    <w:basedOn w:val="a7"/>
    <w:link w:val="afffffffff0"/>
    <w:uiPriority w:val="99"/>
    <w:rsid w:val="00F83A06"/>
    <w:pPr>
      <w:widowControl w:val="0"/>
      <w:shd w:val="clear" w:color="auto" w:fill="FFFFFF"/>
      <w:spacing w:before="0" w:after="0" w:line="240" w:lineRule="atLeast"/>
      <w:ind w:firstLine="0"/>
      <w:jc w:val="left"/>
    </w:pPr>
    <w:rPr>
      <w:rFonts w:ascii="Calibri" w:eastAsiaTheme="minorHAnsi" w:hAnsi="Calibri" w:cs="Calibri"/>
      <w:sz w:val="22"/>
      <w:szCs w:val="22"/>
      <w:lang w:eastAsia="en-US"/>
    </w:rPr>
  </w:style>
  <w:style w:type="numbering" w:customStyle="1" w:styleId="11">
    <w:name w:val="Стиль11"/>
    <w:uiPriority w:val="99"/>
    <w:rsid w:val="009F5A09"/>
    <w:pPr>
      <w:numPr>
        <w:numId w:val="24"/>
      </w:numPr>
    </w:pPr>
  </w:style>
  <w:style w:type="table" w:customStyle="1" w:styleId="2f3">
    <w:name w:val="Сетка таблицы2"/>
    <w:basedOn w:val="a9"/>
    <w:next w:val="af"/>
    <w:uiPriority w:val="59"/>
    <w:rsid w:val="0071584C"/>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f4">
    <w:name w:val="Абзац списка2"/>
    <w:basedOn w:val="a7"/>
    <w:rsid w:val="00083F8E"/>
    <w:pPr>
      <w:suppressAutoHyphens/>
      <w:spacing w:before="0" w:after="0" w:line="100" w:lineRule="atLeast"/>
      <w:ind w:left="708" w:firstLine="0"/>
      <w:jc w:val="left"/>
    </w:pPr>
    <w:rPr>
      <w:rFonts w:ascii="Times New Roman" w:hAnsi="Times New Roman" w:cs="Times New Roman"/>
      <w:kern w:val="1"/>
      <w:szCs w:val="24"/>
      <w:lang w:eastAsia="hi-IN" w:bidi="hi-IN"/>
    </w:rPr>
  </w:style>
  <w:style w:type="numbering" w:customStyle="1" w:styleId="64">
    <w:name w:val="Нет списка6"/>
    <w:next w:val="aa"/>
    <w:uiPriority w:val="99"/>
    <w:semiHidden/>
    <w:unhideWhenUsed/>
    <w:rsid w:val="001402E2"/>
  </w:style>
  <w:style w:type="character" w:customStyle="1" w:styleId="docaccesstitle">
    <w:name w:val="docaccess_title"/>
    <w:basedOn w:val="a8"/>
    <w:rsid w:val="001402E2"/>
  </w:style>
  <w:style w:type="table" w:customStyle="1" w:styleId="1ff0">
    <w:name w:val="Сетка таблицы1"/>
    <w:basedOn w:val="a9"/>
    <w:next w:val="af"/>
    <w:uiPriority w:val="39"/>
    <w:rsid w:val="001402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
    <w:name w:val="Сетка таблицы21"/>
    <w:basedOn w:val="a9"/>
    <w:next w:val="af"/>
    <w:uiPriority w:val="59"/>
    <w:rsid w:val="001402E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fffff2">
    <w:name w:val="Основной текст + Курсив"/>
    <w:basedOn w:val="a8"/>
    <w:uiPriority w:val="99"/>
    <w:rsid w:val="001402E2"/>
    <w:rPr>
      <w:rFonts w:ascii="Calibri" w:eastAsia="Times New Roman" w:hAnsi="Calibri" w:cs="Calibri"/>
      <w:i/>
      <w:iCs/>
      <w:sz w:val="22"/>
      <w:szCs w:val="22"/>
      <w:u w:val="none"/>
      <w:lang w:val="ru-RU" w:eastAsia="ru-RU" w:bidi="ar-SA"/>
    </w:rPr>
  </w:style>
  <w:style w:type="character" w:customStyle="1" w:styleId="messagein1">
    <w:name w:val="messagein1"/>
    <w:basedOn w:val="a8"/>
    <w:rsid w:val="001402E2"/>
    <w:rPr>
      <w:rFonts w:ascii="Times New Roman" w:hAnsi="Times New Roman" w:cs="Times New Roman" w:hint="default"/>
      <w:b w:val="0"/>
      <w:bCs w:val="0"/>
      <w:color w:val="000000"/>
      <w:sz w:val="22"/>
      <w:szCs w:val="22"/>
    </w:rPr>
  </w:style>
  <w:style w:type="numbering" w:customStyle="1" w:styleId="32">
    <w:name w:val="Стиль32"/>
    <w:uiPriority w:val="99"/>
    <w:rsid w:val="001402E2"/>
    <w:pPr>
      <w:numPr>
        <w:numId w:val="25"/>
      </w:numPr>
    </w:pPr>
  </w:style>
  <w:style w:type="character" w:customStyle="1" w:styleId="2f5">
    <w:name w:val="Основной текст (2)_"/>
    <w:link w:val="2f6"/>
    <w:uiPriority w:val="99"/>
    <w:locked/>
    <w:rsid w:val="001402E2"/>
    <w:rPr>
      <w:rFonts w:ascii="Times New Roman" w:hAnsi="Times New Roman"/>
      <w:sz w:val="23"/>
      <w:shd w:val="clear" w:color="auto" w:fill="FFFFFF"/>
    </w:rPr>
  </w:style>
  <w:style w:type="paragraph" w:customStyle="1" w:styleId="2f6">
    <w:name w:val="Основной текст (2)"/>
    <w:basedOn w:val="a7"/>
    <w:link w:val="2f5"/>
    <w:uiPriority w:val="99"/>
    <w:rsid w:val="001402E2"/>
    <w:pPr>
      <w:shd w:val="clear" w:color="auto" w:fill="FFFFFF"/>
      <w:spacing w:before="0" w:after="0" w:line="240" w:lineRule="atLeast"/>
      <w:ind w:hanging="360"/>
    </w:pPr>
    <w:rPr>
      <w:rFonts w:ascii="Times New Roman" w:eastAsiaTheme="minorHAnsi" w:hAnsi="Times New Roman" w:cstheme="minorBidi"/>
      <w:sz w:val="23"/>
      <w:szCs w:val="22"/>
      <w:lang w:eastAsia="en-US"/>
    </w:rPr>
  </w:style>
  <w:style w:type="character" w:customStyle="1" w:styleId="2f7">
    <w:name w:val="Основной текст (2) + Не полужирный"/>
    <w:uiPriority w:val="99"/>
    <w:rsid w:val="001402E2"/>
    <w:rPr>
      <w:rFonts w:ascii="Times New Roman" w:hAnsi="Times New Roman"/>
      <w:spacing w:val="0"/>
      <w:sz w:val="27"/>
    </w:rPr>
  </w:style>
  <w:style w:type="numbering" w:customStyle="1" w:styleId="117">
    <w:name w:val="Нет списка11"/>
    <w:next w:val="aa"/>
    <w:uiPriority w:val="99"/>
    <w:semiHidden/>
    <w:unhideWhenUsed/>
    <w:rsid w:val="001402E2"/>
  </w:style>
  <w:style w:type="table" w:customStyle="1" w:styleId="118">
    <w:name w:val="Сетка таблицы11"/>
    <w:basedOn w:val="a9"/>
    <w:uiPriority w:val="59"/>
    <w:rsid w:val="001402E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
    <w:name w:val="Стиль111"/>
    <w:uiPriority w:val="99"/>
    <w:rsid w:val="001402E2"/>
    <w:pPr>
      <w:numPr>
        <w:numId w:val="14"/>
      </w:numPr>
    </w:pPr>
  </w:style>
  <w:style w:type="numbering" w:customStyle="1" w:styleId="311">
    <w:name w:val="Стиль311"/>
    <w:uiPriority w:val="99"/>
    <w:rsid w:val="001402E2"/>
    <w:pPr>
      <w:numPr>
        <w:numId w:val="26"/>
      </w:numPr>
    </w:pPr>
  </w:style>
  <w:style w:type="character" w:customStyle="1" w:styleId="tgc">
    <w:name w:val="_tgc"/>
    <w:basedOn w:val="a8"/>
    <w:rsid w:val="000A6951"/>
  </w:style>
  <w:style w:type="numbering" w:customStyle="1" w:styleId="5">
    <w:name w:val="Стиль5"/>
    <w:uiPriority w:val="99"/>
    <w:rsid w:val="008666A1"/>
    <w:pPr>
      <w:numPr>
        <w:numId w:val="27"/>
      </w:numPr>
    </w:pPr>
  </w:style>
  <w:style w:type="table" w:customStyle="1" w:styleId="3f2">
    <w:name w:val="Сетка таблицы3"/>
    <w:basedOn w:val="a9"/>
    <w:next w:val="af"/>
    <w:uiPriority w:val="59"/>
    <w:rsid w:val="00317E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
    <w:name w:val="Сетка таблицы4"/>
    <w:basedOn w:val="a9"/>
    <w:next w:val="af"/>
    <w:uiPriority w:val="59"/>
    <w:rsid w:val="00317E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
    <w:name w:val="Сетка таблицы8"/>
    <w:basedOn w:val="a9"/>
    <w:next w:val="af"/>
    <w:uiPriority w:val="39"/>
    <w:rsid w:val="003A0C5D"/>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3">
    <w:name w:val="Нет списка7"/>
    <w:next w:val="aa"/>
    <w:uiPriority w:val="99"/>
    <w:semiHidden/>
    <w:unhideWhenUsed/>
    <w:rsid w:val="0070425B"/>
  </w:style>
  <w:style w:type="table" w:customStyle="1" w:styleId="54">
    <w:name w:val="Сетка таблицы5"/>
    <w:basedOn w:val="a9"/>
    <w:next w:val="af"/>
    <w:uiPriority w:val="39"/>
    <w:rsid w:val="007042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Средняя сетка 1 - Акцент 11"/>
    <w:basedOn w:val="a9"/>
    <w:next w:val="1-1"/>
    <w:uiPriority w:val="67"/>
    <w:rsid w:val="0070425B"/>
    <w:pPr>
      <w:spacing w:after="0" w:line="240" w:lineRule="auto"/>
    </w:pPr>
    <w:rPr>
      <w:rFonts w:ascii="Calibri" w:eastAsia="Times New Roman" w:hAnsi="Calibri" w:cs="Times New Roman"/>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rFonts w:cs="Times New Roman"/>
        <w:b/>
        <w:bCs/>
      </w:rPr>
    </w:tblStylePr>
    <w:tblStylePr w:type="lastRow">
      <w:rPr>
        <w:rFonts w:cs="Times New Roman"/>
        <w:b/>
        <w:bCs/>
      </w:rPr>
      <w:tblPr/>
      <w:tcPr>
        <w:tcBorders>
          <w:top w:val="single" w:sz="18" w:space="0" w:color="7BA0CD"/>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A7BFDE"/>
      </w:tcPr>
    </w:tblStylePr>
    <w:tblStylePr w:type="band1Horz">
      <w:rPr>
        <w:rFonts w:cs="Times New Roman"/>
      </w:rPr>
      <w:tblPr/>
      <w:tcPr>
        <w:shd w:val="clear" w:color="auto" w:fill="A7BFDE"/>
      </w:tcPr>
    </w:tblStylePr>
  </w:style>
  <w:style w:type="numbering" w:customStyle="1" w:styleId="421">
    <w:name w:val="Стиль421"/>
    <w:rsid w:val="0070425B"/>
  </w:style>
  <w:style w:type="table" w:customStyle="1" w:styleId="-210">
    <w:name w:val="Светлый список - Акцент 21"/>
    <w:basedOn w:val="a9"/>
    <w:next w:val="-21"/>
    <w:uiPriority w:val="61"/>
    <w:rsid w:val="0070425B"/>
    <w:pPr>
      <w:spacing w:after="0" w:line="240" w:lineRule="auto"/>
    </w:pPr>
    <w:rPr>
      <w:rFonts w:asciiTheme="majorHAnsi" w:eastAsiaTheme="majorEastAsia" w:hAnsiTheme="majorHAnsi" w:cstheme="majorBidi"/>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numbering" w:customStyle="1" w:styleId="120">
    <w:name w:val="Нет списка12"/>
    <w:next w:val="aa"/>
    <w:uiPriority w:val="99"/>
    <w:semiHidden/>
    <w:unhideWhenUsed/>
    <w:rsid w:val="0070425B"/>
  </w:style>
  <w:style w:type="numbering" w:customStyle="1" w:styleId="215">
    <w:name w:val="Нет списка21"/>
    <w:next w:val="aa"/>
    <w:uiPriority w:val="99"/>
    <w:semiHidden/>
    <w:unhideWhenUsed/>
    <w:rsid w:val="0070425B"/>
  </w:style>
  <w:style w:type="numbering" w:customStyle="1" w:styleId="316">
    <w:name w:val="Нет списка31"/>
    <w:next w:val="aa"/>
    <w:uiPriority w:val="99"/>
    <w:semiHidden/>
    <w:unhideWhenUsed/>
    <w:rsid w:val="0070425B"/>
  </w:style>
  <w:style w:type="numbering" w:customStyle="1" w:styleId="412">
    <w:name w:val="Нет списка41"/>
    <w:next w:val="aa"/>
    <w:uiPriority w:val="99"/>
    <w:semiHidden/>
    <w:unhideWhenUsed/>
    <w:rsid w:val="0070425B"/>
  </w:style>
  <w:style w:type="numbering" w:customStyle="1" w:styleId="510">
    <w:name w:val="Нет списка51"/>
    <w:next w:val="aa"/>
    <w:uiPriority w:val="99"/>
    <w:semiHidden/>
    <w:unhideWhenUsed/>
    <w:rsid w:val="0070425B"/>
  </w:style>
  <w:style w:type="table" w:customStyle="1" w:styleId="220">
    <w:name w:val="Сетка таблицы22"/>
    <w:basedOn w:val="a9"/>
    <w:next w:val="af"/>
    <w:uiPriority w:val="59"/>
    <w:rsid w:val="0070425B"/>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0">
    <w:name w:val="Нет списка61"/>
    <w:next w:val="aa"/>
    <w:uiPriority w:val="99"/>
    <w:semiHidden/>
    <w:unhideWhenUsed/>
    <w:rsid w:val="0070425B"/>
  </w:style>
  <w:style w:type="table" w:customStyle="1" w:styleId="121">
    <w:name w:val="Сетка таблицы12"/>
    <w:basedOn w:val="a9"/>
    <w:next w:val="af"/>
    <w:uiPriority w:val="59"/>
    <w:rsid w:val="007042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
    <w:name w:val="Сетка таблицы211"/>
    <w:basedOn w:val="a9"/>
    <w:next w:val="af"/>
    <w:uiPriority w:val="59"/>
    <w:rsid w:val="0070425B"/>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
    <w:name w:val="Нет списка111"/>
    <w:next w:val="aa"/>
    <w:uiPriority w:val="99"/>
    <w:semiHidden/>
    <w:unhideWhenUsed/>
    <w:rsid w:val="0070425B"/>
  </w:style>
  <w:style w:type="table" w:customStyle="1" w:styleId="1113">
    <w:name w:val="Сетка таблицы111"/>
    <w:basedOn w:val="a9"/>
    <w:uiPriority w:val="59"/>
    <w:rsid w:val="0070425B"/>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text">
    <w:name w:val="formattext"/>
    <w:basedOn w:val="a7"/>
    <w:rsid w:val="0070425B"/>
    <w:pPr>
      <w:spacing w:before="100" w:beforeAutospacing="1" w:after="100" w:afterAutospacing="1"/>
      <w:ind w:firstLine="0"/>
      <w:jc w:val="left"/>
    </w:pPr>
    <w:rPr>
      <w:rFonts w:ascii="Times New Roman" w:hAnsi="Times New Roman" w:cs="Times New Roman"/>
      <w:szCs w:val="24"/>
    </w:rPr>
  </w:style>
  <w:style w:type="paragraph" w:customStyle="1" w:styleId="topleveltext">
    <w:name w:val="topleveltext"/>
    <w:basedOn w:val="a7"/>
    <w:rsid w:val="0070425B"/>
    <w:pPr>
      <w:spacing w:before="100" w:beforeAutospacing="1" w:after="100" w:afterAutospacing="1"/>
      <w:ind w:firstLine="0"/>
      <w:jc w:val="left"/>
    </w:pPr>
    <w:rPr>
      <w:rFonts w:ascii="Times New Roman" w:hAnsi="Times New Roman" w:cs="Times New Roman"/>
      <w:szCs w:val="24"/>
    </w:rPr>
  </w:style>
  <w:style w:type="character" w:customStyle="1" w:styleId="st">
    <w:name w:val="st"/>
    <w:basedOn w:val="a8"/>
    <w:rsid w:val="0070425B"/>
  </w:style>
  <w:style w:type="table" w:customStyle="1" w:styleId="317">
    <w:name w:val="Сетка таблицы31"/>
    <w:basedOn w:val="a9"/>
    <w:next w:val="af"/>
    <w:uiPriority w:val="59"/>
    <w:rsid w:val="0070425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
    <w:name w:val="Сетка таблицы41"/>
    <w:basedOn w:val="a9"/>
    <w:next w:val="af"/>
    <w:uiPriority w:val="39"/>
    <w:rsid w:val="0070425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
    <w:name w:val="Сетка таблицы51"/>
    <w:basedOn w:val="a9"/>
    <w:next w:val="af"/>
    <w:uiPriority w:val="59"/>
    <w:rsid w:val="0070425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
    <w:name w:val="Сетка таблицы6"/>
    <w:basedOn w:val="a9"/>
    <w:next w:val="af"/>
    <w:uiPriority w:val="59"/>
    <w:rsid w:val="0070425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
    <w:name w:val="Сетка таблицы7"/>
    <w:basedOn w:val="a9"/>
    <w:next w:val="af"/>
    <w:uiPriority w:val="59"/>
    <w:rsid w:val="0070425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
    <w:name w:val="Сетка таблицы2111"/>
    <w:basedOn w:val="a9"/>
    <w:next w:val="af"/>
    <w:uiPriority w:val="59"/>
    <w:rsid w:val="0070425B"/>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Сетка таблицы1111"/>
    <w:basedOn w:val="a9"/>
    <w:next w:val="af"/>
    <w:uiPriority w:val="39"/>
    <w:rsid w:val="0070425B"/>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ff1">
    <w:name w:val="(раздел)1"/>
    <w:basedOn w:val="a7"/>
    <w:next w:val="a7"/>
    <w:qFormat/>
    <w:rsid w:val="0070425B"/>
    <w:pPr>
      <w:keepNext/>
      <w:tabs>
        <w:tab w:val="left" w:pos="284"/>
      </w:tabs>
      <w:spacing w:before="360" w:after="240"/>
      <w:ind w:firstLine="0"/>
      <w:jc w:val="center"/>
      <w:outlineLvl w:val="0"/>
    </w:pPr>
    <w:rPr>
      <w:rFonts w:cs="Times New Roman"/>
      <w:b/>
      <w:bCs/>
      <w:caps/>
      <w:kern w:val="32"/>
      <w:szCs w:val="28"/>
      <w:lang w:eastAsia="en-US"/>
    </w:rPr>
  </w:style>
  <w:style w:type="table" w:customStyle="1" w:styleId="810">
    <w:name w:val="Сетка таблицы81"/>
    <w:basedOn w:val="a9"/>
    <w:next w:val="af"/>
    <w:uiPriority w:val="39"/>
    <w:rsid w:val="0070425B"/>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f3">
    <w:name w:val="Заголово 3"/>
    <w:basedOn w:val="a7"/>
    <w:rsid w:val="0070425B"/>
  </w:style>
  <w:style w:type="character" w:styleId="HTML1">
    <w:name w:val="HTML Code"/>
    <w:basedOn w:val="a8"/>
    <w:uiPriority w:val="99"/>
    <w:semiHidden/>
    <w:unhideWhenUsed/>
    <w:rsid w:val="0070425B"/>
    <w:rPr>
      <w:rFonts w:ascii="Courier New" w:eastAsia="Times New Roman" w:hAnsi="Courier New" w:cs="Courier New"/>
      <w:sz w:val="20"/>
      <w:szCs w:val="20"/>
    </w:rPr>
  </w:style>
  <w:style w:type="character" w:customStyle="1" w:styleId="hljs-string">
    <w:name w:val="hljs-string"/>
    <w:basedOn w:val="a8"/>
    <w:rsid w:val="0070425B"/>
  </w:style>
  <w:style w:type="table" w:customStyle="1" w:styleId="320">
    <w:name w:val="Сетка таблицы32"/>
    <w:basedOn w:val="a9"/>
    <w:next w:val="af"/>
    <w:uiPriority w:val="59"/>
    <w:rsid w:val="0070425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Сетка таблицы33"/>
    <w:basedOn w:val="a9"/>
    <w:next w:val="af"/>
    <w:uiPriority w:val="59"/>
    <w:rsid w:val="0070425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0">
    <w:name w:val="Сетка таблицы34"/>
    <w:basedOn w:val="a9"/>
    <w:next w:val="af"/>
    <w:uiPriority w:val="59"/>
    <w:rsid w:val="0070425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0">
    <w:name w:val="Сетка таблицы35"/>
    <w:basedOn w:val="a9"/>
    <w:next w:val="af"/>
    <w:uiPriority w:val="59"/>
    <w:rsid w:val="0070425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Сетка таблицы36"/>
    <w:basedOn w:val="a9"/>
    <w:next w:val="af"/>
    <w:uiPriority w:val="59"/>
    <w:rsid w:val="0070425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0">
    <w:name w:val="Сетка таблицы37"/>
    <w:basedOn w:val="a9"/>
    <w:next w:val="af"/>
    <w:uiPriority w:val="59"/>
    <w:rsid w:val="0070425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Сетка таблицы38"/>
    <w:basedOn w:val="a9"/>
    <w:next w:val="af"/>
    <w:uiPriority w:val="59"/>
    <w:rsid w:val="0070425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Сетка таблицы39"/>
    <w:basedOn w:val="a9"/>
    <w:next w:val="af"/>
    <w:uiPriority w:val="59"/>
    <w:rsid w:val="0070425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
    <w:name w:val="Сетка таблицы9"/>
    <w:basedOn w:val="a9"/>
    <w:next w:val="af"/>
    <w:uiPriority w:val="39"/>
    <w:rsid w:val="007042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0">
    <w:name w:val="Сетка таблицы310"/>
    <w:basedOn w:val="a9"/>
    <w:next w:val="af"/>
    <w:uiPriority w:val="59"/>
    <w:rsid w:val="0070425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1">
    <w:name w:val="Стиль4"/>
    <w:basedOn w:val="1"/>
    <w:link w:val="47"/>
    <w:qFormat/>
    <w:rsid w:val="00FE3230"/>
    <w:pPr>
      <w:keepNext w:val="0"/>
      <w:widowControl w:val="0"/>
      <w:numPr>
        <w:numId w:val="62"/>
      </w:numPr>
      <w:spacing w:before="0" w:after="120"/>
      <w:jc w:val="right"/>
    </w:pPr>
    <w:rPr>
      <w:rFonts w:eastAsia="Times New Roman" w:cs="Arial"/>
      <w:caps w:val="0"/>
      <w:szCs w:val="24"/>
    </w:rPr>
  </w:style>
  <w:style w:type="character" w:customStyle="1" w:styleId="47">
    <w:name w:val="Стиль4 Знак"/>
    <w:basedOn w:val="13"/>
    <w:link w:val="41"/>
    <w:rsid w:val="00FE3230"/>
    <w:rPr>
      <w:rFonts w:ascii="Arial" w:eastAsia="Times New Roman" w:hAnsi="Arial" w:cs="Arial"/>
      <w:b/>
      <w:bCs/>
      <w:caps w:val="0"/>
      <w:kern w:val="3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59893">
      <w:bodyDiv w:val="1"/>
      <w:marLeft w:val="0"/>
      <w:marRight w:val="0"/>
      <w:marTop w:val="0"/>
      <w:marBottom w:val="0"/>
      <w:divBdr>
        <w:top w:val="none" w:sz="0" w:space="0" w:color="auto"/>
        <w:left w:val="none" w:sz="0" w:space="0" w:color="auto"/>
        <w:bottom w:val="none" w:sz="0" w:space="0" w:color="auto"/>
        <w:right w:val="none" w:sz="0" w:space="0" w:color="auto"/>
      </w:divBdr>
    </w:div>
    <w:div w:id="8416816">
      <w:bodyDiv w:val="1"/>
      <w:marLeft w:val="0"/>
      <w:marRight w:val="0"/>
      <w:marTop w:val="0"/>
      <w:marBottom w:val="0"/>
      <w:divBdr>
        <w:top w:val="none" w:sz="0" w:space="0" w:color="auto"/>
        <w:left w:val="none" w:sz="0" w:space="0" w:color="auto"/>
        <w:bottom w:val="none" w:sz="0" w:space="0" w:color="auto"/>
        <w:right w:val="none" w:sz="0" w:space="0" w:color="auto"/>
      </w:divBdr>
    </w:div>
    <w:div w:id="21708394">
      <w:bodyDiv w:val="1"/>
      <w:marLeft w:val="0"/>
      <w:marRight w:val="0"/>
      <w:marTop w:val="0"/>
      <w:marBottom w:val="0"/>
      <w:divBdr>
        <w:top w:val="none" w:sz="0" w:space="0" w:color="auto"/>
        <w:left w:val="none" w:sz="0" w:space="0" w:color="auto"/>
        <w:bottom w:val="none" w:sz="0" w:space="0" w:color="auto"/>
        <w:right w:val="none" w:sz="0" w:space="0" w:color="auto"/>
      </w:divBdr>
    </w:div>
    <w:div w:id="24597663">
      <w:bodyDiv w:val="1"/>
      <w:marLeft w:val="0"/>
      <w:marRight w:val="0"/>
      <w:marTop w:val="0"/>
      <w:marBottom w:val="0"/>
      <w:divBdr>
        <w:top w:val="none" w:sz="0" w:space="0" w:color="auto"/>
        <w:left w:val="none" w:sz="0" w:space="0" w:color="auto"/>
        <w:bottom w:val="none" w:sz="0" w:space="0" w:color="auto"/>
        <w:right w:val="none" w:sz="0" w:space="0" w:color="auto"/>
      </w:divBdr>
    </w:div>
    <w:div w:id="33772786">
      <w:bodyDiv w:val="1"/>
      <w:marLeft w:val="0"/>
      <w:marRight w:val="360"/>
      <w:marTop w:val="0"/>
      <w:marBottom w:val="0"/>
      <w:divBdr>
        <w:top w:val="none" w:sz="0" w:space="0" w:color="auto"/>
        <w:left w:val="none" w:sz="0" w:space="0" w:color="auto"/>
        <w:bottom w:val="none" w:sz="0" w:space="0" w:color="auto"/>
        <w:right w:val="none" w:sz="0" w:space="0" w:color="auto"/>
      </w:divBdr>
      <w:divsChild>
        <w:div w:id="276835410">
          <w:marLeft w:val="240"/>
          <w:marRight w:val="240"/>
          <w:marTop w:val="0"/>
          <w:marBottom w:val="0"/>
          <w:divBdr>
            <w:top w:val="none" w:sz="0" w:space="0" w:color="auto"/>
            <w:left w:val="none" w:sz="0" w:space="0" w:color="auto"/>
            <w:bottom w:val="none" w:sz="0" w:space="0" w:color="auto"/>
            <w:right w:val="none" w:sz="0" w:space="0" w:color="auto"/>
          </w:divBdr>
        </w:div>
        <w:div w:id="327950138">
          <w:marLeft w:val="240"/>
          <w:marRight w:val="240"/>
          <w:marTop w:val="0"/>
          <w:marBottom w:val="0"/>
          <w:divBdr>
            <w:top w:val="none" w:sz="0" w:space="0" w:color="auto"/>
            <w:left w:val="none" w:sz="0" w:space="0" w:color="auto"/>
            <w:bottom w:val="none" w:sz="0" w:space="0" w:color="auto"/>
            <w:right w:val="none" w:sz="0" w:space="0" w:color="auto"/>
          </w:divBdr>
          <w:divsChild>
            <w:div w:id="917518367">
              <w:marLeft w:val="0"/>
              <w:marRight w:val="0"/>
              <w:marTop w:val="0"/>
              <w:marBottom w:val="0"/>
              <w:divBdr>
                <w:top w:val="none" w:sz="0" w:space="0" w:color="auto"/>
                <w:left w:val="none" w:sz="0" w:space="0" w:color="auto"/>
                <w:bottom w:val="none" w:sz="0" w:space="0" w:color="auto"/>
                <w:right w:val="none" w:sz="0" w:space="0" w:color="auto"/>
              </w:divBdr>
              <w:divsChild>
                <w:div w:id="1536042155">
                  <w:marLeft w:val="240"/>
                  <w:marRight w:val="240"/>
                  <w:marTop w:val="0"/>
                  <w:marBottom w:val="0"/>
                  <w:divBdr>
                    <w:top w:val="none" w:sz="0" w:space="0" w:color="auto"/>
                    <w:left w:val="none" w:sz="0" w:space="0" w:color="auto"/>
                    <w:bottom w:val="none" w:sz="0" w:space="0" w:color="auto"/>
                    <w:right w:val="none" w:sz="0" w:space="0" w:color="auto"/>
                  </w:divBdr>
                  <w:divsChild>
                    <w:div w:id="159196564">
                      <w:marLeft w:val="240"/>
                      <w:marRight w:val="0"/>
                      <w:marTop w:val="0"/>
                      <w:marBottom w:val="0"/>
                      <w:divBdr>
                        <w:top w:val="none" w:sz="0" w:space="0" w:color="auto"/>
                        <w:left w:val="none" w:sz="0" w:space="0" w:color="auto"/>
                        <w:bottom w:val="none" w:sz="0" w:space="0" w:color="auto"/>
                        <w:right w:val="none" w:sz="0" w:space="0" w:color="auto"/>
                      </w:divBdr>
                    </w:div>
                    <w:div w:id="686444188">
                      <w:marLeft w:val="0"/>
                      <w:marRight w:val="0"/>
                      <w:marTop w:val="0"/>
                      <w:marBottom w:val="0"/>
                      <w:divBdr>
                        <w:top w:val="none" w:sz="0" w:space="0" w:color="auto"/>
                        <w:left w:val="none" w:sz="0" w:space="0" w:color="auto"/>
                        <w:bottom w:val="none" w:sz="0" w:space="0" w:color="auto"/>
                        <w:right w:val="none" w:sz="0" w:space="0" w:color="auto"/>
                      </w:divBdr>
                      <w:divsChild>
                        <w:div w:id="233203153">
                          <w:marLeft w:val="240"/>
                          <w:marRight w:val="240"/>
                          <w:marTop w:val="0"/>
                          <w:marBottom w:val="0"/>
                          <w:divBdr>
                            <w:top w:val="none" w:sz="0" w:space="0" w:color="auto"/>
                            <w:left w:val="none" w:sz="0" w:space="0" w:color="auto"/>
                            <w:bottom w:val="none" w:sz="0" w:space="0" w:color="auto"/>
                            <w:right w:val="none" w:sz="0" w:space="0" w:color="auto"/>
                          </w:divBdr>
                          <w:divsChild>
                            <w:div w:id="655688644">
                              <w:marLeft w:val="240"/>
                              <w:marRight w:val="0"/>
                              <w:marTop w:val="0"/>
                              <w:marBottom w:val="0"/>
                              <w:divBdr>
                                <w:top w:val="none" w:sz="0" w:space="0" w:color="auto"/>
                                <w:left w:val="none" w:sz="0" w:space="0" w:color="auto"/>
                                <w:bottom w:val="none" w:sz="0" w:space="0" w:color="auto"/>
                                <w:right w:val="none" w:sz="0" w:space="0" w:color="auto"/>
                              </w:divBdr>
                            </w:div>
                            <w:div w:id="1202552521">
                              <w:marLeft w:val="0"/>
                              <w:marRight w:val="0"/>
                              <w:marTop w:val="0"/>
                              <w:marBottom w:val="0"/>
                              <w:divBdr>
                                <w:top w:val="none" w:sz="0" w:space="0" w:color="auto"/>
                                <w:left w:val="none" w:sz="0" w:space="0" w:color="auto"/>
                                <w:bottom w:val="none" w:sz="0" w:space="0" w:color="auto"/>
                                <w:right w:val="none" w:sz="0" w:space="0" w:color="auto"/>
                              </w:divBdr>
                              <w:divsChild>
                                <w:div w:id="734090174">
                                  <w:marLeft w:val="240"/>
                                  <w:marRight w:val="240"/>
                                  <w:marTop w:val="0"/>
                                  <w:marBottom w:val="0"/>
                                  <w:divBdr>
                                    <w:top w:val="none" w:sz="0" w:space="0" w:color="auto"/>
                                    <w:left w:val="none" w:sz="0" w:space="0" w:color="auto"/>
                                    <w:bottom w:val="none" w:sz="0" w:space="0" w:color="auto"/>
                                    <w:right w:val="none" w:sz="0" w:space="0" w:color="auto"/>
                                  </w:divBdr>
                                  <w:divsChild>
                                    <w:div w:id="1196313750">
                                      <w:marLeft w:val="0"/>
                                      <w:marRight w:val="0"/>
                                      <w:marTop w:val="0"/>
                                      <w:marBottom w:val="0"/>
                                      <w:divBdr>
                                        <w:top w:val="none" w:sz="0" w:space="0" w:color="auto"/>
                                        <w:left w:val="none" w:sz="0" w:space="0" w:color="auto"/>
                                        <w:bottom w:val="none" w:sz="0" w:space="0" w:color="auto"/>
                                        <w:right w:val="none" w:sz="0" w:space="0" w:color="auto"/>
                                      </w:divBdr>
                                      <w:divsChild>
                                        <w:div w:id="1215965200">
                                          <w:marLeft w:val="240"/>
                                          <w:marRight w:val="240"/>
                                          <w:marTop w:val="0"/>
                                          <w:marBottom w:val="0"/>
                                          <w:divBdr>
                                            <w:top w:val="none" w:sz="0" w:space="0" w:color="auto"/>
                                            <w:left w:val="none" w:sz="0" w:space="0" w:color="auto"/>
                                            <w:bottom w:val="none" w:sz="0" w:space="0" w:color="auto"/>
                                            <w:right w:val="none" w:sz="0" w:space="0" w:color="auto"/>
                                          </w:divBdr>
                                          <w:divsChild>
                                            <w:div w:id="62261357">
                                              <w:marLeft w:val="0"/>
                                              <w:marRight w:val="0"/>
                                              <w:marTop w:val="0"/>
                                              <w:marBottom w:val="0"/>
                                              <w:divBdr>
                                                <w:top w:val="none" w:sz="0" w:space="0" w:color="auto"/>
                                                <w:left w:val="none" w:sz="0" w:space="0" w:color="auto"/>
                                                <w:bottom w:val="none" w:sz="0" w:space="0" w:color="auto"/>
                                                <w:right w:val="none" w:sz="0" w:space="0" w:color="auto"/>
                                              </w:divBdr>
                                              <w:divsChild>
                                                <w:div w:id="487982342">
                                                  <w:marLeft w:val="240"/>
                                                  <w:marRight w:val="240"/>
                                                  <w:marTop w:val="0"/>
                                                  <w:marBottom w:val="0"/>
                                                  <w:divBdr>
                                                    <w:top w:val="none" w:sz="0" w:space="0" w:color="auto"/>
                                                    <w:left w:val="none" w:sz="0" w:space="0" w:color="auto"/>
                                                    <w:bottom w:val="none" w:sz="0" w:space="0" w:color="auto"/>
                                                    <w:right w:val="none" w:sz="0" w:space="0" w:color="auto"/>
                                                  </w:divBdr>
                                                  <w:divsChild>
                                                    <w:div w:id="326253825">
                                                      <w:marLeft w:val="240"/>
                                                      <w:marRight w:val="0"/>
                                                      <w:marTop w:val="0"/>
                                                      <w:marBottom w:val="0"/>
                                                      <w:divBdr>
                                                        <w:top w:val="none" w:sz="0" w:space="0" w:color="auto"/>
                                                        <w:left w:val="none" w:sz="0" w:space="0" w:color="auto"/>
                                                        <w:bottom w:val="none" w:sz="0" w:space="0" w:color="auto"/>
                                                        <w:right w:val="none" w:sz="0" w:space="0" w:color="auto"/>
                                                      </w:divBdr>
                                                    </w:div>
                                                    <w:div w:id="1108156796">
                                                      <w:marLeft w:val="0"/>
                                                      <w:marRight w:val="0"/>
                                                      <w:marTop w:val="0"/>
                                                      <w:marBottom w:val="0"/>
                                                      <w:divBdr>
                                                        <w:top w:val="none" w:sz="0" w:space="0" w:color="auto"/>
                                                        <w:left w:val="none" w:sz="0" w:space="0" w:color="auto"/>
                                                        <w:bottom w:val="none" w:sz="0" w:space="0" w:color="auto"/>
                                                        <w:right w:val="none" w:sz="0" w:space="0" w:color="auto"/>
                                                      </w:divBdr>
                                                      <w:divsChild>
                                                        <w:div w:id="856425170">
                                                          <w:marLeft w:val="0"/>
                                                          <w:marRight w:val="0"/>
                                                          <w:marTop w:val="0"/>
                                                          <w:marBottom w:val="0"/>
                                                          <w:divBdr>
                                                            <w:top w:val="none" w:sz="0" w:space="0" w:color="auto"/>
                                                            <w:left w:val="none" w:sz="0" w:space="0" w:color="auto"/>
                                                            <w:bottom w:val="none" w:sz="0" w:space="0" w:color="auto"/>
                                                            <w:right w:val="none" w:sz="0" w:space="0" w:color="auto"/>
                                                          </w:divBdr>
                                                        </w:div>
                                                        <w:div w:id="1359358800">
                                                          <w:marLeft w:val="240"/>
                                                          <w:marRight w:val="240"/>
                                                          <w:marTop w:val="0"/>
                                                          <w:marBottom w:val="0"/>
                                                          <w:divBdr>
                                                            <w:top w:val="none" w:sz="0" w:space="0" w:color="auto"/>
                                                            <w:left w:val="none" w:sz="0" w:space="0" w:color="auto"/>
                                                            <w:bottom w:val="none" w:sz="0" w:space="0" w:color="auto"/>
                                                            <w:right w:val="none" w:sz="0" w:space="0" w:color="auto"/>
                                                          </w:divBdr>
                                                          <w:divsChild>
                                                            <w:div w:id="1923441298">
                                                              <w:marLeft w:val="240"/>
                                                              <w:marRight w:val="0"/>
                                                              <w:marTop w:val="0"/>
                                                              <w:marBottom w:val="0"/>
                                                              <w:divBdr>
                                                                <w:top w:val="none" w:sz="0" w:space="0" w:color="auto"/>
                                                                <w:left w:val="none" w:sz="0" w:space="0" w:color="auto"/>
                                                                <w:bottom w:val="none" w:sz="0" w:space="0" w:color="auto"/>
                                                                <w:right w:val="none" w:sz="0" w:space="0" w:color="auto"/>
                                                              </w:divBdr>
                                                            </w:div>
                                                            <w:div w:id="1946229624">
                                                              <w:marLeft w:val="0"/>
                                                              <w:marRight w:val="0"/>
                                                              <w:marTop w:val="0"/>
                                                              <w:marBottom w:val="0"/>
                                                              <w:divBdr>
                                                                <w:top w:val="none" w:sz="0" w:space="0" w:color="auto"/>
                                                                <w:left w:val="none" w:sz="0" w:space="0" w:color="auto"/>
                                                                <w:bottom w:val="none" w:sz="0" w:space="0" w:color="auto"/>
                                                                <w:right w:val="none" w:sz="0" w:space="0" w:color="auto"/>
                                                              </w:divBdr>
                                                              <w:divsChild>
                                                                <w:div w:id="657612286">
                                                                  <w:marLeft w:val="0"/>
                                                                  <w:marRight w:val="0"/>
                                                                  <w:marTop w:val="0"/>
                                                                  <w:marBottom w:val="0"/>
                                                                  <w:divBdr>
                                                                    <w:top w:val="none" w:sz="0" w:space="0" w:color="auto"/>
                                                                    <w:left w:val="none" w:sz="0" w:space="0" w:color="auto"/>
                                                                    <w:bottom w:val="none" w:sz="0" w:space="0" w:color="auto"/>
                                                                    <w:right w:val="none" w:sz="0" w:space="0" w:color="auto"/>
                                                                  </w:divBdr>
                                                                </w:div>
                                                                <w:div w:id="1906333950">
                                                                  <w:marLeft w:val="240"/>
                                                                  <w:marRight w:val="240"/>
                                                                  <w:marTop w:val="0"/>
                                                                  <w:marBottom w:val="0"/>
                                                                  <w:divBdr>
                                                                    <w:top w:val="none" w:sz="0" w:space="0" w:color="auto"/>
                                                                    <w:left w:val="none" w:sz="0" w:space="0" w:color="auto"/>
                                                                    <w:bottom w:val="none" w:sz="0" w:space="0" w:color="auto"/>
                                                                    <w:right w:val="none" w:sz="0" w:space="0" w:color="auto"/>
                                                                  </w:divBdr>
                                                                  <w:divsChild>
                                                                    <w:div w:id="6698692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5462900">
                                                  <w:marLeft w:val="0"/>
                                                  <w:marRight w:val="0"/>
                                                  <w:marTop w:val="0"/>
                                                  <w:marBottom w:val="0"/>
                                                  <w:divBdr>
                                                    <w:top w:val="none" w:sz="0" w:space="0" w:color="auto"/>
                                                    <w:left w:val="none" w:sz="0" w:space="0" w:color="auto"/>
                                                    <w:bottom w:val="none" w:sz="0" w:space="0" w:color="auto"/>
                                                    <w:right w:val="none" w:sz="0" w:space="0" w:color="auto"/>
                                                  </w:divBdr>
                                                </w:div>
                                                <w:div w:id="1137840581">
                                                  <w:marLeft w:val="240"/>
                                                  <w:marRight w:val="240"/>
                                                  <w:marTop w:val="0"/>
                                                  <w:marBottom w:val="0"/>
                                                  <w:divBdr>
                                                    <w:top w:val="none" w:sz="0" w:space="0" w:color="auto"/>
                                                    <w:left w:val="none" w:sz="0" w:space="0" w:color="auto"/>
                                                    <w:bottom w:val="none" w:sz="0" w:space="0" w:color="auto"/>
                                                    <w:right w:val="none" w:sz="0" w:space="0" w:color="auto"/>
                                                  </w:divBdr>
                                                  <w:divsChild>
                                                    <w:div w:id="749158114">
                                                      <w:marLeft w:val="240"/>
                                                      <w:marRight w:val="0"/>
                                                      <w:marTop w:val="0"/>
                                                      <w:marBottom w:val="0"/>
                                                      <w:divBdr>
                                                        <w:top w:val="none" w:sz="0" w:space="0" w:color="auto"/>
                                                        <w:left w:val="none" w:sz="0" w:space="0" w:color="auto"/>
                                                        <w:bottom w:val="none" w:sz="0" w:space="0" w:color="auto"/>
                                                        <w:right w:val="none" w:sz="0" w:space="0" w:color="auto"/>
                                                      </w:divBdr>
                                                    </w:div>
                                                    <w:div w:id="1709600757">
                                                      <w:marLeft w:val="0"/>
                                                      <w:marRight w:val="0"/>
                                                      <w:marTop w:val="0"/>
                                                      <w:marBottom w:val="0"/>
                                                      <w:divBdr>
                                                        <w:top w:val="none" w:sz="0" w:space="0" w:color="auto"/>
                                                        <w:left w:val="none" w:sz="0" w:space="0" w:color="auto"/>
                                                        <w:bottom w:val="none" w:sz="0" w:space="0" w:color="auto"/>
                                                        <w:right w:val="none" w:sz="0" w:space="0" w:color="auto"/>
                                                      </w:divBdr>
                                                      <w:divsChild>
                                                        <w:div w:id="4018724">
                                                          <w:marLeft w:val="240"/>
                                                          <w:marRight w:val="240"/>
                                                          <w:marTop w:val="0"/>
                                                          <w:marBottom w:val="0"/>
                                                          <w:divBdr>
                                                            <w:top w:val="none" w:sz="0" w:space="0" w:color="auto"/>
                                                            <w:left w:val="none" w:sz="0" w:space="0" w:color="auto"/>
                                                            <w:bottom w:val="none" w:sz="0" w:space="0" w:color="auto"/>
                                                            <w:right w:val="none" w:sz="0" w:space="0" w:color="auto"/>
                                                          </w:divBdr>
                                                          <w:divsChild>
                                                            <w:div w:id="211429048">
                                                              <w:marLeft w:val="0"/>
                                                              <w:marRight w:val="0"/>
                                                              <w:marTop w:val="0"/>
                                                              <w:marBottom w:val="0"/>
                                                              <w:divBdr>
                                                                <w:top w:val="none" w:sz="0" w:space="0" w:color="auto"/>
                                                                <w:left w:val="none" w:sz="0" w:space="0" w:color="auto"/>
                                                                <w:bottom w:val="none" w:sz="0" w:space="0" w:color="auto"/>
                                                                <w:right w:val="none" w:sz="0" w:space="0" w:color="auto"/>
                                                              </w:divBdr>
                                                              <w:divsChild>
                                                                <w:div w:id="281107524">
                                                                  <w:marLeft w:val="240"/>
                                                                  <w:marRight w:val="240"/>
                                                                  <w:marTop w:val="0"/>
                                                                  <w:marBottom w:val="0"/>
                                                                  <w:divBdr>
                                                                    <w:top w:val="none" w:sz="0" w:space="0" w:color="auto"/>
                                                                    <w:left w:val="none" w:sz="0" w:space="0" w:color="auto"/>
                                                                    <w:bottom w:val="none" w:sz="0" w:space="0" w:color="auto"/>
                                                                    <w:right w:val="none" w:sz="0" w:space="0" w:color="auto"/>
                                                                  </w:divBdr>
                                                                  <w:divsChild>
                                                                    <w:div w:id="1934581270">
                                                                      <w:marLeft w:val="240"/>
                                                                      <w:marRight w:val="0"/>
                                                                      <w:marTop w:val="0"/>
                                                                      <w:marBottom w:val="0"/>
                                                                      <w:divBdr>
                                                                        <w:top w:val="none" w:sz="0" w:space="0" w:color="auto"/>
                                                                        <w:left w:val="none" w:sz="0" w:space="0" w:color="auto"/>
                                                                        <w:bottom w:val="none" w:sz="0" w:space="0" w:color="auto"/>
                                                                        <w:right w:val="none" w:sz="0" w:space="0" w:color="auto"/>
                                                                      </w:divBdr>
                                                                    </w:div>
                                                                  </w:divsChild>
                                                                </w:div>
                                                                <w:div w:id="895353673">
                                                                  <w:marLeft w:val="0"/>
                                                                  <w:marRight w:val="0"/>
                                                                  <w:marTop w:val="0"/>
                                                                  <w:marBottom w:val="0"/>
                                                                  <w:divBdr>
                                                                    <w:top w:val="none" w:sz="0" w:space="0" w:color="auto"/>
                                                                    <w:left w:val="none" w:sz="0" w:space="0" w:color="auto"/>
                                                                    <w:bottom w:val="none" w:sz="0" w:space="0" w:color="auto"/>
                                                                    <w:right w:val="none" w:sz="0" w:space="0" w:color="auto"/>
                                                                  </w:divBdr>
                                                                </w:div>
                                                              </w:divsChild>
                                                            </w:div>
                                                            <w:div w:id="297877328">
                                                              <w:marLeft w:val="240"/>
                                                              <w:marRight w:val="0"/>
                                                              <w:marTop w:val="0"/>
                                                              <w:marBottom w:val="0"/>
                                                              <w:divBdr>
                                                                <w:top w:val="none" w:sz="0" w:space="0" w:color="auto"/>
                                                                <w:left w:val="none" w:sz="0" w:space="0" w:color="auto"/>
                                                                <w:bottom w:val="none" w:sz="0" w:space="0" w:color="auto"/>
                                                                <w:right w:val="none" w:sz="0" w:space="0" w:color="auto"/>
                                                              </w:divBdr>
                                                            </w:div>
                                                          </w:divsChild>
                                                        </w:div>
                                                        <w:div w:id="138525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333948">
                                                  <w:marLeft w:val="240"/>
                                                  <w:marRight w:val="240"/>
                                                  <w:marTop w:val="0"/>
                                                  <w:marBottom w:val="0"/>
                                                  <w:divBdr>
                                                    <w:top w:val="none" w:sz="0" w:space="0" w:color="auto"/>
                                                    <w:left w:val="none" w:sz="0" w:space="0" w:color="auto"/>
                                                    <w:bottom w:val="none" w:sz="0" w:space="0" w:color="auto"/>
                                                    <w:right w:val="none" w:sz="0" w:space="0" w:color="auto"/>
                                                  </w:divBdr>
                                                  <w:divsChild>
                                                    <w:div w:id="1037240774">
                                                      <w:marLeft w:val="0"/>
                                                      <w:marRight w:val="0"/>
                                                      <w:marTop w:val="0"/>
                                                      <w:marBottom w:val="0"/>
                                                      <w:divBdr>
                                                        <w:top w:val="none" w:sz="0" w:space="0" w:color="auto"/>
                                                        <w:left w:val="none" w:sz="0" w:space="0" w:color="auto"/>
                                                        <w:bottom w:val="none" w:sz="0" w:space="0" w:color="auto"/>
                                                        <w:right w:val="none" w:sz="0" w:space="0" w:color="auto"/>
                                                      </w:divBdr>
                                                      <w:divsChild>
                                                        <w:div w:id="818499144">
                                                          <w:marLeft w:val="0"/>
                                                          <w:marRight w:val="0"/>
                                                          <w:marTop w:val="0"/>
                                                          <w:marBottom w:val="0"/>
                                                          <w:divBdr>
                                                            <w:top w:val="none" w:sz="0" w:space="0" w:color="auto"/>
                                                            <w:left w:val="none" w:sz="0" w:space="0" w:color="auto"/>
                                                            <w:bottom w:val="none" w:sz="0" w:space="0" w:color="auto"/>
                                                            <w:right w:val="none" w:sz="0" w:space="0" w:color="auto"/>
                                                          </w:divBdr>
                                                        </w:div>
                                                        <w:div w:id="974024366">
                                                          <w:marLeft w:val="240"/>
                                                          <w:marRight w:val="240"/>
                                                          <w:marTop w:val="0"/>
                                                          <w:marBottom w:val="0"/>
                                                          <w:divBdr>
                                                            <w:top w:val="none" w:sz="0" w:space="0" w:color="auto"/>
                                                            <w:left w:val="none" w:sz="0" w:space="0" w:color="auto"/>
                                                            <w:bottom w:val="none" w:sz="0" w:space="0" w:color="auto"/>
                                                            <w:right w:val="none" w:sz="0" w:space="0" w:color="auto"/>
                                                          </w:divBdr>
                                                          <w:divsChild>
                                                            <w:div w:id="629670182">
                                                              <w:marLeft w:val="240"/>
                                                              <w:marRight w:val="0"/>
                                                              <w:marTop w:val="0"/>
                                                              <w:marBottom w:val="0"/>
                                                              <w:divBdr>
                                                                <w:top w:val="none" w:sz="0" w:space="0" w:color="auto"/>
                                                                <w:left w:val="none" w:sz="0" w:space="0" w:color="auto"/>
                                                                <w:bottom w:val="none" w:sz="0" w:space="0" w:color="auto"/>
                                                                <w:right w:val="none" w:sz="0" w:space="0" w:color="auto"/>
                                                              </w:divBdr>
                                                            </w:div>
                                                            <w:div w:id="1398627563">
                                                              <w:marLeft w:val="0"/>
                                                              <w:marRight w:val="0"/>
                                                              <w:marTop w:val="0"/>
                                                              <w:marBottom w:val="0"/>
                                                              <w:divBdr>
                                                                <w:top w:val="none" w:sz="0" w:space="0" w:color="auto"/>
                                                                <w:left w:val="none" w:sz="0" w:space="0" w:color="auto"/>
                                                                <w:bottom w:val="none" w:sz="0" w:space="0" w:color="auto"/>
                                                                <w:right w:val="none" w:sz="0" w:space="0" w:color="auto"/>
                                                              </w:divBdr>
                                                              <w:divsChild>
                                                                <w:div w:id="880047161">
                                                                  <w:marLeft w:val="240"/>
                                                                  <w:marRight w:val="240"/>
                                                                  <w:marTop w:val="0"/>
                                                                  <w:marBottom w:val="0"/>
                                                                  <w:divBdr>
                                                                    <w:top w:val="none" w:sz="0" w:space="0" w:color="auto"/>
                                                                    <w:left w:val="none" w:sz="0" w:space="0" w:color="auto"/>
                                                                    <w:bottom w:val="none" w:sz="0" w:space="0" w:color="auto"/>
                                                                    <w:right w:val="none" w:sz="0" w:space="0" w:color="auto"/>
                                                                  </w:divBdr>
                                                                  <w:divsChild>
                                                                    <w:div w:id="93403655">
                                                                      <w:marLeft w:val="240"/>
                                                                      <w:marRight w:val="0"/>
                                                                      <w:marTop w:val="0"/>
                                                                      <w:marBottom w:val="0"/>
                                                                      <w:divBdr>
                                                                        <w:top w:val="none" w:sz="0" w:space="0" w:color="auto"/>
                                                                        <w:left w:val="none" w:sz="0" w:space="0" w:color="auto"/>
                                                                        <w:bottom w:val="none" w:sz="0" w:space="0" w:color="auto"/>
                                                                        <w:right w:val="none" w:sz="0" w:space="0" w:color="auto"/>
                                                                      </w:divBdr>
                                                                    </w:div>
                                                                  </w:divsChild>
                                                                </w:div>
                                                                <w:div w:id="167136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4079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22735785">
                                              <w:marLeft w:val="240"/>
                                              <w:marRight w:val="0"/>
                                              <w:marTop w:val="0"/>
                                              <w:marBottom w:val="0"/>
                                              <w:divBdr>
                                                <w:top w:val="none" w:sz="0" w:space="0" w:color="auto"/>
                                                <w:left w:val="none" w:sz="0" w:space="0" w:color="auto"/>
                                                <w:bottom w:val="none" w:sz="0" w:space="0" w:color="auto"/>
                                                <w:right w:val="none" w:sz="0" w:space="0" w:color="auto"/>
                                              </w:divBdr>
                                            </w:div>
                                          </w:divsChild>
                                        </w:div>
                                        <w:div w:id="1753382317">
                                          <w:marLeft w:val="240"/>
                                          <w:marRight w:val="240"/>
                                          <w:marTop w:val="0"/>
                                          <w:marBottom w:val="0"/>
                                          <w:divBdr>
                                            <w:top w:val="none" w:sz="0" w:space="0" w:color="auto"/>
                                            <w:left w:val="none" w:sz="0" w:space="0" w:color="auto"/>
                                            <w:bottom w:val="none" w:sz="0" w:space="0" w:color="auto"/>
                                            <w:right w:val="none" w:sz="0" w:space="0" w:color="auto"/>
                                          </w:divBdr>
                                          <w:divsChild>
                                            <w:div w:id="560099816">
                                              <w:marLeft w:val="0"/>
                                              <w:marRight w:val="0"/>
                                              <w:marTop w:val="0"/>
                                              <w:marBottom w:val="0"/>
                                              <w:divBdr>
                                                <w:top w:val="none" w:sz="0" w:space="0" w:color="auto"/>
                                                <w:left w:val="none" w:sz="0" w:space="0" w:color="auto"/>
                                                <w:bottom w:val="none" w:sz="0" w:space="0" w:color="auto"/>
                                                <w:right w:val="none" w:sz="0" w:space="0" w:color="auto"/>
                                              </w:divBdr>
                                              <w:divsChild>
                                                <w:div w:id="872227357">
                                                  <w:marLeft w:val="240"/>
                                                  <w:marRight w:val="240"/>
                                                  <w:marTop w:val="0"/>
                                                  <w:marBottom w:val="0"/>
                                                  <w:divBdr>
                                                    <w:top w:val="none" w:sz="0" w:space="0" w:color="auto"/>
                                                    <w:left w:val="none" w:sz="0" w:space="0" w:color="auto"/>
                                                    <w:bottom w:val="none" w:sz="0" w:space="0" w:color="auto"/>
                                                    <w:right w:val="none" w:sz="0" w:space="0" w:color="auto"/>
                                                  </w:divBdr>
                                                  <w:divsChild>
                                                    <w:div w:id="56518257">
                                                      <w:marLeft w:val="240"/>
                                                      <w:marRight w:val="0"/>
                                                      <w:marTop w:val="0"/>
                                                      <w:marBottom w:val="0"/>
                                                      <w:divBdr>
                                                        <w:top w:val="none" w:sz="0" w:space="0" w:color="auto"/>
                                                        <w:left w:val="none" w:sz="0" w:space="0" w:color="auto"/>
                                                        <w:bottom w:val="none" w:sz="0" w:space="0" w:color="auto"/>
                                                        <w:right w:val="none" w:sz="0" w:space="0" w:color="auto"/>
                                                      </w:divBdr>
                                                    </w:div>
                                                  </w:divsChild>
                                                </w:div>
                                                <w:div w:id="1131552130">
                                                  <w:marLeft w:val="0"/>
                                                  <w:marRight w:val="0"/>
                                                  <w:marTop w:val="0"/>
                                                  <w:marBottom w:val="0"/>
                                                  <w:divBdr>
                                                    <w:top w:val="none" w:sz="0" w:space="0" w:color="auto"/>
                                                    <w:left w:val="none" w:sz="0" w:space="0" w:color="auto"/>
                                                    <w:bottom w:val="none" w:sz="0" w:space="0" w:color="auto"/>
                                                    <w:right w:val="none" w:sz="0" w:space="0" w:color="auto"/>
                                                  </w:divBdr>
                                                </w:div>
                                              </w:divsChild>
                                            </w:div>
                                            <w:div w:id="1662274425">
                                              <w:marLeft w:val="240"/>
                                              <w:marRight w:val="0"/>
                                              <w:marTop w:val="0"/>
                                              <w:marBottom w:val="0"/>
                                              <w:divBdr>
                                                <w:top w:val="none" w:sz="0" w:space="0" w:color="auto"/>
                                                <w:left w:val="none" w:sz="0" w:space="0" w:color="auto"/>
                                                <w:bottom w:val="none" w:sz="0" w:space="0" w:color="auto"/>
                                                <w:right w:val="none" w:sz="0" w:space="0" w:color="auto"/>
                                              </w:divBdr>
                                            </w:div>
                                          </w:divsChild>
                                        </w:div>
                                        <w:div w:id="2017882285">
                                          <w:marLeft w:val="0"/>
                                          <w:marRight w:val="0"/>
                                          <w:marTop w:val="0"/>
                                          <w:marBottom w:val="0"/>
                                          <w:divBdr>
                                            <w:top w:val="none" w:sz="0" w:space="0" w:color="auto"/>
                                            <w:left w:val="none" w:sz="0" w:space="0" w:color="auto"/>
                                            <w:bottom w:val="none" w:sz="0" w:space="0" w:color="auto"/>
                                            <w:right w:val="none" w:sz="0" w:space="0" w:color="auto"/>
                                          </w:divBdr>
                                        </w:div>
                                      </w:divsChild>
                                    </w:div>
                                    <w:div w:id="2133011058">
                                      <w:marLeft w:val="240"/>
                                      <w:marRight w:val="0"/>
                                      <w:marTop w:val="0"/>
                                      <w:marBottom w:val="0"/>
                                      <w:divBdr>
                                        <w:top w:val="none" w:sz="0" w:space="0" w:color="auto"/>
                                        <w:left w:val="none" w:sz="0" w:space="0" w:color="auto"/>
                                        <w:bottom w:val="none" w:sz="0" w:space="0" w:color="auto"/>
                                        <w:right w:val="none" w:sz="0" w:space="0" w:color="auto"/>
                                      </w:divBdr>
                                    </w:div>
                                  </w:divsChild>
                                </w:div>
                                <w:div w:id="923224208">
                                  <w:marLeft w:val="240"/>
                                  <w:marRight w:val="240"/>
                                  <w:marTop w:val="0"/>
                                  <w:marBottom w:val="0"/>
                                  <w:divBdr>
                                    <w:top w:val="none" w:sz="0" w:space="0" w:color="auto"/>
                                    <w:left w:val="none" w:sz="0" w:space="0" w:color="auto"/>
                                    <w:bottom w:val="none" w:sz="0" w:space="0" w:color="auto"/>
                                    <w:right w:val="none" w:sz="0" w:space="0" w:color="auto"/>
                                  </w:divBdr>
                                  <w:divsChild>
                                    <w:div w:id="191772931">
                                      <w:marLeft w:val="0"/>
                                      <w:marRight w:val="0"/>
                                      <w:marTop w:val="0"/>
                                      <w:marBottom w:val="0"/>
                                      <w:divBdr>
                                        <w:top w:val="none" w:sz="0" w:space="0" w:color="auto"/>
                                        <w:left w:val="none" w:sz="0" w:space="0" w:color="auto"/>
                                        <w:bottom w:val="none" w:sz="0" w:space="0" w:color="auto"/>
                                        <w:right w:val="none" w:sz="0" w:space="0" w:color="auto"/>
                                      </w:divBdr>
                                      <w:divsChild>
                                        <w:div w:id="181091923">
                                          <w:marLeft w:val="240"/>
                                          <w:marRight w:val="240"/>
                                          <w:marTop w:val="0"/>
                                          <w:marBottom w:val="0"/>
                                          <w:divBdr>
                                            <w:top w:val="none" w:sz="0" w:space="0" w:color="auto"/>
                                            <w:left w:val="none" w:sz="0" w:space="0" w:color="auto"/>
                                            <w:bottom w:val="none" w:sz="0" w:space="0" w:color="auto"/>
                                            <w:right w:val="none" w:sz="0" w:space="0" w:color="auto"/>
                                          </w:divBdr>
                                          <w:divsChild>
                                            <w:div w:id="468207167">
                                              <w:marLeft w:val="0"/>
                                              <w:marRight w:val="0"/>
                                              <w:marTop w:val="0"/>
                                              <w:marBottom w:val="0"/>
                                              <w:divBdr>
                                                <w:top w:val="none" w:sz="0" w:space="0" w:color="auto"/>
                                                <w:left w:val="none" w:sz="0" w:space="0" w:color="auto"/>
                                                <w:bottom w:val="none" w:sz="0" w:space="0" w:color="auto"/>
                                                <w:right w:val="none" w:sz="0" w:space="0" w:color="auto"/>
                                              </w:divBdr>
                                              <w:divsChild>
                                                <w:div w:id="608318395">
                                                  <w:marLeft w:val="240"/>
                                                  <w:marRight w:val="240"/>
                                                  <w:marTop w:val="0"/>
                                                  <w:marBottom w:val="0"/>
                                                  <w:divBdr>
                                                    <w:top w:val="none" w:sz="0" w:space="0" w:color="auto"/>
                                                    <w:left w:val="none" w:sz="0" w:space="0" w:color="auto"/>
                                                    <w:bottom w:val="none" w:sz="0" w:space="0" w:color="auto"/>
                                                    <w:right w:val="none" w:sz="0" w:space="0" w:color="auto"/>
                                                  </w:divBdr>
                                                  <w:divsChild>
                                                    <w:div w:id="1968077627">
                                                      <w:marLeft w:val="240"/>
                                                      <w:marRight w:val="0"/>
                                                      <w:marTop w:val="0"/>
                                                      <w:marBottom w:val="0"/>
                                                      <w:divBdr>
                                                        <w:top w:val="none" w:sz="0" w:space="0" w:color="auto"/>
                                                        <w:left w:val="none" w:sz="0" w:space="0" w:color="auto"/>
                                                        <w:bottom w:val="none" w:sz="0" w:space="0" w:color="auto"/>
                                                        <w:right w:val="none" w:sz="0" w:space="0" w:color="auto"/>
                                                      </w:divBdr>
                                                    </w:div>
                                                  </w:divsChild>
                                                </w:div>
                                                <w:div w:id="1377465099">
                                                  <w:marLeft w:val="240"/>
                                                  <w:marRight w:val="240"/>
                                                  <w:marTop w:val="0"/>
                                                  <w:marBottom w:val="0"/>
                                                  <w:divBdr>
                                                    <w:top w:val="none" w:sz="0" w:space="0" w:color="auto"/>
                                                    <w:left w:val="none" w:sz="0" w:space="0" w:color="auto"/>
                                                    <w:bottom w:val="none" w:sz="0" w:space="0" w:color="auto"/>
                                                    <w:right w:val="none" w:sz="0" w:space="0" w:color="auto"/>
                                                  </w:divBdr>
                                                  <w:divsChild>
                                                    <w:div w:id="831217196">
                                                      <w:marLeft w:val="0"/>
                                                      <w:marRight w:val="0"/>
                                                      <w:marTop w:val="0"/>
                                                      <w:marBottom w:val="0"/>
                                                      <w:divBdr>
                                                        <w:top w:val="none" w:sz="0" w:space="0" w:color="auto"/>
                                                        <w:left w:val="none" w:sz="0" w:space="0" w:color="auto"/>
                                                        <w:bottom w:val="none" w:sz="0" w:space="0" w:color="auto"/>
                                                        <w:right w:val="none" w:sz="0" w:space="0" w:color="auto"/>
                                                      </w:divBdr>
                                                      <w:divsChild>
                                                        <w:div w:id="221909625">
                                                          <w:marLeft w:val="0"/>
                                                          <w:marRight w:val="0"/>
                                                          <w:marTop w:val="0"/>
                                                          <w:marBottom w:val="0"/>
                                                          <w:divBdr>
                                                            <w:top w:val="none" w:sz="0" w:space="0" w:color="auto"/>
                                                            <w:left w:val="none" w:sz="0" w:space="0" w:color="auto"/>
                                                            <w:bottom w:val="none" w:sz="0" w:space="0" w:color="auto"/>
                                                            <w:right w:val="none" w:sz="0" w:space="0" w:color="auto"/>
                                                          </w:divBdr>
                                                        </w:div>
                                                        <w:div w:id="1057317034">
                                                          <w:marLeft w:val="240"/>
                                                          <w:marRight w:val="240"/>
                                                          <w:marTop w:val="0"/>
                                                          <w:marBottom w:val="0"/>
                                                          <w:divBdr>
                                                            <w:top w:val="none" w:sz="0" w:space="0" w:color="auto"/>
                                                            <w:left w:val="none" w:sz="0" w:space="0" w:color="auto"/>
                                                            <w:bottom w:val="none" w:sz="0" w:space="0" w:color="auto"/>
                                                            <w:right w:val="none" w:sz="0" w:space="0" w:color="auto"/>
                                                          </w:divBdr>
                                                          <w:divsChild>
                                                            <w:div w:id="273446518">
                                                              <w:marLeft w:val="0"/>
                                                              <w:marRight w:val="0"/>
                                                              <w:marTop w:val="0"/>
                                                              <w:marBottom w:val="0"/>
                                                              <w:divBdr>
                                                                <w:top w:val="none" w:sz="0" w:space="0" w:color="auto"/>
                                                                <w:left w:val="none" w:sz="0" w:space="0" w:color="auto"/>
                                                                <w:bottom w:val="none" w:sz="0" w:space="0" w:color="auto"/>
                                                                <w:right w:val="none" w:sz="0" w:space="0" w:color="auto"/>
                                                              </w:divBdr>
                                                              <w:divsChild>
                                                                <w:div w:id="118228410">
                                                                  <w:marLeft w:val="240"/>
                                                                  <w:marRight w:val="240"/>
                                                                  <w:marTop w:val="0"/>
                                                                  <w:marBottom w:val="0"/>
                                                                  <w:divBdr>
                                                                    <w:top w:val="none" w:sz="0" w:space="0" w:color="auto"/>
                                                                    <w:left w:val="none" w:sz="0" w:space="0" w:color="auto"/>
                                                                    <w:bottom w:val="none" w:sz="0" w:space="0" w:color="auto"/>
                                                                    <w:right w:val="none" w:sz="0" w:space="0" w:color="auto"/>
                                                                  </w:divBdr>
                                                                  <w:divsChild>
                                                                    <w:div w:id="1181360774">
                                                                      <w:marLeft w:val="240"/>
                                                                      <w:marRight w:val="0"/>
                                                                      <w:marTop w:val="0"/>
                                                                      <w:marBottom w:val="0"/>
                                                                      <w:divBdr>
                                                                        <w:top w:val="none" w:sz="0" w:space="0" w:color="auto"/>
                                                                        <w:left w:val="none" w:sz="0" w:space="0" w:color="auto"/>
                                                                        <w:bottom w:val="none" w:sz="0" w:space="0" w:color="auto"/>
                                                                        <w:right w:val="none" w:sz="0" w:space="0" w:color="auto"/>
                                                                      </w:divBdr>
                                                                    </w:div>
                                                                  </w:divsChild>
                                                                </w:div>
                                                                <w:div w:id="868178430">
                                                                  <w:marLeft w:val="0"/>
                                                                  <w:marRight w:val="0"/>
                                                                  <w:marTop w:val="0"/>
                                                                  <w:marBottom w:val="0"/>
                                                                  <w:divBdr>
                                                                    <w:top w:val="none" w:sz="0" w:space="0" w:color="auto"/>
                                                                    <w:left w:val="none" w:sz="0" w:space="0" w:color="auto"/>
                                                                    <w:bottom w:val="none" w:sz="0" w:space="0" w:color="auto"/>
                                                                    <w:right w:val="none" w:sz="0" w:space="0" w:color="auto"/>
                                                                  </w:divBdr>
                                                                </w:div>
                                                              </w:divsChild>
                                                            </w:div>
                                                            <w:div w:id="8158003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34843008">
                                                      <w:marLeft w:val="240"/>
                                                      <w:marRight w:val="0"/>
                                                      <w:marTop w:val="0"/>
                                                      <w:marBottom w:val="0"/>
                                                      <w:divBdr>
                                                        <w:top w:val="none" w:sz="0" w:space="0" w:color="auto"/>
                                                        <w:left w:val="none" w:sz="0" w:space="0" w:color="auto"/>
                                                        <w:bottom w:val="none" w:sz="0" w:space="0" w:color="auto"/>
                                                        <w:right w:val="none" w:sz="0" w:space="0" w:color="auto"/>
                                                      </w:divBdr>
                                                    </w:div>
                                                  </w:divsChild>
                                                </w:div>
                                                <w:div w:id="1522469318">
                                                  <w:marLeft w:val="240"/>
                                                  <w:marRight w:val="240"/>
                                                  <w:marTop w:val="0"/>
                                                  <w:marBottom w:val="0"/>
                                                  <w:divBdr>
                                                    <w:top w:val="none" w:sz="0" w:space="0" w:color="auto"/>
                                                    <w:left w:val="none" w:sz="0" w:space="0" w:color="auto"/>
                                                    <w:bottom w:val="none" w:sz="0" w:space="0" w:color="auto"/>
                                                    <w:right w:val="none" w:sz="0" w:space="0" w:color="auto"/>
                                                  </w:divBdr>
                                                  <w:divsChild>
                                                    <w:div w:id="492338480">
                                                      <w:marLeft w:val="240"/>
                                                      <w:marRight w:val="0"/>
                                                      <w:marTop w:val="0"/>
                                                      <w:marBottom w:val="0"/>
                                                      <w:divBdr>
                                                        <w:top w:val="none" w:sz="0" w:space="0" w:color="auto"/>
                                                        <w:left w:val="none" w:sz="0" w:space="0" w:color="auto"/>
                                                        <w:bottom w:val="none" w:sz="0" w:space="0" w:color="auto"/>
                                                        <w:right w:val="none" w:sz="0" w:space="0" w:color="auto"/>
                                                      </w:divBdr>
                                                    </w:div>
                                                    <w:div w:id="1322006774">
                                                      <w:marLeft w:val="0"/>
                                                      <w:marRight w:val="0"/>
                                                      <w:marTop w:val="0"/>
                                                      <w:marBottom w:val="0"/>
                                                      <w:divBdr>
                                                        <w:top w:val="none" w:sz="0" w:space="0" w:color="auto"/>
                                                        <w:left w:val="none" w:sz="0" w:space="0" w:color="auto"/>
                                                        <w:bottom w:val="none" w:sz="0" w:space="0" w:color="auto"/>
                                                        <w:right w:val="none" w:sz="0" w:space="0" w:color="auto"/>
                                                      </w:divBdr>
                                                      <w:divsChild>
                                                        <w:div w:id="57218051">
                                                          <w:marLeft w:val="0"/>
                                                          <w:marRight w:val="0"/>
                                                          <w:marTop w:val="0"/>
                                                          <w:marBottom w:val="0"/>
                                                          <w:divBdr>
                                                            <w:top w:val="none" w:sz="0" w:space="0" w:color="auto"/>
                                                            <w:left w:val="none" w:sz="0" w:space="0" w:color="auto"/>
                                                            <w:bottom w:val="none" w:sz="0" w:space="0" w:color="auto"/>
                                                            <w:right w:val="none" w:sz="0" w:space="0" w:color="auto"/>
                                                          </w:divBdr>
                                                        </w:div>
                                                        <w:div w:id="1617247910">
                                                          <w:marLeft w:val="240"/>
                                                          <w:marRight w:val="240"/>
                                                          <w:marTop w:val="0"/>
                                                          <w:marBottom w:val="0"/>
                                                          <w:divBdr>
                                                            <w:top w:val="none" w:sz="0" w:space="0" w:color="auto"/>
                                                            <w:left w:val="none" w:sz="0" w:space="0" w:color="auto"/>
                                                            <w:bottom w:val="none" w:sz="0" w:space="0" w:color="auto"/>
                                                            <w:right w:val="none" w:sz="0" w:space="0" w:color="auto"/>
                                                          </w:divBdr>
                                                          <w:divsChild>
                                                            <w:div w:id="471556646">
                                                              <w:marLeft w:val="0"/>
                                                              <w:marRight w:val="0"/>
                                                              <w:marTop w:val="0"/>
                                                              <w:marBottom w:val="0"/>
                                                              <w:divBdr>
                                                                <w:top w:val="none" w:sz="0" w:space="0" w:color="auto"/>
                                                                <w:left w:val="none" w:sz="0" w:space="0" w:color="auto"/>
                                                                <w:bottom w:val="none" w:sz="0" w:space="0" w:color="auto"/>
                                                                <w:right w:val="none" w:sz="0" w:space="0" w:color="auto"/>
                                                              </w:divBdr>
                                                              <w:divsChild>
                                                                <w:div w:id="1158812609">
                                                                  <w:marLeft w:val="240"/>
                                                                  <w:marRight w:val="240"/>
                                                                  <w:marTop w:val="0"/>
                                                                  <w:marBottom w:val="0"/>
                                                                  <w:divBdr>
                                                                    <w:top w:val="none" w:sz="0" w:space="0" w:color="auto"/>
                                                                    <w:left w:val="none" w:sz="0" w:space="0" w:color="auto"/>
                                                                    <w:bottom w:val="none" w:sz="0" w:space="0" w:color="auto"/>
                                                                    <w:right w:val="none" w:sz="0" w:space="0" w:color="auto"/>
                                                                  </w:divBdr>
                                                                  <w:divsChild>
                                                                    <w:div w:id="1254053322">
                                                                      <w:marLeft w:val="240"/>
                                                                      <w:marRight w:val="0"/>
                                                                      <w:marTop w:val="0"/>
                                                                      <w:marBottom w:val="0"/>
                                                                      <w:divBdr>
                                                                        <w:top w:val="none" w:sz="0" w:space="0" w:color="auto"/>
                                                                        <w:left w:val="none" w:sz="0" w:space="0" w:color="auto"/>
                                                                        <w:bottom w:val="none" w:sz="0" w:space="0" w:color="auto"/>
                                                                        <w:right w:val="none" w:sz="0" w:space="0" w:color="auto"/>
                                                                      </w:divBdr>
                                                                    </w:div>
                                                                  </w:divsChild>
                                                                </w:div>
                                                                <w:div w:id="1812364547">
                                                                  <w:marLeft w:val="0"/>
                                                                  <w:marRight w:val="0"/>
                                                                  <w:marTop w:val="0"/>
                                                                  <w:marBottom w:val="0"/>
                                                                  <w:divBdr>
                                                                    <w:top w:val="none" w:sz="0" w:space="0" w:color="auto"/>
                                                                    <w:left w:val="none" w:sz="0" w:space="0" w:color="auto"/>
                                                                    <w:bottom w:val="none" w:sz="0" w:space="0" w:color="auto"/>
                                                                    <w:right w:val="none" w:sz="0" w:space="0" w:color="auto"/>
                                                                  </w:divBdr>
                                                                </w:div>
                                                              </w:divsChild>
                                                            </w:div>
                                                            <w:div w:id="12250280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550254">
                                                  <w:marLeft w:val="240"/>
                                                  <w:marRight w:val="240"/>
                                                  <w:marTop w:val="0"/>
                                                  <w:marBottom w:val="0"/>
                                                  <w:divBdr>
                                                    <w:top w:val="none" w:sz="0" w:space="0" w:color="auto"/>
                                                    <w:left w:val="none" w:sz="0" w:space="0" w:color="auto"/>
                                                    <w:bottom w:val="none" w:sz="0" w:space="0" w:color="auto"/>
                                                    <w:right w:val="none" w:sz="0" w:space="0" w:color="auto"/>
                                                  </w:divBdr>
                                                  <w:divsChild>
                                                    <w:div w:id="1148744027">
                                                      <w:marLeft w:val="0"/>
                                                      <w:marRight w:val="0"/>
                                                      <w:marTop w:val="0"/>
                                                      <w:marBottom w:val="0"/>
                                                      <w:divBdr>
                                                        <w:top w:val="none" w:sz="0" w:space="0" w:color="auto"/>
                                                        <w:left w:val="none" w:sz="0" w:space="0" w:color="auto"/>
                                                        <w:bottom w:val="none" w:sz="0" w:space="0" w:color="auto"/>
                                                        <w:right w:val="none" w:sz="0" w:space="0" w:color="auto"/>
                                                      </w:divBdr>
                                                      <w:divsChild>
                                                        <w:div w:id="1585913013">
                                                          <w:marLeft w:val="240"/>
                                                          <w:marRight w:val="240"/>
                                                          <w:marTop w:val="0"/>
                                                          <w:marBottom w:val="0"/>
                                                          <w:divBdr>
                                                            <w:top w:val="none" w:sz="0" w:space="0" w:color="auto"/>
                                                            <w:left w:val="none" w:sz="0" w:space="0" w:color="auto"/>
                                                            <w:bottom w:val="none" w:sz="0" w:space="0" w:color="auto"/>
                                                            <w:right w:val="none" w:sz="0" w:space="0" w:color="auto"/>
                                                          </w:divBdr>
                                                          <w:divsChild>
                                                            <w:div w:id="1031106169">
                                                              <w:marLeft w:val="240"/>
                                                              <w:marRight w:val="0"/>
                                                              <w:marTop w:val="0"/>
                                                              <w:marBottom w:val="0"/>
                                                              <w:divBdr>
                                                                <w:top w:val="none" w:sz="0" w:space="0" w:color="auto"/>
                                                                <w:left w:val="none" w:sz="0" w:space="0" w:color="auto"/>
                                                                <w:bottom w:val="none" w:sz="0" w:space="0" w:color="auto"/>
                                                                <w:right w:val="none" w:sz="0" w:space="0" w:color="auto"/>
                                                              </w:divBdr>
                                                            </w:div>
                                                            <w:div w:id="1710059377">
                                                              <w:marLeft w:val="0"/>
                                                              <w:marRight w:val="0"/>
                                                              <w:marTop w:val="0"/>
                                                              <w:marBottom w:val="0"/>
                                                              <w:divBdr>
                                                                <w:top w:val="none" w:sz="0" w:space="0" w:color="auto"/>
                                                                <w:left w:val="none" w:sz="0" w:space="0" w:color="auto"/>
                                                                <w:bottom w:val="none" w:sz="0" w:space="0" w:color="auto"/>
                                                                <w:right w:val="none" w:sz="0" w:space="0" w:color="auto"/>
                                                              </w:divBdr>
                                                              <w:divsChild>
                                                                <w:div w:id="1274678055">
                                                                  <w:marLeft w:val="0"/>
                                                                  <w:marRight w:val="0"/>
                                                                  <w:marTop w:val="0"/>
                                                                  <w:marBottom w:val="0"/>
                                                                  <w:divBdr>
                                                                    <w:top w:val="none" w:sz="0" w:space="0" w:color="auto"/>
                                                                    <w:left w:val="none" w:sz="0" w:space="0" w:color="auto"/>
                                                                    <w:bottom w:val="none" w:sz="0" w:space="0" w:color="auto"/>
                                                                    <w:right w:val="none" w:sz="0" w:space="0" w:color="auto"/>
                                                                  </w:divBdr>
                                                                </w:div>
                                                                <w:div w:id="1657949398">
                                                                  <w:marLeft w:val="240"/>
                                                                  <w:marRight w:val="240"/>
                                                                  <w:marTop w:val="0"/>
                                                                  <w:marBottom w:val="0"/>
                                                                  <w:divBdr>
                                                                    <w:top w:val="none" w:sz="0" w:space="0" w:color="auto"/>
                                                                    <w:left w:val="none" w:sz="0" w:space="0" w:color="auto"/>
                                                                    <w:bottom w:val="none" w:sz="0" w:space="0" w:color="auto"/>
                                                                    <w:right w:val="none" w:sz="0" w:space="0" w:color="auto"/>
                                                                  </w:divBdr>
                                                                  <w:divsChild>
                                                                    <w:div w:id="7780689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490323">
                                                          <w:marLeft w:val="0"/>
                                                          <w:marRight w:val="0"/>
                                                          <w:marTop w:val="0"/>
                                                          <w:marBottom w:val="0"/>
                                                          <w:divBdr>
                                                            <w:top w:val="none" w:sz="0" w:space="0" w:color="auto"/>
                                                            <w:left w:val="none" w:sz="0" w:space="0" w:color="auto"/>
                                                            <w:bottom w:val="none" w:sz="0" w:space="0" w:color="auto"/>
                                                            <w:right w:val="none" w:sz="0" w:space="0" w:color="auto"/>
                                                          </w:divBdr>
                                                        </w:div>
                                                      </w:divsChild>
                                                    </w:div>
                                                    <w:div w:id="17927037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12438559">
                                              <w:marLeft w:val="240"/>
                                              <w:marRight w:val="0"/>
                                              <w:marTop w:val="0"/>
                                              <w:marBottom w:val="0"/>
                                              <w:divBdr>
                                                <w:top w:val="none" w:sz="0" w:space="0" w:color="auto"/>
                                                <w:left w:val="none" w:sz="0" w:space="0" w:color="auto"/>
                                                <w:bottom w:val="none" w:sz="0" w:space="0" w:color="auto"/>
                                                <w:right w:val="none" w:sz="0" w:space="0" w:color="auto"/>
                                              </w:divBdr>
                                            </w:div>
                                          </w:divsChild>
                                        </w:div>
                                        <w:div w:id="1362634455">
                                          <w:marLeft w:val="240"/>
                                          <w:marRight w:val="240"/>
                                          <w:marTop w:val="0"/>
                                          <w:marBottom w:val="0"/>
                                          <w:divBdr>
                                            <w:top w:val="none" w:sz="0" w:space="0" w:color="auto"/>
                                            <w:left w:val="none" w:sz="0" w:space="0" w:color="auto"/>
                                            <w:bottom w:val="none" w:sz="0" w:space="0" w:color="auto"/>
                                            <w:right w:val="none" w:sz="0" w:space="0" w:color="auto"/>
                                          </w:divBdr>
                                          <w:divsChild>
                                            <w:div w:id="227426017">
                                              <w:marLeft w:val="0"/>
                                              <w:marRight w:val="0"/>
                                              <w:marTop w:val="0"/>
                                              <w:marBottom w:val="0"/>
                                              <w:divBdr>
                                                <w:top w:val="none" w:sz="0" w:space="0" w:color="auto"/>
                                                <w:left w:val="none" w:sz="0" w:space="0" w:color="auto"/>
                                                <w:bottom w:val="none" w:sz="0" w:space="0" w:color="auto"/>
                                                <w:right w:val="none" w:sz="0" w:space="0" w:color="auto"/>
                                              </w:divBdr>
                                              <w:divsChild>
                                                <w:div w:id="82576810">
                                                  <w:marLeft w:val="240"/>
                                                  <w:marRight w:val="240"/>
                                                  <w:marTop w:val="0"/>
                                                  <w:marBottom w:val="0"/>
                                                  <w:divBdr>
                                                    <w:top w:val="none" w:sz="0" w:space="0" w:color="auto"/>
                                                    <w:left w:val="none" w:sz="0" w:space="0" w:color="auto"/>
                                                    <w:bottom w:val="none" w:sz="0" w:space="0" w:color="auto"/>
                                                    <w:right w:val="none" w:sz="0" w:space="0" w:color="auto"/>
                                                  </w:divBdr>
                                                  <w:divsChild>
                                                    <w:div w:id="1661696866">
                                                      <w:marLeft w:val="240"/>
                                                      <w:marRight w:val="0"/>
                                                      <w:marTop w:val="0"/>
                                                      <w:marBottom w:val="0"/>
                                                      <w:divBdr>
                                                        <w:top w:val="none" w:sz="0" w:space="0" w:color="auto"/>
                                                        <w:left w:val="none" w:sz="0" w:space="0" w:color="auto"/>
                                                        <w:bottom w:val="none" w:sz="0" w:space="0" w:color="auto"/>
                                                        <w:right w:val="none" w:sz="0" w:space="0" w:color="auto"/>
                                                      </w:divBdr>
                                                    </w:div>
                                                  </w:divsChild>
                                                </w:div>
                                                <w:div w:id="1625692108">
                                                  <w:marLeft w:val="0"/>
                                                  <w:marRight w:val="0"/>
                                                  <w:marTop w:val="0"/>
                                                  <w:marBottom w:val="0"/>
                                                  <w:divBdr>
                                                    <w:top w:val="none" w:sz="0" w:space="0" w:color="auto"/>
                                                    <w:left w:val="none" w:sz="0" w:space="0" w:color="auto"/>
                                                    <w:bottom w:val="none" w:sz="0" w:space="0" w:color="auto"/>
                                                    <w:right w:val="none" w:sz="0" w:space="0" w:color="auto"/>
                                                  </w:divBdr>
                                                </w:div>
                                              </w:divsChild>
                                            </w:div>
                                            <w:div w:id="10299864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851333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42476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8865115">
      <w:bodyDiv w:val="1"/>
      <w:marLeft w:val="0"/>
      <w:marRight w:val="0"/>
      <w:marTop w:val="0"/>
      <w:marBottom w:val="0"/>
      <w:divBdr>
        <w:top w:val="none" w:sz="0" w:space="0" w:color="auto"/>
        <w:left w:val="none" w:sz="0" w:space="0" w:color="auto"/>
        <w:bottom w:val="none" w:sz="0" w:space="0" w:color="auto"/>
        <w:right w:val="none" w:sz="0" w:space="0" w:color="auto"/>
      </w:divBdr>
    </w:div>
    <w:div w:id="75130928">
      <w:bodyDiv w:val="1"/>
      <w:marLeft w:val="0"/>
      <w:marRight w:val="0"/>
      <w:marTop w:val="0"/>
      <w:marBottom w:val="0"/>
      <w:divBdr>
        <w:top w:val="none" w:sz="0" w:space="0" w:color="auto"/>
        <w:left w:val="none" w:sz="0" w:space="0" w:color="auto"/>
        <w:bottom w:val="none" w:sz="0" w:space="0" w:color="auto"/>
        <w:right w:val="none" w:sz="0" w:space="0" w:color="auto"/>
      </w:divBdr>
    </w:div>
    <w:div w:id="88939001">
      <w:bodyDiv w:val="1"/>
      <w:marLeft w:val="0"/>
      <w:marRight w:val="360"/>
      <w:marTop w:val="0"/>
      <w:marBottom w:val="0"/>
      <w:divBdr>
        <w:top w:val="none" w:sz="0" w:space="0" w:color="auto"/>
        <w:left w:val="none" w:sz="0" w:space="0" w:color="auto"/>
        <w:bottom w:val="none" w:sz="0" w:space="0" w:color="auto"/>
        <w:right w:val="none" w:sz="0" w:space="0" w:color="auto"/>
      </w:divBdr>
      <w:divsChild>
        <w:div w:id="227960763">
          <w:marLeft w:val="240"/>
          <w:marRight w:val="240"/>
          <w:marTop w:val="0"/>
          <w:marBottom w:val="0"/>
          <w:divBdr>
            <w:top w:val="none" w:sz="0" w:space="0" w:color="auto"/>
            <w:left w:val="none" w:sz="0" w:space="0" w:color="auto"/>
            <w:bottom w:val="none" w:sz="0" w:space="0" w:color="auto"/>
            <w:right w:val="none" w:sz="0" w:space="0" w:color="auto"/>
          </w:divBdr>
        </w:div>
        <w:div w:id="1171606090">
          <w:marLeft w:val="240"/>
          <w:marRight w:val="240"/>
          <w:marTop w:val="0"/>
          <w:marBottom w:val="0"/>
          <w:divBdr>
            <w:top w:val="none" w:sz="0" w:space="0" w:color="auto"/>
            <w:left w:val="none" w:sz="0" w:space="0" w:color="auto"/>
            <w:bottom w:val="none" w:sz="0" w:space="0" w:color="auto"/>
            <w:right w:val="none" w:sz="0" w:space="0" w:color="auto"/>
          </w:divBdr>
          <w:divsChild>
            <w:div w:id="550772734">
              <w:marLeft w:val="240"/>
              <w:marRight w:val="0"/>
              <w:marTop w:val="0"/>
              <w:marBottom w:val="0"/>
              <w:divBdr>
                <w:top w:val="none" w:sz="0" w:space="0" w:color="auto"/>
                <w:left w:val="none" w:sz="0" w:space="0" w:color="auto"/>
                <w:bottom w:val="none" w:sz="0" w:space="0" w:color="auto"/>
                <w:right w:val="none" w:sz="0" w:space="0" w:color="auto"/>
              </w:divBdr>
            </w:div>
            <w:div w:id="1986929481">
              <w:marLeft w:val="0"/>
              <w:marRight w:val="0"/>
              <w:marTop w:val="0"/>
              <w:marBottom w:val="0"/>
              <w:divBdr>
                <w:top w:val="none" w:sz="0" w:space="0" w:color="auto"/>
                <w:left w:val="none" w:sz="0" w:space="0" w:color="auto"/>
                <w:bottom w:val="none" w:sz="0" w:space="0" w:color="auto"/>
                <w:right w:val="none" w:sz="0" w:space="0" w:color="auto"/>
              </w:divBdr>
              <w:divsChild>
                <w:div w:id="389109576">
                  <w:marLeft w:val="240"/>
                  <w:marRight w:val="240"/>
                  <w:marTop w:val="0"/>
                  <w:marBottom w:val="0"/>
                  <w:divBdr>
                    <w:top w:val="none" w:sz="0" w:space="0" w:color="auto"/>
                    <w:left w:val="none" w:sz="0" w:space="0" w:color="auto"/>
                    <w:bottom w:val="none" w:sz="0" w:space="0" w:color="auto"/>
                    <w:right w:val="none" w:sz="0" w:space="0" w:color="auto"/>
                  </w:divBdr>
                  <w:divsChild>
                    <w:div w:id="46226736">
                      <w:marLeft w:val="0"/>
                      <w:marRight w:val="0"/>
                      <w:marTop w:val="0"/>
                      <w:marBottom w:val="0"/>
                      <w:divBdr>
                        <w:top w:val="none" w:sz="0" w:space="0" w:color="auto"/>
                        <w:left w:val="none" w:sz="0" w:space="0" w:color="auto"/>
                        <w:bottom w:val="none" w:sz="0" w:space="0" w:color="auto"/>
                        <w:right w:val="none" w:sz="0" w:space="0" w:color="auto"/>
                      </w:divBdr>
                      <w:divsChild>
                        <w:div w:id="1320890940">
                          <w:marLeft w:val="240"/>
                          <w:marRight w:val="240"/>
                          <w:marTop w:val="0"/>
                          <w:marBottom w:val="0"/>
                          <w:divBdr>
                            <w:top w:val="none" w:sz="0" w:space="0" w:color="auto"/>
                            <w:left w:val="none" w:sz="0" w:space="0" w:color="auto"/>
                            <w:bottom w:val="none" w:sz="0" w:space="0" w:color="auto"/>
                            <w:right w:val="none" w:sz="0" w:space="0" w:color="auto"/>
                          </w:divBdr>
                          <w:divsChild>
                            <w:div w:id="424426045">
                              <w:marLeft w:val="240"/>
                              <w:marRight w:val="0"/>
                              <w:marTop w:val="0"/>
                              <w:marBottom w:val="0"/>
                              <w:divBdr>
                                <w:top w:val="none" w:sz="0" w:space="0" w:color="auto"/>
                                <w:left w:val="none" w:sz="0" w:space="0" w:color="auto"/>
                                <w:bottom w:val="none" w:sz="0" w:space="0" w:color="auto"/>
                                <w:right w:val="none" w:sz="0" w:space="0" w:color="auto"/>
                              </w:divBdr>
                            </w:div>
                          </w:divsChild>
                        </w:div>
                        <w:div w:id="1333332189">
                          <w:marLeft w:val="0"/>
                          <w:marRight w:val="0"/>
                          <w:marTop w:val="0"/>
                          <w:marBottom w:val="0"/>
                          <w:divBdr>
                            <w:top w:val="none" w:sz="0" w:space="0" w:color="auto"/>
                            <w:left w:val="none" w:sz="0" w:space="0" w:color="auto"/>
                            <w:bottom w:val="none" w:sz="0" w:space="0" w:color="auto"/>
                            <w:right w:val="none" w:sz="0" w:space="0" w:color="auto"/>
                          </w:divBdr>
                        </w:div>
                      </w:divsChild>
                    </w:div>
                    <w:div w:id="387068378">
                      <w:marLeft w:val="240"/>
                      <w:marRight w:val="0"/>
                      <w:marTop w:val="0"/>
                      <w:marBottom w:val="0"/>
                      <w:divBdr>
                        <w:top w:val="none" w:sz="0" w:space="0" w:color="auto"/>
                        <w:left w:val="none" w:sz="0" w:space="0" w:color="auto"/>
                        <w:bottom w:val="none" w:sz="0" w:space="0" w:color="auto"/>
                        <w:right w:val="none" w:sz="0" w:space="0" w:color="auto"/>
                      </w:divBdr>
                    </w:div>
                  </w:divsChild>
                </w:div>
                <w:div w:id="879632722">
                  <w:marLeft w:val="240"/>
                  <w:marRight w:val="240"/>
                  <w:marTop w:val="0"/>
                  <w:marBottom w:val="0"/>
                  <w:divBdr>
                    <w:top w:val="none" w:sz="0" w:space="0" w:color="auto"/>
                    <w:left w:val="none" w:sz="0" w:space="0" w:color="auto"/>
                    <w:bottom w:val="none" w:sz="0" w:space="0" w:color="auto"/>
                    <w:right w:val="none" w:sz="0" w:space="0" w:color="auto"/>
                  </w:divBdr>
                  <w:divsChild>
                    <w:div w:id="1214343939">
                      <w:marLeft w:val="240"/>
                      <w:marRight w:val="0"/>
                      <w:marTop w:val="0"/>
                      <w:marBottom w:val="0"/>
                      <w:divBdr>
                        <w:top w:val="none" w:sz="0" w:space="0" w:color="auto"/>
                        <w:left w:val="none" w:sz="0" w:space="0" w:color="auto"/>
                        <w:bottom w:val="none" w:sz="0" w:space="0" w:color="auto"/>
                        <w:right w:val="none" w:sz="0" w:space="0" w:color="auto"/>
                      </w:divBdr>
                    </w:div>
                    <w:div w:id="1842499851">
                      <w:marLeft w:val="0"/>
                      <w:marRight w:val="0"/>
                      <w:marTop w:val="0"/>
                      <w:marBottom w:val="0"/>
                      <w:divBdr>
                        <w:top w:val="none" w:sz="0" w:space="0" w:color="auto"/>
                        <w:left w:val="none" w:sz="0" w:space="0" w:color="auto"/>
                        <w:bottom w:val="none" w:sz="0" w:space="0" w:color="auto"/>
                        <w:right w:val="none" w:sz="0" w:space="0" w:color="auto"/>
                      </w:divBdr>
                      <w:divsChild>
                        <w:div w:id="183254050">
                          <w:marLeft w:val="0"/>
                          <w:marRight w:val="0"/>
                          <w:marTop w:val="0"/>
                          <w:marBottom w:val="0"/>
                          <w:divBdr>
                            <w:top w:val="none" w:sz="0" w:space="0" w:color="auto"/>
                            <w:left w:val="none" w:sz="0" w:space="0" w:color="auto"/>
                            <w:bottom w:val="none" w:sz="0" w:space="0" w:color="auto"/>
                            <w:right w:val="none" w:sz="0" w:space="0" w:color="auto"/>
                          </w:divBdr>
                        </w:div>
                        <w:div w:id="569658020">
                          <w:marLeft w:val="240"/>
                          <w:marRight w:val="240"/>
                          <w:marTop w:val="0"/>
                          <w:marBottom w:val="0"/>
                          <w:divBdr>
                            <w:top w:val="none" w:sz="0" w:space="0" w:color="auto"/>
                            <w:left w:val="none" w:sz="0" w:space="0" w:color="auto"/>
                            <w:bottom w:val="none" w:sz="0" w:space="0" w:color="auto"/>
                            <w:right w:val="none" w:sz="0" w:space="0" w:color="auto"/>
                          </w:divBdr>
                          <w:divsChild>
                            <w:div w:id="148643323">
                              <w:marLeft w:val="240"/>
                              <w:marRight w:val="0"/>
                              <w:marTop w:val="0"/>
                              <w:marBottom w:val="0"/>
                              <w:divBdr>
                                <w:top w:val="none" w:sz="0" w:space="0" w:color="auto"/>
                                <w:left w:val="none" w:sz="0" w:space="0" w:color="auto"/>
                                <w:bottom w:val="none" w:sz="0" w:space="0" w:color="auto"/>
                                <w:right w:val="none" w:sz="0" w:space="0" w:color="auto"/>
                              </w:divBdr>
                            </w:div>
                            <w:div w:id="1864248868">
                              <w:marLeft w:val="0"/>
                              <w:marRight w:val="0"/>
                              <w:marTop w:val="0"/>
                              <w:marBottom w:val="0"/>
                              <w:divBdr>
                                <w:top w:val="none" w:sz="0" w:space="0" w:color="auto"/>
                                <w:left w:val="none" w:sz="0" w:space="0" w:color="auto"/>
                                <w:bottom w:val="none" w:sz="0" w:space="0" w:color="auto"/>
                                <w:right w:val="none" w:sz="0" w:space="0" w:color="auto"/>
                              </w:divBdr>
                              <w:divsChild>
                                <w:div w:id="672299021">
                                  <w:marLeft w:val="240"/>
                                  <w:marRight w:val="240"/>
                                  <w:marTop w:val="0"/>
                                  <w:marBottom w:val="0"/>
                                  <w:divBdr>
                                    <w:top w:val="none" w:sz="0" w:space="0" w:color="auto"/>
                                    <w:left w:val="none" w:sz="0" w:space="0" w:color="auto"/>
                                    <w:bottom w:val="none" w:sz="0" w:space="0" w:color="auto"/>
                                    <w:right w:val="none" w:sz="0" w:space="0" w:color="auto"/>
                                  </w:divBdr>
                                  <w:divsChild>
                                    <w:div w:id="979111925">
                                      <w:marLeft w:val="240"/>
                                      <w:marRight w:val="0"/>
                                      <w:marTop w:val="0"/>
                                      <w:marBottom w:val="0"/>
                                      <w:divBdr>
                                        <w:top w:val="none" w:sz="0" w:space="0" w:color="auto"/>
                                        <w:left w:val="none" w:sz="0" w:space="0" w:color="auto"/>
                                        <w:bottom w:val="none" w:sz="0" w:space="0" w:color="auto"/>
                                        <w:right w:val="none" w:sz="0" w:space="0" w:color="auto"/>
                                      </w:divBdr>
                                    </w:div>
                                  </w:divsChild>
                                </w:div>
                                <w:div w:id="921765367">
                                  <w:marLeft w:val="0"/>
                                  <w:marRight w:val="0"/>
                                  <w:marTop w:val="0"/>
                                  <w:marBottom w:val="0"/>
                                  <w:divBdr>
                                    <w:top w:val="none" w:sz="0" w:space="0" w:color="auto"/>
                                    <w:left w:val="none" w:sz="0" w:space="0" w:color="auto"/>
                                    <w:bottom w:val="none" w:sz="0" w:space="0" w:color="auto"/>
                                    <w:right w:val="none" w:sz="0" w:space="0" w:color="auto"/>
                                  </w:divBdr>
                                </w:div>
                                <w:div w:id="1575159683">
                                  <w:marLeft w:val="240"/>
                                  <w:marRight w:val="240"/>
                                  <w:marTop w:val="0"/>
                                  <w:marBottom w:val="0"/>
                                  <w:divBdr>
                                    <w:top w:val="none" w:sz="0" w:space="0" w:color="auto"/>
                                    <w:left w:val="none" w:sz="0" w:space="0" w:color="auto"/>
                                    <w:bottom w:val="none" w:sz="0" w:space="0" w:color="auto"/>
                                    <w:right w:val="none" w:sz="0" w:space="0" w:color="auto"/>
                                  </w:divBdr>
                                  <w:divsChild>
                                    <w:div w:id="772677156">
                                      <w:marLeft w:val="240"/>
                                      <w:marRight w:val="0"/>
                                      <w:marTop w:val="0"/>
                                      <w:marBottom w:val="0"/>
                                      <w:divBdr>
                                        <w:top w:val="none" w:sz="0" w:space="0" w:color="auto"/>
                                        <w:left w:val="none" w:sz="0" w:space="0" w:color="auto"/>
                                        <w:bottom w:val="none" w:sz="0" w:space="0" w:color="auto"/>
                                        <w:right w:val="none" w:sz="0" w:space="0" w:color="auto"/>
                                      </w:divBdr>
                                    </w:div>
                                  </w:divsChild>
                                </w:div>
                                <w:div w:id="1794787491">
                                  <w:marLeft w:val="240"/>
                                  <w:marRight w:val="240"/>
                                  <w:marTop w:val="0"/>
                                  <w:marBottom w:val="0"/>
                                  <w:divBdr>
                                    <w:top w:val="none" w:sz="0" w:space="0" w:color="auto"/>
                                    <w:left w:val="none" w:sz="0" w:space="0" w:color="auto"/>
                                    <w:bottom w:val="none" w:sz="0" w:space="0" w:color="auto"/>
                                    <w:right w:val="none" w:sz="0" w:space="0" w:color="auto"/>
                                  </w:divBdr>
                                  <w:divsChild>
                                    <w:div w:id="10046291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4724317">
                  <w:marLeft w:val="240"/>
                  <w:marRight w:val="240"/>
                  <w:marTop w:val="0"/>
                  <w:marBottom w:val="0"/>
                  <w:divBdr>
                    <w:top w:val="none" w:sz="0" w:space="0" w:color="auto"/>
                    <w:left w:val="none" w:sz="0" w:space="0" w:color="auto"/>
                    <w:bottom w:val="none" w:sz="0" w:space="0" w:color="auto"/>
                    <w:right w:val="none" w:sz="0" w:space="0" w:color="auto"/>
                  </w:divBdr>
                  <w:divsChild>
                    <w:div w:id="811143955">
                      <w:marLeft w:val="0"/>
                      <w:marRight w:val="0"/>
                      <w:marTop w:val="0"/>
                      <w:marBottom w:val="0"/>
                      <w:divBdr>
                        <w:top w:val="none" w:sz="0" w:space="0" w:color="auto"/>
                        <w:left w:val="none" w:sz="0" w:space="0" w:color="auto"/>
                        <w:bottom w:val="none" w:sz="0" w:space="0" w:color="auto"/>
                        <w:right w:val="none" w:sz="0" w:space="0" w:color="auto"/>
                      </w:divBdr>
                      <w:divsChild>
                        <w:div w:id="1174761552">
                          <w:marLeft w:val="240"/>
                          <w:marRight w:val="240"/>
                          <w:marTop w:val="0"/>
                          <w:marBottom w:val="0"/>
                          <w:divBdr>
                            <w:top w:val="none" w:sz="0" w:space="0" w:color="auto"/>
                            <w:left w:val="none" w:sz="0" w:space="0" w:color="auto"/>
                            <w:bottom w:val="none" w:sz="0" w:space="0" w:color="auto"/>
                            <w:right w:val="none" w:sz="0" w:space="0" w:color="auto"/>
                          </w:divBdr>
                          <w:divsChild>
                            <w:div w:id="341203984">
                              <w:marLeft w:val="240"/>
                              <w:marRight w:val="0"/>
                              <w:marTop w:val="0"/>
                              <w:marBottom w:val="0"/>
                              <w:divBdr>
                                <w:top w:val="none" w:sz="0" w:space="0" w:color="auto"/>
                                <w:left w:val="none" w:sz="0" w:space="0" w:color="auto"/>
                                <w:bottom w:val="none" w:sz="0" w:space="0" w:color="auto"/>
                                <w:right w:val="none" w:sz="0" w:space="0" w:color="auto"/>
                              </w:divBdr>
                            </w:div>
                            <w:div w:id="740256257">
                              <w:marLeft w:val="0"/>
                              <w:marRight w:val="0"/>
                              <w:marTop w:val="0"/>
                              <w:marBottom w:val="0"/>
                              <w:divBdr>
                                <w:top w:val="none" w:sz="0" w:space="0" w:color="auto"/>
                                <w:left w:val="none" w:sz="0" w:space="0" w:color="auto"/>
                                <w:bottom w:val="none" w:sz="0" w:space="0" w:color="auto"/>
                                <w:right w:val="none" w:sz="0" w:space="0" w:color="auto"/>
                              </w:divBdr>
                              <w:divsChild>
                                <w:div w:id="791365626">
                                  <w:marLeft w:val="240"/>
                                  <w:marRight w:val="240"/>
                                  <w:marTop w:val="0"/>
                                  <w:marBottom w:val="0"/>
                                  <w:divBdr>
                                    <w:top w:val="none" w:sz="0" w:space="0" w:color="auto"/>
                                    <w:left w:val="none" w:sz="0" w:space="0" w:color="auto"/>
                                    <w:bottom w:val="none" w:sz="0" w:space="0" w:color="auto"/>
                                    <w:right w:val="none" w:sz="0" w:space="0" w:color="auto"/>
                                  </w:divBdr>
                                  <w:divsChild>
                                    <w:div w:id="1716001345">
                                      <w:marLeft w:val="240"/>
                                      <w:marRight w:val="0"/>
                                      <w:marTop w:val="0"/>
                                      <w:marBottom w:val="0"/>
                                      <w:divBdr>
                                        <w:top w:val="none" w:sz="0" w:space="0" w:color="auto"/>
                                        <w:left w:val="none" w:sz="0" w:space="0" w:color="auto"/>
                                        <w:bottom w:val="none" w:sz="0" w:space="0" w:color="auto"/>
                                        <w:right w:val="none" w:sz="0" w:space="0" w:color="auto"/>
                                      </w:divBdr>
                                    </w:div>
                                  </w:divsChild>
                                </w:div>
                                <w:div w:id="152948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7028">
                          <w:marLeft w:val="0"/>
                          <w:marRight w:val="0"/>
                          <w:marTop w:val="0"/>
                          <w:marBottom w:val="0"/>
                          <w:divBdr>
                            <w:top w:val="none" w:sz="0" w:space="0" w:color="auto"/>
                            <w:left w:val="none" w:sz="0" w:space="0" w:color="auto"/>
                            <w:bottom w:val="none" w:sz="0" w:space="0" w:color="auto"/>
                            <w:right w:val="none" w:sz="0" w:space="0" w:color="auto"/>
                          </w:divBdr>
                        </w:div>
                      </w:divsChild>
                    </w:div>
                    <w:div w:id="1539778703">
                      <w:marLeft w:val="240"/>
                      <w:marRight w:val="0"/>
                      <w:marTop w:val="0"/>
                      <w:marBottom w:val="0"/>
                      <w:divBdr>
                        <w:top w:val="none" w:sz="0" w:space="0" w:color="auto"/>
                        <w:left w:val="none" w:sz="0" w:space="0" w:color="auto"/>
                        <w:bottom w:val="none" w:sz="0" w:space="0" w:color="auto"/>
                        <w:right w:val="none" w:sz="0" w:space="0" w:color="auto"/>
                      </w:divBdr>
                    </w:div>
                  </w:divsChild>
                </w:div>
                <w:div w:id="1415585717">
                  <w:marLeft w:val="0"/>
                  <w:marRight w:val="0"/>
                  <w:marTop w:val="0"/>
                  <w:marBottom w:val="0"/>
                  <w:divBdr>
                    <w:top w:val="none" w:sz="0" w:space="0" w:color="auto"/>
                    <w:left w:val="none" w:sz="0" w:space="0" w:color="auto"/>
                    <w:bottom w:val="none" w:sz="0" w:space="0" w:color="auto"/>
                    <w:right w:val="none" w:sz="0" w:space="0" w:color="auto"/>
                  </w:divBdr>
                </w:div>
                <w:div w:id="1502432614">
                  <w:marLeft w:val="240"/>
                  <w:marRight w:val="240"/>
                  <w:marTop w:val="0"/>
                  <w:marBottom w:val="0"/>
                  <w:divBdr>
                    <w:top w:val="none" w:sz="0" w:space="0" w:color="auto"/>
                    <w:left w:val="none" w:sz="0" w:space="0" w:color="auto"/>
                    <w:bottom w:val="none" w:sz="0" w:space="0" w:color="auto"/>
                    <w:right w:val="none" w:sz="0" w:space="0" w:color="auto"/>
                  </w:divBdr>
                  <w:divsChild>
                    <w:div w:id="442261446">
                      <w:marLeft w:val="0"/>
                      <w:marRight w:val="0"/>
                      <w:marTop w:val="0"/>
                      <w:marBottom w:val="0"/>
                      <w:divBdr>
                        <w:top w:val="none" w:sz="0" w:space="0" w:color="auto"/>
                        <w:left w:val="none" w:sz="0" w:space="0" w:color="auto"/>
                        <w:bottom w:val="none" w:sz="0" w:space="0" w:color="auto"/>
                        <w:right w:val="none" w:sz="0" w:space="0" w:color="auto"/>
                      </w:divBdr>
                      <w:divsChild>
                        <w:div w:id="62064476">
                          <w:marLeft w:val="240"/>
                          <w:marRight w:val="240"/>
                          <w:marTop w:val="0"/>
                          <w:marBottom w:val="0"/>
                          <w:divBdr>
                            <w:top w:val="none" w:sz="0" w:space="0" w:color="auto"/>
                            <w:left w:val="none" w:sz="0" w:space="0" w:color="auto"/>
                            <w:bottom w:val="none" w:sz="0" w:space="0" w:color="auto"/>
                            <w:right w:val="none" w:sz="0" w:space="0" w:color="auto"/>
                          </w:divBdr>
                          <w:divsChild>
                            <w:div w:id="1275091501">
                              <w:marLeft w:val="240"/>
                              <w:marRight w:val="0"/>
                              <w:marTop w:val="0"/>
                              <w:marBottom w:val="0"/>
                              <w:divBdr>
                                <w:top w:val="none" w:sz="0" w:space="0" w:color="auto"/>
                                <w:left w:val="none" w:sz="0" w:space="0" w:color="auto"/>
                                <w:bottom w:val="none" w:sz="0" w:space="0" w:color="auto"/>
                                <w:right w:val="none" w:sz="0" w:space="0" w:color="auto"/>
                              </w:divBdr>
                            </w:div>
                          </w:divsChild>
                        </w:div>
                        <w:div w:id="1629123581">
                          <w:marLeft w:val="240"/>
                          <w:marRight w:val="240"/>
                          <w:marTop w:val="0"/>
                          <w:marBottom w:val="0"/>
                          <w:divBdr>
                            <w:top w:val="none" w:sz="0" w:space="0" w:color="auto"/>
                            <w:left w:val="none" w:sz="0" w:space="0" w:color="auto"/>
                            <w:bottom w:val="none" w:sz="0" w:space="0" w:color="auto"/>
                            <w:right w:val="none" w:sz="0" w:space="0" w:color="auto"/>
                          </w:divBdr>
                          <w:divsChild>
                            <w:div w:id="554901398">
                              <w:marLeft w:val="0"/>
                              <w:marRight w:val="0"/>
                              <w:marTop w:val="0"/>
                              <w:marBottom w:val="0"/>
                              <w:divBdr>
                                <w:top w:val="none" w:sz="0" w:space="0" w:color="auto"/>
                                <w:left w:val="none" w:sz="0" w:space="0" w:color="auto"/>
                                <w:bottom w:val="none" w:sz="0" w:space="0" w:color="auto"/>
                                <w:right w:val="none" w:sz="0" w:space="0" w:color="auto"/>
                              </w:divBdr>
                              <w:divsChild>
                                <w:div w:id="394012958">
                                  <w:marLeft w:val="240"/>
                                  <w:marRight w:val="240"/>
                                  <w:marTop w:val="0"/>
                                  <w:marBottom w:val="0"/>
                                  <w:divBdr>
                                    <w:top w:val="none" w:sz="0" w:space="0" w:color="auto"/>
                                    <w:left w:val="none" w:sz="0" w:space="0" w:color="auto"/>
                                    <w:bottom w:val="none" w:sz="0" w:space="0" w:color="auto"/>
                                    <w:right w:val="none" w:sz="0" w:space="0" w:color="auto"/>
                                  </w:divBdr>
                                  <w:divsChild>
                                    <w:div w:id="207572694">
                                      <w:marLeft w:val="0"/>
                                      <w:marRight w:val="0"/>
                                      <w:marTop w:val="0"/>
                                      <w:marBottom w:val="0"/>
                                      <w:divBdr>
                                        <w:top w:val="none" w:sz="0" w:space="0" w:color="auto"/>
                                        <w:left w:val="none" w:sz="0" w:space="0" w:color="auto"/>
                                        <w:bottom w:val="none" w:sz="0" w:space="0" w:color="auto"/>
                                        <w:right w:val="none" w:sz="0" w:space="0" w:color="auto"/>
                                      </w:divBdr>
                                      <w:divsChild>
                                        <w:div w:id="159349411">
                                          <w:marLeft w:val="240"/>
                                          <w:marRight w:val="240"/>
                                          <w:marTop w:val="0"/>
                                          <w:marBottom w:val="0"/>
                                          <w:divBdr>
                                            <w:top w:val="none" w:sz="0" w:space="0" w:color="auto"/>
                                            <w:left w:val="none" w:sz="0" w:space="0" w:color="auto"/>
                                            <w:bottom w:val="none" w:sz="0" w:space="0" w:color="auto"/>
                                            <w:right w:val="none" w:sz="0" w:space="0" w:color="auto"/>
                                          </w:divBdr>
                                          <w:divsChild>
                                            <w:div w:id="555362767">
                                              <w:marLeft w:val="240"/>
                                              <w:marRight w:val="0"/>
                                              <w:marTop w:val="0"/>
                                              <w:marBottom w:val="0"/>
                                              <w:divBdr>
                                                <w:top w:val="none" w:sz="0" w:space="0" w:color="auto"/>
                                                <w:left w:val="none" w:sz="0" w:space="0" w:color="auto"/>
                                                <w:bottom w:val="none" w:sz="0" w:space="0" w:color="auto"/>
                                                <w:right w:val="none" w:sz="0" w:space="0" w:color="auto"/>
                                              </w:divBdr>
                                            </w:div>
                                          </w:divsChild>
                                        </w:div>
                                        <w:div w:id="1514954766">
                                          <w:marLeft w:val="0"/>
                                          <w:marRight w:val="0"/>
                                          <w:marTop w:val="0"/>
                                          <w:marBottom w:val="0"/>
                                          <w:divBdr>
                                            <w:top w:val="none" w:sz="0" w:space="0" w:color="auto"/>
                                            <w:left w:val="none" w:sz="0" w:space="0" w:color="auto"/>
                                            <w:bottom w:val="none" w:sz="0" w:space="0" w:color="auto"/>
                                            <w:right w:val="none" w:sz="0" w:space="0" w:color="auto"/>
                                          </w:divBdr>
                                        </w:div>
                                      </w:divsChild>
                                    </w:div>
                                    <w:div w:id="1094478813">
                                      <w:marLeft w:val="240"/>
                                      <w:marRight w:val="0"/>
                                      <w:marTop w:val="0"/>
                                      <w:marBottom w:val="0"/>
                                      <w:divBdr>
                                        <w:top w:val="none" w:sz="0" w:space="0" w:color="auto"/>
                                        <w:left w:val="none" w:sz="0" w:space="0" w:color="auto"/>
                                        <w:bottom w:val="none" w:sz="0" w:space="0" w:color="auto"/>
                                        <w:right w:val="none" w:sz="0" w:space="0" w:color="auto"/>
                                      </w:divBdr>
                                    </w:div>
                                  </w:divsChild>
                                </w:div>
                                <w:div w:id="847987701">
                                  <w:marLeft w:val="0"/>
                                  <w:marRight w:val="0"/>
                                  <w:marTop w:val="0"/>
                                  <w:marBottom w:val="0"/>
                                  <w:divBdr>
                                    <w:top w:val="none" w:sz="0" w:space="0" w:color="auto"/>
                                    <w:left w:val="none" w:sz="0" w:space="0" w:color="auto"/>
                                    <w:bottom w:val="none" w:sz="0" w:space="0" w:color="auto"/>
                                    <w:right w:val="none" w:sz="0" w:space="0" w:color="auto"/>
                                  </w:divBdr>
                                </w:div>
                                <w:div w:id="1165433382">
                                  <w:marLeft w:val="240"/>
                                  <w:marRight w:val="240"/>
                                  <w:marTop w:val="0"/>
                                  <w:marBottom w:val="0"/>
                                  <w:divBdr>
                                    <w:top w:val="none" w:sz="0" w:space="0" w:color="auto"/>
                                    <w:left w:val="none" w:sz="0" w:space="0" w:color="auto"/>
                                    <w:bottom w:val="none" w:sz="0" w:space="0" w:color="auto"/>
                                    <w:right w:val="none" w:sz="0" w:space="0" w:color="auto"/>
                                  </w:divBdr>
                                  <w:divsChild>
                                    <w:div w:id="169028741">
                                      <w:marLeft w:val="240"/>
                                      <w:marRight w:val="0"/>
                                      <w:marTop w:val="0"/>
                                      <w:marBottom w:val="0"/>
                                      <w:divBdr>
                                        <w:top w:val="none" w:sz="0" w:space="0" w:color="auto"/>
                                        <w:left w:val="none" w:sz="0" w:space="0" w:color="auto"/>
                                        <w:bottom w:val="none" w:sz="0" w:space="0" w:color="auto"/>
                                        <w:right w:val="none" w:sz="0" w:space="0" w:color="auto"/>
                                      </w:divBdr>
                                    </w:div>
                                    <w:div w:id="2101366057">
                                      <w:marLeft w:val="0"/>
                                      <w:marRight w:val="0"/>
                                      <w:marTop w:val="0"/>
                                      <w:marBottom w:val="0"/>
                                      <w:divBdr>
                                        <w:top w:val="none" w:sz="0" w:space="0" w:color="auto"/>
                                        <w:left w:val="none" w:sz="0" w:space="0" w:color="auto"/>
                                        <w:bottom w:val="none" w:sz="0" w:space="0" w:color="auto"/>
                                        <w:right w:val="none" w:sz="0" w:space="0" w:color="auto"/>
                                      </w:divBdr>
                                      <w:divsChild>
                                        <w:div w:id="171183318">
                                          <w:marLeft w:val="0"/>
                                          <w:marRight w:val="0"/>
                                          <w:marTop w:val="0"/>
                                          <w:marBottom w:val="0"/>
                                          <w:divBdr>
                                            <w:top w:val="none" w:sz="0" w:space="0" w:color="auto"/>
                                            <w:left w:val="none" w:sz="0" w:space="0" w:color="auto"/>
                                            <w:bottom w:val="none" w:sz="0" w:space="0" w:color="auto"/>
                                            <w:right w:val="none" w:sz="0" w:space="0" w:color="auto"/>
                                          </w:divBdr>
                                        </w:div>
                                        <w:div w:id="184484561">
                                          <w:marLeft w:val="240"/>
                                          <w:marRight w:val="240"/>
                                          <w:marTop w:val="0"/>
                                          <w:marBottom w:val="0"/>
                                          <w:divBdr>
                                            <w:top w:val="none" w:sz="0" w:space="0" w:color="auto"/>
                                            <w:left w:val="none" w:sz="0" w:space="0" w:color="auto"/>
                                            <w:bottom w:val="none" w:sz="0" w:space="0" w:color="auto"/>
                                            <w:right w:val="none" w:sz="0" w:space="0" w:color="auto"/>
                                          </w:divBdr>
                                          <w:divsChild>
                                            <w:div w:id="3075146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618804">
                                  <w:marLeft w:val="240"/>
                                  <w:marRight w:val="240"/>
                                  <w:marTop w:val="0"/>
                                  <w:marBottom w:val="0"/>
                                  <w:divBdr>
                                    <w:top w:val="none" w:sz="0" w:space="0" w:color="auto"/>
                                    <w:left w:val="none" w:sz="0" w:space="0" w:color="auto"/>
                                    <w:bottom w:val="none" w:sz="0" w:space="0" w:color="auto"/>
                                    <w:right w:val="none" w:sz="0" w:space="0" w:color="auto"/>
                                  </w:divBdr>
                                  <w:divsChild>
                                    <w:div w:id="3075895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33890824">
                              <w:marLeft w:val="240"/>
                              <w:marRight w:val="0"/>
                              <w:marTop w:val="0"/>
                              <w:marBottom w:val="0"/>
                              <w:divBdr>
                                <w:top w:val="none" w:sz="0" w:space="0" w:color="auto"/>
                                <w:left w:val="none" w:sz="0" w:space="0" w:color="auto"/>
                                <w:bottom w:val="none" w:sz="0" w:space="0" w:color="auto"/>
                                <w:right w:val="none" w:sz="0" w:space="0" w:color="auto"/>
                              </w:divBdr>
                            </w:div>
                          </w:divsChild>
                        </w:div>
                        <w:div w:id="1760522065">
                          <w:marLeft w:val="0"/>
                          <w:marRight w:val="0"/>
                          <w:marTop w:val="0"/>
                          <w:marBottom w:val="0"/>
                          <w:divBdr>
                            <w:top w:val="none" w:sz="0" w:space="0" w:color="auto"/>
                            <w:left w:val="none" w:sz="0" w:space="0" w:color="auto"/>
                            <w:bottom w:val="none" w:sz="0" w:space="0" w:color="auto"/>
                            <w:right w:val="none" w:sz="0" w:space="0" w:color="auto"/>
                          </w:divBdr>
                        </w:div>
                      </w:divsChild>
                    </w:div>
                    <w:div w:id="1553300801">
                      <w:marLeft w:val="240"/>
                      <w:marRight w:val="0"/>
                      <w:marTop w:val="0"/>
                      <w:marBottom w:val="0"/>
                      <w:divBdr>
                        <w:top w:val="none" w:sz="0" w:space="0" w:color="auto"/>
                        <w:left w:val="none" w:sz="0" w:space="0" w:color="auto"/>
                        <w:bottom w:val="none" w:sz="0" w:space="0" w:color="auto"/>
                        <w:right w:val="none" w:sz="0" w:space="0" w:color="auto"/>
                      </w:divBdr>
                    </w:div>
                  </w:divsChild>
                </w:div>
                <w:div w:id="1657761040">
                  <w:marLeft w:val="240"/>
                  <w:marRight w:val="240"/>
                  <w:marTop w:val="0"/>
                  <w:marBottom w:val="0"/>
                  <w:divBdr>
                    <w:top w:val="none" w:sz="0" w:space="0" w:color="auto"/>
                    <w:left w:val="none" w:sz="0" w:space="0" w:color="auto"/>
                    <w:bottom w:val="none" w:sz="0" w:space="0" w:color="auto"/>
                    <w:right w:val="none" w:sz="0" w:space="0" w:color="auto"/>
                  </w:divBdr>
                  <w:divsChild>
                    <w:div w:id="1587111232">
                      <w:marLeft w:val="0"/>
                      <w:marRight w:val="0"/>
                      <w:marTop w:val="0"/>
                      <w:marBottom w:val="0"/>
                      <w:divBdr>
                        <w:top w:val="none" w:sz="0" w:space="0" w:color="auto"/>
                        <w:left w:val="none" w:sz="0" w:space="0" w:color="auto"/>
                        <w:bottom w:val="none" w:sz="0" w:space="0" w:color="auto"/>
                        <w:right w:val="none" w:sz="0" w:space="0" w:color="auto"/>
                      </w:divBdr>
                      <w:divsChild>
                        <w:div w:id="662126429">
                          <w:marLeft w:val="240"/>
                          <w:marRight w:val="240"/>
                          <w:marTop w:val="0"/>
                          <w:marBottom w:val="0"/>
                          <w:divBdr>
                            <w:top w:val="none" w:sz="0" w:space="0" w:color="auto"/>
                            <w:left w:val="none" w:sz="0" w:space="0" w:color="auto"/>
                            <w:bottom w:val="none" w:sz="0" w:space="0" w:color="auto"/>
                            <w:right w:val="none" w:sz="0" w:space="0" w:color="auto"/>
                          </w:divBdr>
                          <w:divsChild>
                            <w:div w:id="78411912">
                              <w:marLeft w:val="0"/>
                              <w:marRight w:val="0"/>
                              <w:marTop w:val="0"/>
                              <w:marBottom w:val="0"/>
                              <w:divBdr>
                                <w:top w:val="none" w:sz="0" w:space="0" w:color="auto"/>
                                <w:left w:val="none" w:sz="0" w:space="0" w:color="auto"/>
                                <w:bottom w:val="none" w:sz="0" w:space="0" w:color="auto"/>
                                <w:right w:val="none" w:sz="0" w:space="0" w:color="auto"/>
                              </w:divBdr>
                              <w:divsChild>
                                <w:div w:id="239481853">
                                  <w:marLeft w:val="0"/>
                                  <w:marRight w:val="0"/>
                                  <w:marTop w:val="0"/>
                                  <w:marBottom w:val="0"/>
                                  <w:divBdr>
                                    <w:top w:val="none" w:sz="0" w:space="0" w:color="auto"/>
                                    <w:left w:val="none" w:sz="0" w:space="0" w:color="auto"/>
                                    <w:bottom w:val="none" w:sz="0" w:space="0" w:color="auto"/>
                                    <w:right w:val="none" w:sz="0" w:space="0" w:color="auto"/>
                                  </w:divBdr>
                                </w:div>
                                <w:div w:id="251595757">
                                  <w:marLeft w:val="240"/>
                                  <w:marRight w:val="240"/>
                                  <w:marTop w:val="0"/>
                                  <w:marBottom w:val="0"/>
                                  <w:divBdr>
                                    <w:top w:val="none" w:sz="0" w:space="0" w:color="auto"/>
                                    <w:left w:val="none" w:sz="0" w:space="0" w:color="auto"/>
                                    <w:bottom w:val="none" w:sz="0" w:space="0" w:color="auto"/>
                                    <w:right w:val="none" w:sz="0" w:space="0" w:color="auto"/>
                                  </w:divBdr>
                                  <w:divsChild>
                                    <w:div w:id="1178883091">
                                      <w:marLeft w:val="240"/>
                                      <w:marRight w:val="0"/>
                                      <w:marTop w:val="0"/>
                                      <w:marBottom w:val="0"/>
                                      <w:divBdr>
                                        <w:top w:val="none" w:sz="0" w:space="0" w:color="auto"/>
                                        <w:left w:val="none" w:sz="0" w:space="0" w:color="auto"/>
                                        <w:bottom w:val="none" w:sz="0" w:space="0" w:color="auto"/>
                                        <w:right w:val="none" w:sz="0" w:space="0" w:color="auto"/>
                                      </w:divBdr>
                                    </w:div>
                                  </w:divsChild>
                                </w:div>
                                <w:div w:id="275257077">
                                  <w:marLeft w:val="240"/>
                                  <w:marRight w:val="240"/>
                                  <w:marTop w:val="0"/>
                                  <w:marBottom w:val="0"/>
                                  <w:divBdr>
                                    <w:top w:val="none" w:sz="0" w:space="0" w:color="auto"/>
                                    <w:left w:val="none" w:sz="0" w:space="0" w:color="auto"/>
                                    <w:bottom w:val="none" w:sz="0" w:space="0" w:color="auto"/>
                                    <w:right w:val="none" w:sz="0" w:space="0" w:color="auto"/>
                                  </w:divBdr>
                                  <w:divsChild>
                                    <w:div w:id="433668174">
                                      <w:marLeft w:val="240"/>
                                      <w:marRight w:val="0"/>
                                      <w:marTop w:val="0"/>
                                      <w:marBottom w:val="0"/>
                                      <w:divBdr>
                                        <w:top w:val="none" w:sz="0" w:space="0" w:color="auto"/>
                                        <w:left w:val="none" w:sz="0" w:space="0" w:color="auto"/>
                                        <w:bottom w:val="none" w:sz="0" w:space="0" w:color="auto"/>
                                        <w:right w:val="none" w:sz="0" w:space="0" w:color="auto"/>
                                      </w:divBdr>
                                    </w:div>
                                  </w:divsChild>
                                </w:div>
                                <w:div w:id="632097819">
                                  <w:marLeft w:val="240"/>
                                  <w:marRight w:val="240"/>
                                  <w:marTop w:val="0"/>
                                  <w:marBottom w:val="0"/>
                                  <w:divBdr>
                                    <w:top w:val="none" w:sz="0" w:space="0" w:color="auto"/>
                                    <w:left w:val="none" w:sz="0" w:space="0" w:color="auto"/>
                                    <w:bottom w:val="none" w:sz="0" w:space="0" w:color="auto"/>
                                    <w:right w:val="none" w:sz="0" w:space="0" w:color="auto"/>
                                  </w:divBdr>
                                  <w:divsChild>
                                    <w:div w:id="361635082">
                                      <w:marLeft w:val="0"/>
                                      <w:marRight w:val="0"/>
                                      <w:marTop w:val="0"/>
                                      <w:marBottom w:val="0"/>
                                      <w:divBdr>
                                        <w:top w:val="none" w:sz="0" w:space="0" w:color="auto"/>
                                        <w:left w:val="none" w:sz="0" w:space="0" w:color="auto"/>
                                        <w:bottom w:val="none" w:sz="0" w:space="0" w:color="auto"/>
                                        <w:right w:val="none" w:sz="0" w:space="0" w:color="auto"/>
                                      </w:divBdr>
                                      <w:divsChild>
                                        <w:div w:id="283385956">
                                          <w:marLeft w:val="240"/>
                                          <w:marRight w:val="240"/>
                                          <w:marTop w:val="0"/>
                                          <w:marBottom w:val="0"/>
                                          <w:divBdr>
                                            <w:top w:val="none" w:sz="0" w:space="0" w:color="auto"/>
                                            <w:left w:val="none" w:sz="0" w:space="0" w:color="auto"/>
                                            <w:bottom w:val="none" w:sz="0" w:space="0" w:color="auto"/>
                                            <w:right w:val="none" w:sz="0" w:space="0" w:color="auto"/>
                                          </w:divBdr>
                                          <w:divsChild>
                                            <w:div w:id="735668833">
                                              <w:marLeft w:val="240"/>
                                              <w:marRight w:val="0"/>
                                              <w:marTop w:val="0"/>
                                              <w:marBottom w:val="0"/>
                                              <w:divBdr>
                                                <w:top w:val="none" w:sz="0" w:space="0" w:color="auto"/>
                                                <w:left w:val="none" w:sz="0" w:space="0" w:color="auto"/>
                                                <w:bottom w:val="none" w:sz="0" w:space="0" w:color="auto"/>
                                                <w:right w:val="none" w:sz="0" w:space="0" w:color="auto"/>
                                              </w:divBdr>
                                            </w:div>
                                            <w:div w:id="924992787">
                                              <w:marLeft w:val="0"/>
                                              <w:marRight w:val="0"/>
                                              <w:marTop w:val="0"/>
                                              <w:marBottom w:val="0"/>
                                              <w:divBdr>
                                                <w:top w:val="none" w:sz="0" w:space="0" w:color="auto"/>
                                                <w:left w:val="none" w:sz="0" w:space="0" w:color="auto"/>
                                                <w:bottom w:val="none" w:sz="0" w:space="0" w:color="auto"/>
                                                <w:right w:val="none" w:sz="0" w:space="0" w:color="auto"/>
                                              </w:divBdr>
                                              <w:divsChild>
                                                <w:div w:id="1544635469">
                                                  <w:marLeft w:val="240"/>
                                                  <w:marRight w:val="240"/>
                                                  <w:marTop w:val="0"/>
                                                  <w:marBottom w:val="0"/>
                                                  <w:divBdr>
                                                    <w:top w:val="none" w:sz="0" w:space="0" w:color="auto"/>
                                                    <w:left w:val="none" w:sz="0" w:space="0" w:color="auto"/>
                                                    <w:bottom w:val="none" w:sz="0" w:space="0" w:color="auto"/>
                                                    <w:right w:val="none" w:sz="0" w:space="0" w:color="auto"/>
                                                  </w:divBdr>
                                                  <w:divsChild>
                                                    <w:div w:id="580333727">
                                                      <w:marLeft w:val="240"/>
                                                      <w:marRight w:val="0"/>
                                                      <w:marTop w:val="0"/>
                                                      <w:marBottom w:val="0"/>
                                                      <w:divBdr>
                                                        <w:top w:val="none" w:sz="0" w:space="0" w:color="auto"/>
                                                        <w:left w:val="none" w:sz="0" w:space="0" w:color="auto"/>
                                                        <w:bottom w:val="none" w:sz="0" w:space="0" w:color="auto"/>
                                                        <w:right w:val="none" w:sz="0" w:space="0" w:color="auto"/>
                                                      </w:divBdr>
                                                    </w:div>
                                                  </w:divsChild>
                                                </w:div>
                                                <w:div w:id="183437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30701">
                                          <w:marLeft w:val="0"/>
                                          <w:marRight w:val="0"/>
                                          <w:marTop w:val="0"/>
                                          <w:marBottom w:val="0"/>
                                          <w:divBdr>
                                            <w:top w:val="none" w:sz="0" w:space="0" w:color="auto"/>
                                            <w:left w:val="none" w:sz="0" w:space="0" w:color="auto"/>
                                            <w:bottom w:val="none" w:sz="0" w:space="0" w:color="auto"/>
                                            <w:right w:val="none" w:sz="0" w:space="0" w:color="auto"/>
                                          </w:divBdr>
                                        </w:div>
                                      </w:divsChild>
                                    </w:div>
                                    <w:div w:id="1224293601">
                                      <w:marLeft w:val="240"/>
                                      <w:marRight w:val="0"/>
                                      <w:marTop w:val="0"/>
                                      <w:marBottom w:val="0"/>
                                      <w:divBdr>
                                        <w:top w:val="none" w:sz="0" w:space="0" w:color="auto"/>
                                        <w:left w:val="none" w:sz="0" w:space="0" w:color="auto"/>
                                        <w:bottom w:val="none" w:sz="0" w:space="0" w:color="auto"/>
                                        <w:right w:val="none" w:sz="0" w:space="0" w:color="auto"/>
                                      </w:divBdr>
                                    </w:div>
                                  </w:divsChild>
                                </w:div>
                                <w:div w:id="659505756">
                                  <w:marLeft w:val="240"/>
                                  <w:marRight w:val="240"/>
                                  <w:marTop w:val="0"/>
                                  <w:marBottom w:val="0"/>
                                  <w:divBdr>
                                    <w:top w:val="none" w:sz="0" w:space="0" w:color="auto"/>
                                    <w:left w:val="none" w:sz="0" w:space="0" w:color="auto"/>
                                    <w:bottom w:val="none" w:sz="0" w:space="0" w:color="auto"/>
                                    <w:right w:val="none" w:sz="0" w:space="0" w:color="auto"/>
                                  </w:divBdr>
                                  <w:divsChild>
                                    <w:div w:id="1718042520">
                                      <w:marLeft w:val="240"/>
                                      <w:marRight w:val="0"/>
                                      <w:marTop w:val="0"/>
                                      <w:marBottom w:val="0"/>
                                      <w:divBdr>
                                        <w:top w:val="none" w:sz="0" w:space="0" w:color="auto"/>
                                        <w:left w:val="none" w:sz="0" w:space="0" w:color="auto"/>
                                        <w:bottom w:val="none" w:sz="0" w:space="0" w:color="auto"/>
                                        <w:right w:val="none" w:sz="0" w:space="0" w:color="auto"/>
                                      </w:divBdr>
                                    </w:div>
                                    <w:div w:id="2025864551">
                                      <w:marLeft w:val="0"/>
                                      <w:marRight w:val="0"/>
                                      <w:marTop w:val="0"/>
                                      <w:marBottom w:val="0"/>
                                      <w:divBdr>
                                        <w:top w:val="none" w:sz="0" w:space="0" w:color="auto"/>
                                        <w:left w:val="none" w:sz="0" w:space="0" w:color="auto"/>
                                        <w:bottom w:val="none" w:sz="0" w:space="0" w:color="auto"/>
                                        <w:right w:val="none" w:sz="0" w:space="0" w:color="auto"/>
                                      </w:divBdr>
                                      <w:divsChild>
                                        <w:div w:id="1206873141">
                                          <w:marLeft w:val="240"/>
                                          <w:marRight w:val="240"/>
                                          <w:marTop w:val="0"/>
                                          <w:marBottom w:val="0"/>
                                          <w:divBdr>
                                            <w:top w:val="none" w:sz="0" w:space="0" w:color="auto"/>
                                            <w:left w:val="none" w:sz="0" w:space="0" w:color="auto"/>
                                            <w:bottom w:val="none" w:sz="0" w:space="0" w:color="auto"/>
                                            <w:right w:val="none" w:sz="0" w:space="0" w:color="auto"/>
                                          </w:divBdr>
                                          <w:divsChild>
                                            <w:div w:id="967273586">
                                              <w:marLeft w:val="240"/>
                                              <w:marRight w:val="0"/>
                                              <w:marTop w:val="0"/>
                                              <w:marBottom w:val="0"/>
                                              <w:divBdr>
                                                <w:top w:val="none" w:sz="0" w:space="0" w:color="auto"/>
                                                <w:left w:val="none" w:sz="0" w:space="0" w:color="auto"/>
                                                <w:bottom w:val="none" w:sz="0" w:space="0" w:color="auto"/>
                                                <w:right w:val="none" w:sz="0" w:space="0" w:color="auto"/>
                                              </w:divBdr>
                                            </w:div>
                                            <w:div w:id="1419132137">
                                              <w:marLeft w:val="0"/>
                                              <w:marRight w:val="0"/>
                                              <w:marTop w:val="0"/>
                                              <w:marBottom w:val="0"/>
                                              <w:divBdr>
                                                <w:top w:val="none" w:sz="0" w:space="0" w:color="auto"/>
                                                <w:left w:val="none" w:sz="0" w:space="0" w:color="auto"/>
                                                <w:bottom w:val="none" w:sz="0" w:space="0" w:color="auto"/>
                                                <w:right w:val="none" w:sz="0" w:space="0" w:color="auto"/>
                                              </w:divBdr>
                                              <w:divsChild>
                                                <w:div w:id="472990333">
                                                  <w:marLeft w:val="0"/>
                                                  <w:marRight w:val="0"/>
                                                  <w:marTop w:val="0"/>
                                                  <w:marBottom w:val="0"/>
                                                  <w:divBdr>
                                                    <w:top w:val="none" w:sz="0" w:space="0" w:color="auto"/>
                                                    <w:left w:val="none" w:sz="0" w:space="0" w:color="auto"/>
                                                    <w:bottom w:val="none" w:sz="0" w:space="0" w:color="auto"/>
                                                    <w:right w:val="none" w:sz="0" w:space="0" w:color="auto"/>
                                                  </w:divBdr>
                                                </w:div>
                                                <w:div w:id="1137137910">
                                                  <w:marLeft w:val="240"/>
                                                  <w:marRight w:val="240"/>
                                                  <w:marTop w:val="0"/>
                                                  <w:marBottom w:val="0"/>
                                                  <w:divBdr>
                                                    <w:top w:val="none" w:sz="0" w:space="0" w:color="auto"/>
                                                    <w:left w:val="none" w:sz="0" w:space="0" w:color="auto"/>
                                                    <w:bottom w:val="none" w:sz="0" w:space="0" w:color="auto"/>
                                                    <w:right w:val="none" w:sz="0" w:space="0" w:color="auto"/>
                                                  </w:divBdr>
                                                  <w:divsChild>
                                                    <w:div w:id="2058047445">
                                                      <w:marLeft w:val="240"/>
                                                      <w:marRight w:val="0"/>
                                                      <w:marTop w:val="0"/>
                                                      <w:marBottom w:val="0"/>
                                                      <w:divBdr>
                                                        <w:top w:val="none" w:sz="0" w:space="0" w:color="auto"/>
                                                        <w:left w:val="none" w:sz="0" w:space="0" w:color="auto"/>
                                                        <w:bottom w:val="none" w:sz="0" w:space="0" w:color="auto"/>
                                                        <w:right w:val="none" w:sz="0" w:space="0" w:color="auto"/>
                                                      </w:divBdr>
                                                    </w:div>
                                                  </w:divsChild>
                                                </w:div>
                                                <w:div w:id="1700668469">
                                                  <w:marLeft w:val="240"/>
                                                  <w:marRight w:val="240"/>
                                                  <w:marTop w:val="0"/>
                                                  <w:marBottom w:val="0"/>
                                                  <w:divBdr>
                                                    <w:top w:val="none" w:sz="0" w:space="0" w:color="auto"/>
                                                    <w:left w:val="none" w:sz="0" w:space="0" w:color="auto"/>
                                                    <w:bottom w:val="none" w:sz="0" w:space="0" w:color="auto"/>
                                                    <w:right w:val="none" w:sz="0" w:space="0" w:color="auto"/>
                                                  </w:divBdr>
                                                  <w:divsChild>
                                                    <w:div w:id="755937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63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79976">
                                  <w:marLeft w:val="240"/>
                                  <w:marRight w:val="240"/>
                                  <w:marTop w:val="0"/>
                                  <w:marBottom w:val="0"/>
                                  <w:divBdr>
                                    <w:top w:val="none" w:sz="0" w:space="0" w:color="auto"/>
                                    <w:left w:val="none" w:sz="0" w:space="0" w:color="auto"/>
                                    <w:bottom w:val="none" w:sz="0" w:space="0" w:color="auto"/>
                                    <w:right w:val="none" w:sz="0" w:space="0" w:color="auto"/>
                                  </w:divBdr>
                                  <w:divsChild>
                                    <w:div w:id="1709913123">
                                      <w:marLeft w:val="240"/>
                                      <w:marRight w:val="0"/>
                                      <w:marTop w:val="0"/>
                                      <w:marBottom w:val="0"/>
                                      <w:divBdr>
                                        <w:top w:val="none" w:sz="0" w:space="0" w:color="auto"/>
                                        <w:left w:val="none" w:sz="0" w:space="0" w:color="auto"/>
                                        <w:bottom w:val="none" w:sz="0" w:space="0" w:color="auto"/>
                                        <w:right w:val="none" w:sz="0" w:space="0" w:color="auto"/>
                                      </w:divBdr>
                                    </w:div>
                                  </w:divsChild>
                                </w:div>
                                <w:div w:id="1039623802">
                                  <w:marLeft w:val="240"/>
                                  <w:marRight w:val="240"/>
                                  <w:marTop w:val="0"/>
                                  <w:marBottom w:val="0"/>
                                  <w:divBdr>
                                    <w:top w:val="none" w:sz="0" w:space="0" w:color="auto"/>
                                    <w:left w:val="none" w:sz="0" w:space="0" w:color="auto"/>
                                    <w:bottom w:val="none" w:sz="0" w:space="0" w:color="auto"/>
                                    <w:right w:val="none" w:sz="0" w:space="0" w:color="auto"/>
                                  </w:divBdr>
                                  <w:divsChild>
                                    <w:div w:id="568200290">
                                      <w:marLeft w:val="240"/>
                                      <w:marRight w:val="0"/>
                                      <w:marTop w:val="0"/>
                                      <w:marBottom w:val="0"/>
                                      <w:divBdr>
                                        <w:top w:val="none" w:sz="0" w:space="0" w:color="auto"/>
                                        <w:left w:val="none" w:sz="0" w:space="0" w:color="auto"/>
                                        <w:bottom w:val="none" w:sz="0" w:space="0" w:color="auto"/>
                                        <w:right w:val="none" w:sz="0" w:space="0" w:color="auto"/>
                                      </w:divBdr>
                                    </w:div>
                                    <w:div w:id="696928800">
                                      <w:marLeft w:val="0"/>
                                      <w:marRight w:val="0"/>
                                      <w:marTop w:val="0"/>
                                      <w:marBottom w:val="0"/>
                                      <w:divBdr>
                                        <w:top w:val="none" w:sz="0" w:space="0" w:color="auto"/>
                                        <w:left w:val="none" w:sz="0" w:space="0" w:color="auto"/>
                                        <w:bottom w:val="none" w:sz="0" w:space="0" w:color="auto"/>
                                        <w:right w:val="none" w:sz="0" w:space="0" w:color="auto"/>
                                      </w:divBdr>
                                      <w:divsChild>
                                        <w:div w:id="125122445">
                                          <w:marLeft w:val="0"/>
                                          <w:marRight w:val="0"/>
                                          <w:marTop w:val="0"/>
                                          <w:marBottom w:val="0"/>
                                          <w:divBdr>
                                            <w:top w:val="none" w:sz="0" w:space="0" w:color="auto"/>
                                            <w:left w:val="none" w:sz="0" w:space="0" w:color="auto"/>
                                            <w:bottom w:val="none" w:sz="0" w:space="0" w:color="auto"/>
                                            <w:right w:val="none" w:sz="0" w:space="0" w:color="auto"/>
                                          </w:divBdr>
                                        </w:div>
                                        <w:div w:id="619577874">
                                          <w:marLeft w:val="240"/>
                                          <w:marRight w:val="240"/>
                                          <w:marTop w:val="0"/>
                                          <w:marBottom w:val="0"/>
                                          <w:divBdr>
                                            <w:top w:val="none" w:sz="0" w:space="0" w:color="auto"/>
                                            <w:left w:val="none" w:sz="0" w:space="0" w:color="auto"/>
                                            <w:bottom w:val="none" w:sz="0" w:space="0" w:color="auto"/>
                                            <w:right w:val="none" w:sz="0" w:space="0" w:color="auto"/>
                                          </w:divBdr>
                                          <w:divsChild>
                                            <w:div w:id="280192118">
                                              <w:marLeft w:val="240"/>
                                              <w:marRight w:val="0"/>
                                              <w:marTop w:val="0"/>
                                              <w:marBottom w:val="0"/>
                                              <w:divBdr>
                                                <w:top w:val="none" w:sz="0" w:space="0" w:color="auto"/>
                                                <w:left w:val="none" w:sz="0" w:space="0" w:color="auto"/>
                                                <w:bottom w:val="none" w:sz="0" w:space="0" w:color="auto"/>
                                                <w:right w:val="none" w:sz="0" w:space="0" w:color="auto"/>
                                              </w:divBdr>
                                            </w:div>
                                            <w:div w:id="1801411735">
                                              <w:marLeft w:val="0"/>
                                              <w:marRight w:val="0"/>
                                              <w:marTop w:val="0"/>
                                              <w:marBottom w:val="0"/>
                                              <w:divBdr>
                                                <w:top w:val="none" w:sz="0" w:space="0" w:color="auto"/>
                                                <w:left w:val="none" w:sz="0" w:space="0" w:color="auto"/>
                                                <w:bottom w:val="none" w:sz="0" w:space="0" w:color="auto"/>
                                                <w:right w:val="none" w:sz="0" w:space="0" w:color="auto"/>
                                              </w:divBdr>
                                              <w:divsChild>
                                                <w:div w:id="852379122">
                                                  <w:marLeft w:val="0"/>
                                                  <w:marRight w:val="0"/>
                                                  <w:marTop w:val="0"/>
                                                  <w:marBottom w:val="0"/>
                                                  <w:divBdr>
                                                    <w:top w:val="none" w:sz="0" w:space="0" w:color="auto"/>
                                                    <w:left w:val="none" w:sz="0" w:space="0" w:color="auto"/>
                                                    <w:bottom w:val="none" w:sz="0" w:space="0" w:color="auto"/>
                                                    <w:right w:val="none" w:sz="0" w:space="0" w:color="auto"/>
                                                  </w:divBdr>
                                                </w:div>
                                                <w:div w:id="1494638493">
                                                  <w:marLeft w:val="240"/>
                                                  <w:marRight w:val="240"/>
                                                  <w:marTop w:val="0"/>
                                                  <w:marBottom w:val="0"/>
                                                  <w:divBdr>
                                                    <w:top w:val="none" w:sz="0" w:space="0" w:color="auto"/>
                                                    <w:left w:val="none" w:sz="0" w:space="0" w:color="auto"/>
                                                    <w:bottom w:val="none" w:sz="0" w:space="0" w:color="auto"/>
                                                    <w:right w:val="none" w:sz="0" w:space="0" w:color="auto"/>
                                                  </w:divBdr>
                                                  <w:divsChild>
                                                    <w:div w:id="971446302">
                                                      <w:marLeft w:val="240"/>
                                                      <w:marRight w:val="0"/>
                                                      <w:marTop w:val="0"/>
                                                      <w:marBottom w:val="0"/>
                                                      <w:divBdr>
                                                        <w:top w:val="none" w:sz="0" w:space="0" w:color="auto"/>
                                                        <w:left w:val="none" w:sz="0" w:space="0" w:color="auto"/>
                                                        <w:bottom w:val="none" w:sz="0" w:space="0" w:color="auto"/>
                                                        <w:right w:val="none" w:sz="0" w:space="0" w:color="auto"/>
                                                      </w:divBdr>
                                                    </w:div>
                                                  </w:divsChild>
                                                </w:div>
                                                <w:div w:id="1506018826">
                                                  <w:marLeft w:val="240"/>
                                                  <w:marRight w:val="240"/>
                                                  <w:marTop w:val="0"/>
                                                  <w:marBottom w:val="0"/>
                                                  <w:divBdr>
                                                    <w:top w:val="none" w:sz="0" w:space="0" w:color="auto"/>
                                                    <w:left w:val="none" w:sz="0" w:space="0" w:color="auto"/>
                                                    <w:bottom w:val="none" w:sz="0" w:space="0" w:color="auto"/>
                                                    <w:right w:val="none" w:sz="0" w:space="0" w:color="auto"/>
                                                  </w:divBdr>
                                                  <w:divsChild>
                                                    <w:div w:id="5379357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9656897">
                                  <w:marLeft w:val="240"/>
                                  <w:marRight w:val="240"/>
                                  <w:marTop w:val="0"/>
                                  <w:marBottom w:val="0"/>
                                  <w:divBdr>
                                    <w:top w:val="none" w:sz="0" w:space="0" w:color="auto"/>
                                    <w:left w:val="none" w:sz="0" w:space="0" w:color="auto"/>
                                    <w:bottom w:val="none" w:sz="0" w:space="0" w:color="auto"/>
                                    <w:right w:val="none" w:sz="0" w:space="0" w:color="auto"/>
                                  </w:divBdr>
                                  <w:divsChild>
                                    <w:div w:id="73358928">
                                      <w:marLeft w:val="240"/>
                                      <w:marRight w:val="0"/>
                                      <w:marTop w:val="0"/>
                                      <w:marBottom w:val="0"/>
                                      <w:divBdr>
                                        <w:top w:val="none" w:sz="0" w:space="0" w:color="auto"/>
                                        <w:left w:val="none" w:sz="0" w:space="0" w:color="auto"/>
                                        <w:bottom w:val="none" w:sz="0" w:space="0" w:color="auto"/>
                                        <w:right w:val="none" w:sz="0" w:space="0" w:color="auto"/>
                                      </w:divBdr>
                                    </w:div>
                                    <w:div w:id="1312246150">
                                      <w:marLeft w:val="0"/>
                                      <w:marRight w:val="0"/>
                                      <w:marTop w:val="0"/>
                                      <w:marBottom w:val="0"/>
                                      <w:divBdr>
                                        <w:top w:val="none" w:sz="0" w:space="0" w:color="auto"/>
                                        <w:left w:val="none" w:sz="0" w:space="0" w:color="auto"/>
                                        <w:bottom w:val="none" w:sz="0" w:space="0" w:color="auto"/>
                                        <w:right w:val="none" w:sz="0" w:space="0" w:color="auto"/>
                                      </w:divBdr>
                                      <w:divsChild>
                                        <w:div w:id="1840847106">
                                          <w:marLeft w:val="240"/>
                                          <w:marRight w:val="240"/>
                                          <w:marTop w:val="0"/>
                                          <w:marBottom w:val="0"/>
                                          <w:divBdr>
                                            <w:top w:val="none" w:sz="0" w:space="0" w:color="auto"/>
                                            <w:left w:val="none" w:sz="0" w:space="0" w:color="auto"/>
                                            <w:bottom w:val="none" w:sz="0" w:space="0" w:color="auto"/>
                                            <w:right w:val="none" w:sz="0" w:space="0" w:color="auto"/>
                                          </w:divBdr>
                                          <w:divsChild>
                                            <w:div w:id="1425763929">
                                              <w:marLeft w:val="240"/>
                                              <w:marRight w:val="0"/>
                                              <w:marTop w:val="0"/>
                                              <w:marBottom w:val="0"/>
                                              <w:divBdr>
                                                <w:top w:val="none" w:sz="0" w:space="0" w:color="auto"/>
                                                <w:left w:val="none" w:sz="0" w:space="0" w:color="auto"/>
                                                <w:bottom w:val="none" w:sz="0" w:space="0" w:color="auto"/>
                                                <w:right w:val="none" w:sz="0" w:space="0" w:color="auto"/>
                                              </w:divBdr>
                                            </w:div>
                                            <w:div w:id="1542548387">
                                              <w:marLeft w:val="0"/>
                                              <w:marRight w:val="0"/>
                                              <w:marTop w:val="0"/>
                                              <w:marBottom w:val="0"/>
                                              <w:divBdr>
                                                <w:top w:val="none" w:sz="0" w:space="0" w:color="auto"/>
                                                <w:left w:val="none" w:sz="0" w:space="0" w:color="auto"/>
                                                <w:bottom w:val="none" w:sz="0" w:space="0" w:color="auto"/>
                                                <w:right w:val="none" w:sz="0" w:space="0" w:color="auto"/>
                                              </w:divBdr>
                                              <w:divsChild>
                                                <w:div w:id="76830387">
                                                  <w:marLeft w:val="240"/>
                                                  <w:marRight w:val="240"/>
                                                  <w:marTop w:val="0"/>
                                                  <w:marBottom w:val="0"/>
                                                  <w:divBdr>
                                                    <w:top w:val="none" w:sz="0" w:space="0" w:color="auto"/>
                                                    <w:left w:val="none" w:sz="0" w:space="0" w:color="auto"/>
                                                    <w:bottom w:val="none" w:sz="0" w:space="0" w:color="auto"/>
                                                    <w:right w:val="none" w:sz="0" w:space="0" w:color="auto"/>
                                                  </w:divBdr>
                                                  <w:divsChild>
                                                    <w:div w:id="2060469873">
                                                      <w:marLeft w:val="240"/>
                                                      <w:marRight w:val="0"/>
                                                      <w:marTop w:val="0"/>
                                                      <w:marBottom w:val="0"/>
                                                      <w:divBdr>
                                                        <w:top w:val="none" w:sz="0" w:space="0" w:color="auto"/>
                                                        <w:left w:val="none" w:sz="0" w:space="0" w:color="auto"/>
                                                        <w:bottom w:val="none" w:sz="0" w:space="0" w:color="auto"/>
                                                        <w:right w:val="none" w:sz="0" w:space="0" w:color="auto"/>
                                                      </w:divBdr>
                                                    </w:div>
                                                  </w:divsChild>
                                                </w:div>
                                                <w:div w:id="218519327">
                                                  <w:marLeft w:val="240"/>
                                                  <w:marRight w:val="240"/>
                                                  <w:marTop w:val="0"/>
                                                  <w:marBottom w:val="0"/>
                                                  <w:divBdr>
                                                    <w:top w:val="none" w:sz="0" w:space="0" w:color="auto"/>
                                                    <w:left w:val="none" w:sz="0" w:space="0" w:color="auto"/>
                                                    <w:bottom w:val="none" w:sz="0" w:space="0" w:color="auto"/>
                                                    <w:right w:val="none" w:sz="0" w:space="0" w:color="auto"/>
                                                  </w:divBdr>
                                                  <w:divsChild>
                                                    <w:div w:id="816266091">
                                                      <w:marLeft w:val="240"/>
                                                      <w:marRight w:val="0"/>
                                                      <w:marTop w:val="0"/>
                                                      <w:marBottom w:val="0"/>
                                                      <w:divBdr>
                                                        <w:top w:val="none" w:sz="0" w:space="0" w:color="auto"/>
                                                        <w:left w:val="none" w:sz="0" w:space="0" w:color="auto"/>
                                                        <w:bottom w:val="none" w:sz="0" w:space="0" w:color="auto"/>
                                                        <w:right w:val="none" w:sz="0" w:space="0" w:color="auto"/>
                                                      </w:divBdr>
                                                    </w:div>
                                                  </w:divsChild>
                                                </w:div>
                                                <w:div w:id="189608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11786">
                                  <w:marLeft w:val="240"/>
                                  <w:marRight w:val="240"/>
                                  <w:marTop w:val="0"/>
                                  <w:marBottom w:val="0"/>
                                  <w:divBdr>
                                    <w:top w:val="none" w:sz="0" w:space="0" w:color="auto"/>
                                    <w:left w:val="none" w:sz="0" w:space="0" w:color="auto"/>
                                    <w:bottom w:val="none" w:sz="0" w:space="0" w:color="auto"/>
                                    <w:right w:val="none" w:sz="0" w:space="0" w:color="auto"/>
                                  </w:divBdr>
                                  <w:divsChild>
                                    <w:div w:id="430586933">
                                      <w:marLeft w:val="0"/>
                                      <w:marRight w:val="0"/>
                                      <w:marTop w:val="0"/>
                                      <w:marBottom w:val="0"/>
                                      <w:divBdr>
                                        <w:top w:val="none" w:sz="0" w:space="0" w:color="auto"/>
                                        <w:left w:val="none" w:sz="0" w:space="0" w:color="auto"/>
                                        <w:bottom w:val="none" w:sz="0" w:space="0" w:color="auto"/>
                                        <w:right w:val="none" w:sz="0" w:space="0" w:color="auto"/>
                                      </w:divBdr>
                                      <w:divsChild>
                                        <w:div w:id="35589365">
                                          <w:marLeft w:val="0"/>
                                          <w:marRight w:val="0"/>
                                          <w:marTop w:val="0"/>
                                          <w:marBottom w:val="0"/>
                                          <w:divBdr>
                                            <w:top w:val="none" w:sz="0" w:space="0" w:color="auto"/>
                                            <w:left w:val="none" w:sz="0" w:space="0" w:color="auto"/>
                                            <w:bottom w:val="none" w:sz="0" w:space="0" w:color="auto"/>
                                            <w:right w:val="none" w:sz="0" w:space="0" w:color="auto"/>
                                          </w:divBdr>
                                        </w:div>
                                        <w:div w:id="692346226">
                                          <w:marLeft w:val="240"/>
                                          <w:marRight w:val="240"/>
                                          <w:marTop w:val="0"/>
                                          <w:marBottom w:val="0"/>
                                          <w:divBdr>
                                            <w:top w:val="none" w:sz="0" w:space="0" w:color="auto"/>
                                            <w:left w:val="none" w:sz="0" w:space="0" w:color="auto"/>
                                            <w:bottom w:val="none" w:sz="0" w:space="0" w:color="auto"/>
                                            <w:right w:val="none" w:sz="0" w:space="0" w:color="auto"/>
                                          </w:divBdr>
                                          <w:divsChild>
                                            <w:div w:id="1051615289">
                                              <w:marLeft w:val="240"/>
                                              <w:marRight w:val="0"/>
                                              <w:marTop w:val="0"/>
                                              <w:marBottom w:val="0"/>
                                              <w:divBdr>
                                                <w:top w:val="none" w:sz="0" w:space="0" w:color="auto"/>
                                                <w:left w:val="none" w:sz="0" w:space="0" w:color="auto"/>
                                                <w:bottom w:val="none" w:sz="0" w:space="0" w:color="auto"/>
                                                <w:right w:val="none" w:sz="0" w:space="0" w:color="auto"/>
                                              </w:divBdr>
                                            </w:div>
                                            <w:div w:id="1673332534">
                                              <w:marLeft w:val="0"/>
                                              <w:marRight w:val="0"/>
                                              <w:marTop w:val="0"/>
                                              <w:marBottom w:val="0"/>
                                              <w:divBdr>
                                                <w:top w:val="none" w:sz="0" w:space="0" w:color="auto"/>
                                                <w:left w:val="none" w:sz="0" w:space="0" w:color="auto"/>
                                                <w:bottom w:val="none" w:sz="0" w:space="0" w:color="auto"/>
                                                <w:right w:val="none" w:sz="0" w:space="0" w:color="auto"/>
                                              </w:divBdr>
                                              <w:divsChild>
                                                <w:div w:id="869879041">
                                                  <w:marLeft w:val="240"/>
                                                  <w:marRight w:val="240"/>
                                                  <w:marTop w:val="0"/>
                                                  <w:marBottom w:val="0"/>
                                                  <w:divBdr>
                                                    <w:top w:val="none" w:sz="0" w:space="0" w:color="auto"/>
                                                    <w:left w:val="none" w:sz="0" w:space="0" w:color="auto"/>
                                                    <w:bottom w:val="none" w:sz="0" w:space="0" w:color="auto"/>
                                                    <w:right w:val="none" w:sz="0" w:space="0" w:color="auto"/>
                                                  </w:divBdr>
                                                  <w:divsChild>
                                                    <w:div w:id="694501111">
                                                      <w:marLeft w:val="240"/>
                                                      <w:marRight w:val="0"/>
                                                      <w:marTop w:val="0"/>
                                                      <w:marBottom w:val="0"/>
                                                      <w:divBdr>
                                                        <w:top w:val="none" w:sz="0" w:space="0" w:color="auto"/>
                                                        <w:left w:val="none" w:sz="0" w:space="0" w:color="auto"/>
                                                        <w:bottom w:val="none" w:sz="0" w:space="0" w:color="auto"/>
                                                        <w:right w:val="none" w:sz="0" w:space="0" w:color="auto"/>
                                                      </w:divBdr>
                                                    </w:div>
                                                  </w:divsChild>
                                                </w:div>
                                                <w:div w:id="1130442478">
                                                  <w:marLeft w:val="0"/>
                                                  <w:marRight w:val="0"/>
                                                  <w:marTop w:val="0"/>
                                                  <w:marBottom w:val="0"/>
                                                  <w:divBdr>
                                                    <w:top w:val="none" w:sz="0" w:space="0" w:color="auto"/>
                                                    <w:left w:val="none" w:sz="0" w:space="0" w:color="auto"/>
                                                    <w:bottom w:val="none" w:sz="0" w:space="0" w:color="auto"/>
                                                    <w:right w:val="none" w:sz="0" w:space="0" w:color="auto"/>
                                                  </w:divBdr>
                                                </w:div>
                                                <w:div w:id="2054382877">
                                                  <w:marLeft w:val="240"/>
                                                  <w:marRight w:val="240"/>
                                                  <w:marTop w:val="0"/>
                                                  <w:marBottom w:val="0"/>
                                                  <w:divBdr>
                                                    <w:top w:val="none" w:sz="0" w:space="0" w:color="auto"/>
                                                    <w:left w:val="none" w:sz="0" w:space="0" w:color="auto"/>
                                                    <w:bottom w:val="none" w:sz="0" w:space="0" w:color="auto"/>
                                                    <w:right w:val="none" w:sz="0" w:space="0" w:color="auto"/>
                                                  </w:divBdr>
                                                  <w:divsChild>
                                                    <w:div w:id="3643315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594647">
                                      <w:marLeft w:val="240"/>
                                      <w:marRight w:val="0"/>
                                      <w:marTop w:val="0"/>
                                      <w:marBottom w:val="0"/>
                                      <w:divBdr>
                                        <w:top w:val="none" w:sz="0" w:space="0" w:color="auto"/>
                                        <w:left w:val="none" w:sz="0" w:space="0" w:color="auto"/>
                                        <w:bottom w:val="none" w:sz="0" w:space="0" w:color="auto"/>
                                        <w:right w:val="none" w:sz="0" w:space="0" w:color="auto"/>
                                      </w:divBdr>
                                    </w:div>
                                  </w:divsChild>
                                </w:div>
                                <w:div w:id="1410273148">
                                  <w:marLeft w:val="240"/>
                                  <w:marRight w:val="240"/>
                                  <w:marTop w:val="0"/>
                                  <w:marBottom w:val="0"/>
                                  <w:divBdr>
                                    <w:top w:val="none" w:sz="0" w:space="0" w:color="auto"/>
                                    <w:left w:val="none" w:sz="0" w:space="0" w:color="auto"/>
                                    <w:bottom w:val="none" w:sz="0" w:space="0" w:color="auto"/>
                                    <w:right w:val="none" w:sz="0" w:space="0" w:color="auto"/>
                                  </w:divBdr>
                                  <w:divsChild>
                                    <w:div w:id="989476363">
                                      <w:marLeft w:val="240"/>
                                      <w:marRight w:val="0"/>
                                      <w:marTop w:val="0"/>
                                      <w:marBottom w:val="0"/>
                                      <w:divBdr>
                                        <w:top w:val="none" w:sz="0" w:space="0" w:color="auto"/>
                                        <w:left w:val="none" w:sz="0" w:space="0" w:color="auto"/>
                                        <w:bottom w:val="none" w:sz="0" w:space="0" w:color="auto"/>
                                        <w:right w:val="none" w:sz="0" w:space="0" w:color="auto"/>
                                      </w:divBdr>
                                    </w:div>
                                  </w:divsChild>
                                </w:div>
                                <w:div w:id="1435399526">
                                  <w:marLeft w:val="240"/>
                                  <w:marRight w:val="240"/>
                                  <w:marTop w:val="0"/>
                                  <w:marBottom w:val="0"/>
                                  <w:divBdr>
                                    <w:top w:val="none" w:sz="0" w:space="0" w:color="auto"/>
                                    <w:left w:val="none" w:sz="0" w:space="0" w:color="auto"/>
                                    <w:bottom w:val="none" w:sz="0" w:space="0" w:color="auto"/>
                                    <w:right w:val="none" w:sz="0" w:space="0" w:color="auto"/>
                                  </w:divBdr>
                                  <w:divsChild>
                                    <w:div w:id="1760297182">
                                      <w:marLeft w:val="0"/>
                                      <w:marRight w:val="0"/>
                                      <w:marTop w:val="0"/>
                                      <w:marBottom w:val="0"/>
                                      <w:divBdr>
                                        <w:top w:val="none" w:sz="0" w:space="0" w:color="auto"/>
                                        <w:left w:val="none" w:sz="0" w:space="0" w:color="auto"/>
                                        <w:bottom w:val="none" w:sz="0" w:space="0" w:color="auto"/>
                                        <w:right w:val="none" w:sz="0" w:space="0" w:color="auto"/>
                                      </w:divBdr>
                                      <w:divsChild>
                                        <w:div w:id="1584681769">
                                          <w:marLeft w:val="240"/>
                                          <w:marRight w:val="240"/>
                                          <w:marTop w:val="0"/>
                                          <w:marBottom w:val="0"/>
                                          <w:divBdr>
                                            <w:top w:val="none" w:sz="0" w:space="0" w:color="auto"/>
                                            <w:left w:val="none" w:sz="0" w:space="0" w:color="auto"/>
                                            <w:bottom w:val="none" w:sz="0" w:space="0" w:color="auto"/>
                                            <w:right w:val="none" w:sz="0" w:space="0" w:color="auto"/>
                                          </w:divBdr>
                                          <w:divsChild>
                                            <w:div w:id="292029429">
                                              <w:marLeft w:val="0"/>
                                              <w:marRight w:val="0"/>
                                              <w:marTop w:val="0"/>
                                              <w:marBottom w:val="0"/>
                                              <w:divBdr>
                                                <w:top w:val="none" w:sz="0" w:space="0" w:color="auto"/>
                                                <w:left w:val="none" w:sz="0" w:space="0" w:color="auto"/>
                                                <w:bottom w:val="none" w:sz="0" w:space="0" w:color="auto"/>
                                                <w:right w:val="none" w:sz="0" w:space="0" w:color="auto"/>
                                              </w:divBdr>
                                              <w:divsChild>
                                                <w:div w:id="572736451">
                                                  <w:marLeft w:val="240"/>
                                                  <w:marRight w:val="240"/>
                                                  <w:marTop w:val="0"/>
                                                  <w:marBottom w:val="0"/>
                                                  <w:divBdr>
                                                    <w:top w:val="none" w:sz="0" w:space="0" w:color="auto"/>
                                                    <w:left w:val="none" w:sz="0" w:space="0" w:color="auto"/>
                                                    <w:bottom w:val="none" w:sz="0" w:space="0" w:color="auto"/>
                                                    <w:right w:val="none" w:sz="0" w:space="0" w:color="auto"/>
                                                  </w:divBdr>
                                                  <w:divsChild>
                                                    <w:div w:id="251816595">
                                                      <w:marLeft w:val="240"/>
                                                      <w:marRight w:val="0"/>
                                                      <w:marTop w:val="0"/>
                                                      <w:marBottom w:val="0"/>
                                                      <w:divBdr>
                                                        <w:top w:val="none" w:sz="0" w:space="0" w:color="auto"/>
                                                        <w:left w:val="none" w:sz="0" w:space="0" w:color="auto"/>
                                                        <w:bottom w:val="none" w:sz="0" w:space="0" w:color="auto"/>
                                                        <w:right w:val="none" w:sz="0" w:space="0" w:color="auto"/>
                                                      </w:divBdr>
                                                    </w:div>
                                                  </w:divsChild>
                                                </w:div>
                                                <w:div w:id="821505044">
                                                  <w:marLeft w:val="0"/>
                                                  <w:marRight w:val="0"/>
                                                  <w:marTop w:val="0"/>
                                                  <w:marBottom w:val="0"/>
                                                  <w:divBdr>
                                                    <w:top w:val="none" w:sz="0" w:space="0" w:color="auto"/>
                                                    <w:left w:val="none" w:sz="0" w:space="0" w:color="auto"/>
                                                    <w:bottom w:val="none" w:sz="0" w:space="0" w:color="auto"/>
                                                    <w:right w:val="none" w:sz="0" w:space="0" w:color="auto"/>
                                                  </w:divBdr>
                                                </w:div>
                                                <w:div w:id="1913465669">
                                                  <w:marLeft w:val="240"/>
                                                  <w:marRight w:val="240"/>
                                                  <w:marTop w:val="0"/>
                                                  <w:marBottom w:val="0"/>
                                                  <w:divBdr>
                                                    <w:top w:val="none" w:sz="0" w:space="0" w:color="auto"/>
                                                    <w:left w:val="none" w:sz="0" w:space="0" w:color="auto"/>
                                                    <w:bottom w:val="none" w:sz="0" w:space="0" w:color="auto"/>
                                                    <w:right w:val="none" w:sz="0" w:space="0" w:color="auto"/>
                                                  </w:divBdr>
                                                  <w:divsChild>
                                                    <w:div w:id="397922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29179525">
                                              <w:marLeft w:val="240"/>
                                              <w:marRight w:val="0"/>
                                              <w:marTop w:val="0"/>
                                              <w:marBottom w:val="0"/>
                                              <w:divBdr>
                                                <w:top w:val="none" w:sz="0" w:space="0" w:color="auto"/>
                                                <w:left w:val="none" w:sz="0" w:space="0" w:color="auto"/>
                                                <w:bottom w:val="none" w:sz="0" w:space="0" w:color="auto"/>
                                                <w:right w:val="none" w:sz="0" w:space="0" w:color="auto"/>
                                              </w:divBdr>
                                            </w:div>
                                          </w:divsChild>
                                        </w:div>
                                        <w:div w:id="1602224217">
                                          <w:marLeft w:val="0"/>
                                          <w:marRight w:val="0"/>
                                          <w:marTop w:val="0"/>
                                          <w:marBottom w:val="0"/>
                                          <w:divBdr>
                                            <w:top w:val="none" w:sz="0" w:space="0" w:color="auto"/>
                                            <w:left w:val="none" w:sz="0" w:space="0" w:color="auto"/>
                                            <w:bottom w:val="none" w:sz="0" w:space="0" w:color="auto"/>
                                            <w:right w:val="none" w:sz="0" w:space="0" w:color="auto"/>
                                          </w:divBdr>
                                        </w:div>
                                      </w:divsChild>
                                    </w:div>
                                    <w:div w:id="2086030683">
                                      <w:marLeft w:val="240"/>
                                      <w:marRight w:val="0"/>
                                      <w:marTop w:val="0"/>
                                      <w:marBottom w:val="0"/>
                                      <w:divBdr>
                                        <w:top w:val="none" w:sz="0" w:space="0" w:color="auto"/>
                                        <w:left w:val="none" w:sz="0" w:space="0" w:color="auto"/>
                                        <w:bottom w:val="none" w:sz="0" w:space="0" w:color="auto"/>
                                        <w:right w:val="none" w:sz="0" w:space="0" w:color="auto"/>
                                      </w:divBdr>
                                    </w:div>
                                  </w:divsChild>
                                </w:div>
                                <w:div w:id="1903522050">
                                  <w:marLeft w:val="240"/>
                                  <w:marRight w:val="240"/>
                                  <w:marTop w:val="0"/>
                                  <w:marBottom w:val="0"/>
                                  <w:divBdr>
                                    <w:top w:val="none" w:sz="0" w:space="0" w:color="auto"/>
                                    <w:left w:val="none" w:sz="0" w:space="0" w:color="auto"/>
                                    <w:bottom w:val="none" w:sz="0" w:space="0" w:color="auto"/>
                                    <w:right w:val="none" w:sz="0" w:space="0" w:color="auto"/>
                                  </w:divBdr>
                                  <w:divsChild>
                                    <w:div w:id="875511618">
                                      <w:marLeft w:val="0"/>
                                      <w:marRight w:val="0"/>
                                      <w:marTop w:val="0"/>
                                      <w:marBottom w:val="0"/>
                                      <w:divBdr>
                                        <w:top w:val="none" w:sz="0" w:space="0" w:color="auto"/>
                                        <w:left w:val="none" w:sz="0" w:space="0" w:color="auto"/>
                                        <w:bottom w:val="none" w:sz="0" w:space="0" w:color="auto"/>
                                        <w:right w:val="none" w:sz="0" w:space="0" w:color="auto"/>
                                      </w:divBdr>
                                      <w:divsChild>
                                        <w:div w:id="73284943">
                                          <w:marLeft w:val="240"/>
                                          <w:marRight w:val="240"/>
                                          <w:marTop w:val="0"/>
                                          <w:marBottom w:val="0"/>
                                          <w:divBdr>
                                            <w:top w:val="none" w:sz="0" w:space="0" w:color="auto"/>
                                            <w:left w:val="none" w:sz="0" w:space="0" w:color="auto"/>
                                            <w:bottom w:val="none" w:sz="0" w:space="0" w:color="auto"/>
                                            <w:right w:val="none" w:sz="0" w:space="0" w:color="auto"/>
                                          </w:divBdr>
                                          <w:divsChild>
                                            <w:div w:id="149174345">
                                              <w:marLeft w:val="240"/>
                                              <w:marRight w:val="0"/>
                                              <w:marTop w:val="0"/>
                                              <w:marBottom w:val="0"/>
                                              <w:divBdr>
                                                <w:top w:val="none" w:sz="0" w:space="0" w:color="auto"/>
                                                <w:left w:val="none" w:sz="0" w:space="0" w:color="auto"/>
                                                <w:bottom w:val="none" w:sz="0" w:space="0" w:color="auto"/>
                                                <w:right w:val="none" w:sz="0" w:space="0" w:color="auto"/>
                                              </w:divBdr>
                                            </w:div>
                                            <w:div w:id="1332833761">
                                              <w:marLeft w:val="0"/>
                                              <w:marRight w:val="0"/>
                                              <w:marTop w:val="0"/>
                                              <w:marBottom w:val="0"/>
                                              <w:divBdr>
                                                <w:top w:val="none" w:sz="0" w:space="0" w:color="auto"/>
                                                <w:left w:val="none" w:sz="0" w:space="0" w:color="auto"/>
                                                <w:bottom w:val="none" w:sz="0" w:space="0" w:color="auto"/>
                                                <w:right w:val="none" w:sz="0" w:space="0" w:color="auto"/>
                                              </w:divBdr>
                                              <w:divsChild>
                                                <w:div w:id="559025800">
                                                  <w:marLeft w:val="240"/>
                                                  <w:marRight w:val="240"/>
                                                  <w:marTop w:val="0"/>
                                                  <w:marBottom w:val="0"/>
                                                  <w:divBdr>
                                                    <w:top w:val="none" w:sz="0" w:space="0" w:color="auto"/>
                                                    <w:left w:val="none" w:sz="0" w:space="0" w:color="auto"/>
                                                    <w:bottom w:val="none" w:sz="0" w:space="0" w:color="auto"/>
                                                    <w:right w:val="none" w:sz="0" w:space="0" w:color="auto"/>
                                                  </w:divBdr>
                                                  <w:divsChild>
                                                    <w:div w:id="1735472102">
                                                      <w:marLeft w:val="240"/>
                                                      <w:marRight w:val="0"/>
                                                      <w:marTop w:val="0"/>
                                                      <w:marBottom w:val="0"/>
                                                      <w:divBdr>
                                                        <w:top w:val="none" w:sz="0" w:space="0" w:color="auto"/>
                                                        <w:left w:val="none" w:sz="0" w:space="0" w:color="auto"/>
                                                        <w:bottom w:val="none" w:sz="0" w:space="0" w:color="auto"/>
                                                        <w:right w:val="none" w:sz="0" w:space="0" w:color="auto"/>
                                                      </w:divBdr>
                                                    </w:div>
                                                  </w:divsChild>
                                                </w:div>
                                                <w:div w:id="206224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99560">
                                          <w:marLeft w:val="0"/>
                                          <w:marRight w:val="0"/>
                                          <w:marTop w:val="0"/>
                                          <w:marBottom w:val="0"/>
                                          <w:divBdr>
                                            <w:top w:val="none" w:sz="0" w:space="0" w:color="auto"/>
                                            <w:left w:val="none" w:sz="0" w:space="0" w:color="auto"/>
                                            <w:bottom w:val="none" w:sz="0" w:space="0" w:color="auto"/>
                                            <w:right w:val="none" w:sz="0" w:space="0" w:color="auto"/>
                                          </w:divBdr>
                                        </w:div>
                                      </w:divsChild>
                                    </w:div>
                                    <w:div w:id="917397037">
                                      <w:marLeft w:val="240"/>
                                      <w:marRight w:val="0"/>
                                      <w:marTop w:val="0"/>
                                      <w:marBottom w:val="0"/>
                                      <w:divBdr>
                                        <w:top w:val="none" w:sz="0" w:space="0" w:color="auto"/>
                                        <w:left w:val="none" w:sz="0" w:space="0" w:color="auto"/>
                                        <w:bottom w:val="none" w:sz="0" w:space="0" w:color="auto"/>
                                        <w:right w:val="none" w:sz="0" w:space="0" w:color="auto"/>
                                      </w:divBdr>
                                    </w:div>
                                  </w:divsChild>
                                </w:div>
                                <w:div w:id="1908177226">
                                  <w:marLeft w:val="240"/>
                                  <w:marRight w:val="240"/>
                                  <w:marTop w:val="0"/>
                                  <w:marBottom w:val="0"/>
                                  <w:divBdr>
                                    <w:top w:val="none" w:sz="0" w:space="0" w:color="auto"/>
                                    <w:left w:val="none" w:sz="0" w:space="0" w:color="auto"/>
                                    <w:bottom w:val="none" w:sz="0" w:space="0" w:color="auto"/>
                                    <w:right w:val="none" w:sz="0" w:space="0" w:color="auto"/>
                                  </w:divBdr>
                                  <w:divsChild>
                                    <w:div w:id="424036784">
                                      <w:marLeft w:val="240"/>
                                      <w:marRight w:val="0"/>
                                      <w:marTop w:val="0"/>
                                      <w:marBottom w:val="0"/>
                                      <w:divBdr>
                                        <w:top w:val="none" w:sz="0" w:space="0" w:color="auto"/>
                                        <w:left w:val="none" w:sz="0" w:space="0" w:color="auto"/>
                                        <w:bottom w:val="none" w:sz="0" w:space="0" w:color="auto"/>
                                        <w:right w:val="none" w:sz="0" w:space="0" w:color="auto"/>
                                      </w:divBdr>
                                    </w:div>
                                    <w:div w:id="1148935204">
                                      <w:marLeft w:val="0"/>
                                      <w:marRight w:val="0"/>
                                      <w:marTop w:val="0"/>
                                      <w:marBottom w:val="0"/>
                                      <w:divBdr>
                                        <w:top w:val="none" w:sz="0" w:space="0" w:color="auto"/>
                                        <w:left w:val="none" w:sz="0" w:space="0" w:color="auto"/>
                                        <w:bottom w:val="none" w:sz="0" w:space="0" w:color="auto"/>
                                        <w:right w:val="none" w:sz="0" w:space="0" w:color="auto"/>
                                      </w:divBdr>
                                      <w:divsChild>
                                        <w:div w:id="240408970">
                                          <w:marLeft w:val="240"/>
                                          <w:marRight w:val="240"/>
                                          <w:marTop w:val="0"/>
                                          <w:marBottom w:val="0"/>
                                          <w:divBdr>
                                            <w:top w:val="none" w:sz="0" w:space="0" w:color="auto"/>
                                            <w:left w:val="none" w:sz="0" w:space="0" w:color="auto"/>
                                            <w:bottom w:val="none" w:sz="0" w:space="0" w:color="auto"/>
                                            <w:right w:val="none" w:sz="0" w:space="0" w:color="auto"/>
                                          </w:divBdr>
                                          <w:divsChild>
                                            <w:div w:id="247233419">
                                              <w:marLeft w:val="240"/>
                                              <w:marRight w:val="0"/>
                                              <w:marTop w:val="0"/>
                                              <w:marBottom w:val="0"/>
                                              <w:divBdr>
                                                <w:top w:val="none" w:sz="0" w:space="0" w:color="auto"/>
                                                <w:left w:val="none" w:sz="0" w:space="0" w:color="auto"/>
                                                <w:bottom w:val="none" w:sz="0" w:space="0" w:color="auto"/>
                                                <w:right w:val="none" w:sz="0" w:space="0" w:color="auto"/>
                                              </w:divBdr>
                                            </w:div>
                                            <w:div w:id="1547832121">
                                              <w:marLeft w:val="0"/>
                                              <w:marRight w:val="0"/>
                                              <w:marTop w:val="0"/>
                                              <w:marBottom w:val="0"/>
                                              <w:divBdr>
                                                <w:top w:val="none" w:sz="0" w:space="0" w:color="auto"/>
                                                <w:left w:val="none" w:sz="0" w:space="0" w:color="auto"/>
                                                <w:bottom w:val="none" w:sz="0" w:space="0" w:color="auto"/>
                                                <w:right w:val="none" w:sz="0" w:space="0" w:color="auto"/>
                                              </w:divBdr>
                                              <w:divsChild>
                                                <w:div w:id="64031580">
                                                  <w:marLeft w:val="240"/>
                                                  <w:marRight w:val="240"/>
                                                  <w:marTop w:val="0"/>
                                                  <w:marBottom w:val="0"/>
                                                  <w:divBdr>
                                                    <w:top w:val="none" w:sz="0" w:space="0" w:color="auto"/>
                                                    <w:left w:val="none" w:sz="0" w:space="0" w:color="auto"/>
                                                    <w:bottom w:val="none" w:sz="0" w:space="0" w:color="auto"/>
                                                    <w:right w:val="none" w:sz="0" w:space="0" w:color="auto"/>
                                                  </w:divBdr>
                                                  <w:divsChild>
                                                    <w:div w:id="832333785">
                                                      <w:marLeft w:val="240"/>
                                                      <w:marRight w:val="0"/>
                                                      <w:marTop w:val="0"/>
                                                      <w:marBottom w:val="0"/>
                                                      <w:divBdr>
                                                        <w:top w:val="none" w:sz="0" w:space="0" w:color="auto"/>
                                                        <w:left w:val="none" w:sz="0" w:space="0" w:color="auto"/>
                                                        <w:bottom w:val="none" w:sz="0" w:space="0" w:color="auto"/>
                                                        <w:right w:val="none" w:sz="0" w:space="0" w:color="auto"/>
                                                      </w:divBdr>
                                                    </w:div>
                                                    <w:div w:id="1897082259">
                                                      <w:marLeft w:val="0"/>
                                                      <w:marRight w:val="0"/>
                                                      <w:marTop w:val="0"/>
                                                      <w:marBottom w:val="0"/>
                                                      <w:divBdr>
                                                        <w:top w:val="none" w:sz="0" w:space="0" w:color="auto"/>
                                                        <w:left w:val="none" w:sz="0" w:space="0" w:color="auto"/>
                                                        <w:bottom w:val="none" w:sz="0" w:space="0" w:color="auto"/>
                                                        <w:right w:val="none" w:sz="0" w:space="0" w:color="auto"/>
                                                      </w:divBdr>
                                                      <w:divsChild>
                                                        <w:div w:id="988247171">
                                                          <w:marLeft w:val="0"/>
                                                          <w:marRight w:val="0"/>
                                                          <w:marTop w:val="0"/>
                                                          <w:marBottom w:val="0"/>
                                                          <w:divBdr>
                                                            <w:top w:val="none" w:sz="0" w:space="0" w:color="auto"/>
                                                            <w:left w:val="none" w:sz="0" w:space="0" w:color="auto"/>
                                                            <w:bottom w:val="none" w:sz="0" w:space="0" w:color="auto"/>
                                                            <w:right w:val="none" w:sz="0" w:space="0" w:color="auto"/>
                                                          </w:divBdr>
                                                        </w:div>
                                                        <w:div w:id="1751349665">
                                                          <w:marLeft w:val="240"/>
                                                          <w:marRight w:val="240"/>
                                                          <w:marTop w:val="0"/>
                                                          <w:marBottom w:val="0"/>
                                                          <w:divBdr>
                                                            <w:top w:val="none" w:sz="0" w:space="0" w:color="auto"/>
                                                            <w:left w:val="none" w:sz="0" w:space="0" w:color="auto"/>
                                                            <w:bottom w:val="none" w:sz="0" w:space="0" w:color="auto"/>
                                                            <w:right w:val="none" w:sz="0" w:space="0" w:color="auto"/>
                                                          </w:divBdr>
                                                          <w:divsChild>
                                                            <w:div w:id="169953431">
                                                              <w:marLeft w:val="240"/>
                                                              <w:marRight w:val="0"/>
                                                              <w:marTop w:val="0"/>
                                                              <w:marBottom w:val="0"/>
                                                              <w:divBdr>
                                                                <w:top w:val="none" w:sz="0" w:space="0" w:color="auto"/>
                                                                <w:left w:val="none" w:sz="0" w:space="0" w:color="auto"/>
                                                                <w:bottom w:val="none" w:sz="0" w:space="0" w:color="auto"/>
                                                                <w:right w:val="none" w:sz="0" w:space="0" w:color="auto"/>
                                                              </w:divBdr>
                                                            </w:div>
                                                            <w:div w:id="1338465669">
                                                              <w:marLeft w:val="0"/>
                                                              <w:marRight w:val="0"/>
                                                              <w:marTop w:val="0"/>
                                                              <w:marBottom w:val="0"/>
                                                              <w:divBdr>
                                                                <w:top w:val="none" w:sz="0" w:space="0" w:color="auto"/>
                                                                <w:left w:val="none" w:sz="0" w:space="0" w:color="auto"/>
                                                                <w:bottom w:val="none" w:sz="0" w:space="0" w:color="auto"/>
                                                                <w:right w:val="none" w:sz="0" w:space="0" w:color="auto"/>
                                                              </w:divBdr>
                                                              <w:divsChild>
                                                                <w:div w:id="755517331">
                                                                  <w:marLeft w:val="240"/>
                                                                  <w:marRight w:val="240"/>
                                                                  <w:marTop w:val="0"/>
                                                                  <w:marBottom w:val="0"/>
                                                                  <w:divBdr>
                                                                    <w:top w:val="none" w:sz="0" w:space="0" w:color="auto"/>
                                                                    <w:left w:val="none" w:sz="0" w:space="0" w:color="auto"/>
                                                                    <w:bottom w:val="none" w:sz="0" w:space="0" w:color="auto"/>
                                                                    <w:right w:val="none" w:sz="0" w:space="0" w:color="auto"/>
                                                                  </w:divBdr>
                                                                  <w:divsChild>
                                                                    <w:div w:id="1647396006">
                                                                      <w:marLeft w:val="240"/>
                                                                      <w:marRight w:val="0"/>
                                                                      <w:marTop w:val="0"/>
                                                                      <w:marBottom w:val="0"/>
                                                                      <w:divBdr>
                                                                        <w:top w:val="none" w:sz="0" w:space="0" w:color="auto"/>
                                                                        <w:left w:val="none" w:sz="0" w:space="0" w:color="auto"/>
                                                                        <w:bottom w:val="none" w:sz="0" w:space="0" w:color="auto"/>
                                                                        <w:right w:val="none" w:sz="0" w:space="0" w:color="auto"/>
                                                                      </w:divBdr>
                                                                    </w:div>
                                                                  </w:divsChild>
                                                                </w:div>
                                                                <w:div w:id="182828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216129">
                                                  <w:marLeft w:val="240"/>
                                                  <w:marRight w:val="240"/>
                                                  <w:marTop w:val="0"/>
                                                  <w:marBottom w:val="0"/>
                                                  <w:divBdr>
                                                    <w:top w:val="none" w:sz="0" w:space="0" w:color="auto"/>
                                                    <w:left w:val="none" w:sz="0" w:space="0" w:color="auto"/>
                                                    <w:bottom w:val="none" w:sz="0" w:space="0" w:color="auto"/>
                                                    <w:right w:val="none" w:sz="0" w:space="0" w:color="auto"/>
                                                  </w:divBdr>
                                                  <w:divsChild>
                                                    <w:div w:id="357438437">
                                                      <w:marLeft w:val="0"/>
                                                      <w:marRight w:val="0"/>
                                                      <w:marTop w:val="0"/>
                                                      <w:marBottom w:val="0"/>
                                                      <w:divBdr>
                                                        <w:top w:val="none" w:sz="0" w:space="0" w:color="auto"/>
                                                        <w:left w:val="none" w:sz="0" w:space="0" w:color="auto"/>
                                                        <w:bottom w:val="none" w:sz="0" w:space="0" w:color="auto"/>
                                                        <w:right w:val="none" w:sz="0" w:space="0" w:color="auto"/>
                                                      </w:divBdr>
                                                      <w:divsChild>
                                                        <w:div w:id="1573005788">
                                                          <w:marLeft w:val="240"/>
                                                          <w:marRight w:val="240"/>
                                                          <w:marTop w:val="0"/>
                                                          <w:marBottom w:val="0"/>
                                                          <w:divBdr>
                                                            <w:top w:val="none" w:sz="0" w:space="0" w:color="auto"/>
                                                            <w:left w:val="none" w:sz="0" w:space="0" w:color="auto"/>
                                                            <w:bottom w:val="none" w:sz="0" w:space="0" w:color="auto"/>
                                                            <w:right w:val="none" w:sz="0" w:space="0" w:color="auto"/>
                                                          </w:divBdr>
                                                          <w:divsChild>
                                                            <w:div w:id="177699130">
                                                              <w:marLeft w:val="0"/>
                                                              <w:marRight w:val="0"/>
                                                              <w:marTop w:val="0"/>
                                                              <w:marBottom w:val="0"/>
                                                              <w:divBdr>
                                                                <w:top w:val="none" w:sz="0" w:space="0" w:color="auto"/>
                                                                <w:left w:val="none" w:sz="0" w:space="0" w:color="auto"/>
                                                                <w:bottom w:val="none" w:sz="0" w:space="0" w:color="auto"/>
                                                                <w:right w:val="none" w:sz="0" w:space="0" w:color="auto"/>
                                                              </w:divBdr>
                                                              <w:divsChild>
                                                                <w:div w:id="95180189">
                                                                  <w:marLeft w:val="0"/>
                                                                  <w:marRight w:val="0"/>
                                                                  <w:marTop w:val="0"/>
                                                                  <w:marBottom w:val="0"/>
                                                                  <w:divBdr>
                                                                    <w:top w:val="none" w:sz="0" w:space="0" w:color="auto"/>
                                                                    <w:left w:val="none" w:sz="0" w:space="0" w:color="auto"/>
                                                                    <w:bottom w:val="none" w:sz="0" w:space="0" w:color="auto"/>
                                                                    <w:right w:val="none" w:sz="0" w:space="0" w:color="auto"/>
                                                                  </w:divBdr>
                                                                </w:div>
                                                                <w:div w:id="1446655971">
                                                                  <w:marLeft w:val="240"/>
                                                                  <w:marRight w:val="240"/>
                                                                  <w:marTop w:val="0"/>
                                                                  <w:marBottom w:val="0"/>
                                                                  <w:divBdr>
                                                                    <w:top w:val="none" w:sz="0" w:space="0" w:color="auto"/>
                                                                    <w:left w:val="none" w:sz="0" w:space="0" w:color="auto"/>
                                                                    <w:bottom w:val="none" w:sz="0" w:space="0" w:color="auto"/>
                                                                    <w:right w:val="none" w:sz="0" w:space="0" w:color="auto"/>
                                                                  </w:divBdr>
                                                                  <w:divsChild>
                                                                    <w:div w:id="5019421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22400665">
                                                              <w:marLeft w:val="240"/>
                                                              <w:marRight w:val="0"/>
                                                              <w:marTop w:val="0"/>
                                                              <w:marBottom w:val="0"/>
                                                              <w:divBdr>
                                                                <w:top w:val="none" w:sz="0" w:space="0" w:color="auto"/>
                                                                <w:left w:val="none" w:sz="0" w:space="0" w:color="auto"/>
                                                                <w:bottom w:val="none" w:sz="0" w:space="0" w:color="auto"/>
                                                                <w:right w:val="none" w:sz="0" w:space="0" w:color="auto"/>
                                                              </w:divBdr>
                                                            </w:div>
                                                          </w:divsChild>
                                                        </w:div>
                                                        <w:div w:id="1872523923">
                                                          <w:marLeft w:val="0"/>
                                                          <w:marRight w:val="0"/>
                                                          <w:marTop w:val="0"/>
                                                          <w:marBottom w:val="0"/>
                                                          <w:divBdr>
                                                            <w:top w:val="none" w:sz="0" w:space="0" w:color="auto"/>
                                                            <w:left w:val="none" w:sz="0" w:space="0" w:color="auto"/>
                                                            <w:bottom w:val="none" w:sz="0" w:space="0" w:color="auto"/>
                                                            <w:right w:val="none" w:sz="0" w:space="0" w:color="auto"/>
                                                          </w:divBdr>
                                                        </w:div>
                                                      </w:divsChild>
                                                    </w:div>
                                                    <w:div w:id="1298612436">
                                                      <w:marLeft w:val="240"/>
                                                      <w:marRight w:val="0"/>
                                                      <w:marTop w:val="0"/>
                                                      <w:marBottom w:val="0"/>
                                                      <w:divBdr>
                                                        <w:top w:val="none" w:sz="0" w:space="0" w:color="auto"/>
                                                        <w:left w:val="none" w:sz="0" w:space="0" w:color="auto"/>
                                                        <w:bottom w:val="none" w:sz="0" w:space="0" w:color="auto"/>
                                                        <w:right w:val="none" w:sz="0" w:space="0" w:color="auto"/>
                                                      </w:divBdr>
                                                    </w:div>
                                                  </w:divsChild>
                                                </w:div>
                                                <w:div w:id="922252445">
                                                  <w:marLeft w:val="0"/>
                                                  <w:marRight w:val="0"/>
                                                  <w:marTop w:val="0"/>
                                                  <w:marBottom w:val="0"/>
                                                  <w:divBdr>
                                                    <w:top w:val="none" w:sz="0" w:space="0" w:color="auto"/>
                                                    <w:left w:val="none" w:sz="0" w:space="0" w:color="auto"/>
                                                    <w:bottom w:val="none" w:sz="0" w:space="0" w:color="auto"/>
                                                    <w:right w:val="none" w:sz="0" w:space="0" w:color="auto"/>
                                                  </w:divBdr>
                                                </w:div>
                                                <w:div w:id="1030835628">
                                                  <w:marLeft w:val="240"/>
                                                  <w:marRight w:val="240"/>
                                                  <w:marTop w:val="0"/>
                                                  <w:marBottom w:val="0"/>
                                                  <w:divBdr>
                                                    <w:top w:val="none" w:sz="0" w:space="0" w:color="auto"/>
                                                    <w:left w:val="none" w:sz="0" w:space="0" w:color="auto"/>
                                                    <w:bottom w:val="none" w:sz="0" w:space="0" w:color="auto"/>
                                                    <w:right w:val="none" w:sz="0" w:space="0" w:color="auto"/>
                                                  </w:divBdr>
                                                  <w:divsChild>
                                                    <w:div w:id="1314018503">
                                                      <w:marLeft w:val="240"/>
                                                      <w:marRight w:val="0"/>
                                                      <w:marTop w:val="0"/>
                                                      <w:marBottom w:val="0"/>
                                                      <w:divBdr>
                                                        <w:top w:val="none" w:sz="0" w:space="0" w:color="auto"/>
                                                        <w:left w:val="none" w:sz="0" w:space="0" w:color="auto"/>
                                                        <w:bottom w:val="none" w:sz="0" w:space="0" w:color="auto"/>
                                                        <w:right w:val="none" w:sz="0" w:space="0" w:color="auto"/>
                                                      </w:divBdr>
                                                    </w:div>
                                                    <w:div w:id="1332835131">
                                                      <w:marLeft w:val="0"/>
                                                      <w:marRight w:val="0"/>
                                                      <w:marTop w:val="0"/>
                                                      <w:marBottom w:val="0"/>
                                                      <w:divBdr>
                                                        <w:top w:val="none" w:sz="0" w:space="0" w:color="auto"/>
                                                        <w:left w:val="none" w:sz="0" w:space="0" w:color="auto"/>
                                                        <w:bottom w:val="none" w:sz="0" w:space="0" w:color="auto"/>
                                                        <w:right w:val="none" w:sz="0" w:space="0" w:color="auto"/>
                                                      </w:divBdr>
                                                      <w:divsChild>
                                                        <w:div w:id="240869888">
                                                          <w:marLeft w:val="0"/>
                                                          <w:marRight w:val="0"/>
                                                          <w:marTop w:val="0"/>
                                                          <w:marBottom w:val="0"/>
                                                          <w:divBdr>
                                                            <w:top w:val="none" w:sz="0" w:space="0" w:color="auto"/>
                                                            <w:left w:val="none" w:sz="0" w:space="0" w:color="auto"/>
                                                            <w:bottom w:val="none" w:sz="0" w:space="0" w:color="auto"/>
                                                            <w:right w:val="none" w:sz="0" w:space="0" w:color="auto"/>
                                                          </w:divBdr>
                                                        </w:div>
                                                        <w:div w:id="1025983770">
                                                          <w:marLeft w:val="240"/>
                                                          <w:marRight w:val="240"/>
                                                          <w:marTop w:val="0"/>
                                                          <w:marBottom w:val="0"/>
                                                          <w:divBdr>
                                                            <w:top w:val="none" w:sz="0" w:space="0" w:color="auto"/>
                                                            <w:left w:val="none" w:sz="0" w:space="0" w:color="auto"/>
                                                            <w:bottom w:val="none" w:sz="0" w:space="0" w:color="auto"/>
                                                            <w:right w:val="none" w:sz="0" w:space="0" w:color="auto"/>
                                                          </w:divBdr>
                                                          <w:divsChild>
                                                            <w:div w:id="11079092">
                                                              <w:marLeft w:val="240"/>
                                                              <w:marRight w:val="0"/>
                                                              <w:marTop w:val="0"/>
                                                              <w:marBottom w:val="0"/>
                                                              <w:divBdr>
                                                                <w:top w:val="none" w:sz="0" w:space="0" w:color="auto"/>
                                                                <w:left w:val="none" w:sz="0" w:space="0" w:color="auto"/>
                                                                <w:bottom w:val="none" w:sz="0" w:space="0" w:color="auto"/>
                                                                <w:right w:val="none" w:sz="0" w:space="0" w:color="auto"/>
                                                              </w:divBdr>
                                                            </w:div>
                                                            <w:div w:id="1945721230">
                                                              <w:marLeft w:val="0"/>
                                                              <w:marRight w:val="0"/>
                                                              <w:marTop w:val="0"/>
                                                              <w:marBottom w:val="0"/>
                                                              <w:divBdr>
                                                                <w:top w:val="none" w:sz="0" w:space="0" w:color="auto"/>
                                                                <w:left w:val="none" w:sz="0" w:space="0" w:color="auto"/>
                                                                <w:bottom w:val="none" w:sz="0" w:space="0" w:color="auto"/>
                                                                <w:right w:val="none" w:sz="0" w:space="0" w:color="auto"/>
                                                              </w:divBdr>
                                                              <w:divsChild>
                                                                <w:div w:id="259677710">
                                                                  <w:marLeft w:val="240"/>
                                                                  <w:marRight w:val="240"/>
                                                                  <w:marTop w:val="0"/>
                                                                  <w:marBottom w:val="0"/>
                                                                  <w:divBdr>
                                                                    <w:top w:val="none" w:sz="0" w:space="0" w:color="auto"/>
                                                                    <w:left w:val="none" w:sz="0" w:space="0" w:color="auto"/>
                                                                    <w:bottom w:val="none" w:sz="0" w:space="0" w:color="auto"/>
                                                                    <w:right w:val="none" w:sz="0" w:space="0" w:color="auto"/>
                                                                  </w:divBdr>
                                                                  <w:divsChild>
                                                                    <w:div w:id="1108696955">
                                                                      <w:marLeft w:val="240"/>
                                                                      <w:marRight w:val="0"/>
                                                                      <w:marTop w:val="0"/>
                                                                      <w:marBottom w:val="0"/>
                                                                      <w:divBdr>
                                                                        <w:top w:val="none" w:sz="0" w:space="0" w:color="auto"/>
                                                                        <w:left w:val="none" w:sz="0" w:space="0" w:color="auto"/>
                                                                        <w:bottom w:val="none" w:sz="0" w:space="0" w:color="auto"/>
                                                                        <w:right w:val="none" w:sz="0" w:space="0" w:color="auto"/>
                                                                      </w:divBdr>
                                                                    </w:div>
                                                                  </w:divsChild>
                                                                </w:div>
                                                                <w:div w:id="134709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732417">
                                                  <w:marLeft w:val="240"/>
                                                  <w:marRight w:val="240"/>
                                                  <w:marTop w:val="0"/>
                                                  <w:marBottom w:val="0"/>
                                                  <w:divBdr>
                                                    <w:top w:val="none" w:sz="0" w:space="0" w:color="auto"/>
                                                    <w:left w:val="none" w:sz="0" w:space="0" w:color="auto"/>
                                                    <w:bottom w:val="none" w:sz="0" w:space="0" w:color="auto"/>
                                                    <w:right w:val="none" w:sz="0" w:space="0" w:color="auto"/>
                                                  </w:divBdr>
                                                  <w:divsChild>
                                                    <w:div w:id="1747460471">
                                                      <w:marLeft w:val="0"/>
                                                      <w:marRight w:val="0"/>
                                                      <w:marTop w:val="0"/>
                                                      <w:marBottom w:val="0"/>
                                                      <w:divBdr>
                                                        <w:top w:val="none" w:sz="0" w:space="0" w:color="auto"/>
                                                        <w:left w:val="none" w:sz="0" w:space="0" w:color="auto"/>
                                                        <w:bottom w:val="none" w:sz="0" w:space="0" w:color="auto"/>
                                                        <w:right w:val="none" w:sz="0" w:space="0" w:color="auto"/>
                                                      </w:divBdr>
                                                      <w:divsChild>
                                                        <w:div w:id="791872995">
                                                          <w:marLeft w:val="0"/>
                                                          <w:marRight w:val="0"/>
                                                          <w:marTop w:val="0"/>
                                                          <w:marBottom w:val="0"/>
                                                          <w:divBdr>
                                                            <w:top w:val="none" w:sz="0" w:space="0" w:color="auto"/>
                                                            <w:left w:val="none" w:sz="0" w:space="0" w:color="auto"/>
                                                            <w:bottom w:val="none" w:sz="0" w:space="0" w:color="auto"/>
                                                            <w:right w:val="none" w:sz="0" w:space="0" w:color="auto"/>
                                                          </w:divBdr>
                                                        </w:div>
                                                        <w:div w:id="1640719138">
                                                          <w:marLeft w:val="240"/>
                                                          <w:marRight w:val="240"/>
                                                          <w:marTop w:val="0"/>
                                                          <w:marBottom w:val="0"/>
                                                          <w:divBdr>
                                                            <w:top w:val="none" w:sz="0" w:space="0" w:color="auto"/>
                                                            <w:left w:val="none" w:sz="0" w:space="0" w:color="auto"/>
                                                            <w:bottom w:val="none" w:sz="0" w:space="0" w:color="auto"/>
                                                            <w:right w:val="none" w:sz="0" w:space="0" w:color="auto"/>
                                                          </w:divBdr>
                                                          <w:divsChild>
                                                            <w:div w:id="1753962384">
                                                              <w:marLeft w:val="240"/>
                                                              <w:marRight w:val="0"/>
                                                              <w:marTop w:val="0"/>
                                                              <w:marBottom w:val="0"/>
                                                              <w:divBdr>
                                                                <w:top w:val="none" w:sz="0" w:space="0" w:color="auto"/>
                                                                <w:left w:val="none" w:sz="0" w:space="0" w:color="auto"/>
                                                                <w:bottom w:val="none" w:sz="0" w:space="0" w:color="auto"/>
                                                                <w:right w:val="none" w:sz="0" w:space="0" w:color="auto"/>
                                                              </w:divBdr>
                                                            </w:div>
                                                            <w:div w:id="1888832533">
                                                              <w:marLeft w:val="0"/>
                                                              <w:marRight w:val="0"/>
                                                              <w:marTop w:val="0"/>
                                                              <w:marBottom w:val="0"/>
                                                              <w:divBdr>
                                                                <w:top w:val="none" w:sz="0" w:space="0" w:color="auto"/>
                                                                <w:left w:val="none" w:sz="0" w:space="0" w:color="auto"/>
                                                                <w:bottom w:val="none" w:sz="0" w:space="0" w:color="auto"/>
                                                                <w:right w:val="none" w:sz="0" w:space="0" w:color="auto"/>
                                                              </w:divBdr>
                                                              <w:divsChild>
                                                                <w:div w:id="558247181">
                                                                  <w:marLeft w:val="240"/>
                                                                  <w:marRight w:val="240"/>
                                                                  <w:marTop w:val="0"/>
                                                                  <w:marBottom w:val="0"/>
                                                                  <w:divBdr>
                                                                    <w:top w:val="none" w:sz="0" w:space="0" w:color="auto"/>
                                                                    <w:left w:val="none" w:sz="0" w:space="0" w:color="auto"/>
                                                                    <w:bottom w:val="none" w:sz="0" w:space="0" w:color="auto"/>
                                                                    <w:right w:val="none" w:sz="0" w:space="0" w:color="auto"/>
                                                                  </w:divBdr>
                                                                  <w:divsChild>
                                                                    <w:div w:id="1109542000">
                                                                      <w:marLeft w:val="240"/>
                                                                      <w:marRight w:val="0"/>
                                                                      <w:marTop w:val="0"/>
                                                                      <w:marBottom w:val="0"/>
                                                                      <w:divBdr>
                                                                        <w:top w:val="none" w:sz="0" w:space="0" w:color="auto"/>
                                                                        <w:left w:val="none" w:sz="0" w:space="0" w:color="auto"/>
                                                                        <w:bottom w:val="none" w:sz="0" w:space="0" w:color="auto"/>
                                                                        <w:right w:val="none" w:sz="0" w:space="0" w:color="auto"/>
                                                                      </w:divBdr>
                                                                    </w:div>
                                                                  </w:divsChild>
                                                                </w:div>
                                                                <w:div w:id="181937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6355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87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4008">
                                  <w:marLeft w:val="240"/>
                                  <w:marRight w:val="240"/>
                                  <w:marTop w:val="0"/>
                                  <w:marBottom w:val="0"/>
                                  <w:divBdr>
                                    <w:top w:val="none" w:sz="0" w:space="0" w:color="auto"/>
                                    <w:left w:val="none" w:sz="0" w:space="0" w:color="auto"/>
                                    <w:bottom w:val="none" w:sz="0" w:space="0" w:color="auto"/>
                                    <w:right w:val="none" w:sz="0" w:space="0" w:color="auto"/>
                                  </w:divBdr>
                                </w:div>
                                <w:div w:id="2042392728">
                                  <w:marLeft w:val="240"/>
                                  <w:marRight w:val="240"/>
                                  <w:marTop w:val="0"/>
                                  <w:marBottom w:val="0"/>
                                  <w:divBdr>
                                    <w:top w:val="none" w:sz="0" w:space="0" w:color="auto"/>
                                    <w:left w:val="none" w:sz="0" w:space="0" w:color="auto"/>
                                    <w:bottom w:val="none" w:sz="0" w:space="0" w:color="auto"/>
                                    <w:right w:val="none" w:sz="0" w:space="0" w:color="auto"/>
                                  </w:divBdr>
                                  <w:divsChild>
                                    <w:div w:id="14375550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60129437">
                              <w:marLeft w:val="240"/>
                              <w:marRight w:val="0"/>
                              <w:marTop w:val="0"/>
                              <w:marBottom w:val="0"/>
                              <w:divBdr>
                                <w:top w:val="none" w:sz="0" w:space="0" w:color="auto"/>
                                <w:left w:val="none" w:sz="0" w:space="0" w:color="auto"/>
                                <w:bottom w:val="none" w:sz="0" w:space="0" w:color="auto"/>
                                <w:right w:val="none" w:sz="0" w:space="0" w:color="auto"/>
                              </w:divBdr>
                            </w:div>
                          </w:divsChild>
                        </w:div>
                        <w:div w:id="1545870301">
                          <w:marLeft w:val="240"/>
                          <w:marRight w:val="240"/>
                          <w:marTop w:val="0"/>
                          <w:marBottom w:val="0"/>
                          <w:divBdr>
                            <w:top w:val="none" w:sz="0" w:space="0" w:color="auto"/>
                            <w:left w:val="none" w:sz="0" w:space="0" w:color="auto"/>
                            <w:bottom w:val="none" w:sz="0" w:space="0" w:color="auto"/>
                            <w:right w:val="none" w:sz="0" w:space="0" w:color="auto"/>
                          </w:divBdr>
                          <w:divsChild>
                            <w:div w:id="811991532">
                              <w:marLeft w:val="240"/>
                              <w:marRight w:val="0"/>
                              <w:marTop w:val="0"/>
                              <w:marBottom w:val="0"/>
                              <w:divBdr>
                                <w:top w:val="none" w:sz="0" w:space="0" w:color="auto"/>
                                <w:left w:val="none" w:sz="0" w:space="0" w:color="auto"/>
                                <w:bottom w:val="none" w:sz="0" w:space="0" w:color="auto"/>
                                <w:right w:val="none" w:sz="0" w:space="0" w:color="auto"/>
                              </w:divBdr>
                            </w:div>
                            <w:div w:id="941959784">
                              <w:marLeft w:val="0"/>
                              <w:marRight w:val="0"/>
                              <w:marTop w:val="0"/>
                              <w:marBottom w:val="0"/>
                              <w:divBdr>
                                <w:top w:val="none" w:sz="0" w:space="0" w:color="auto"/>
                                <w:left w:val="none" w:sz="0" w:space="0" w:color="auto"/>
                                <w:bottom w:val="none" w:sz="0" w:space="0" w:color="auto"/>
                                <w:right w:val="none" w:sz="0" w:space="0" w:color="auto"/>
                              </w:divBdr>
                              <w:divsChild>
                                <w:div w:id="384136031">
                                  <w:marLeft w:val="240"/>
                                  <w:marRight w:val="240"/>
                                  <w:marTop w:val="0"/>
                                  <w:marBottom w:val="0"/>
                                  <w:divBdr>
                                    <w:top w:val="none" w:sz="0" w:space="0" w:color="auto"/>
                                    <w:left w:val="none" w:sz="0" w:space="0" w:color="auto"/>
                                    <w:bottom w:val="none" w:sz="0" w:space="0" w:color="auto"/>
                                    <w:right w:val="none" w:sz="0" w:space="0" w:color="auto"/>
                                  </w:divBdr>
                                  <w:divsChild>
                                    <w:div w:id="226503764">
                                      <w:marLeft w:val="0"/>
                                      <w:marRight w:val="0"/>
                                      <w:marTop w:val="0"/>
                                      <w:marBottom w:val="0"/>
                                      <w:divBdr>
                                        <w:top w:val="none" w:sz="0" w:space="0" w:color="auto"/>
                                        <w:left w:val="none" w:sz="0" w:space="0" w:color="auto"/>
                                        <w:bottom w:val="none" w:sz="0" w:space="0" w:color="auto"/>
                                        <w:right w:val="none" w:sz="0" w:space="0" w:color="auto"/>
                                      </w:divBdr>
                                      <w:divsChild>
                                        <w:div w:id="183324574">
                                          <w:marLeft w:val="0"/>
                                          <w:marRight w:val="0"/>
                                          <w:marTop w:val="0"/>
                                          <w:marBottom w:val="0"/>
                                          <w:divBdr>
                                            <w:top w:val="none" w:sz="0" w:space="0" w:color="auto"/>
                                            <w:left w:val="none" w:sz="0" w:space="0" w:color="auto"/>
                                            <w:bottom w:val="none" w:sz="0" w:space="0" w:color="auto"/>
                                            <w:right w:val="none" w:sz="0" w:space="0" w:color="auto"/>
                                          </w:divBdr>
                                        </w:div>
                                        <w:div w:id="1240485844">
                                          <w:marLeft w:val="240"/>
                                          <w:marRight w:val="240"/>
                                          <w:marTop w:val="0"/>
                                          <w:marBottom w:val="0"/>
                                          <w:divBdr>
                                            <w:top w:val="none" w:sz="0" w:space="0" w:color="auto"/>
                                            <w:left w:val="none" w:sz="0" w:space="0" w:color="auto"/>
                                            <w:bottom w:val="none" w:sz="0" w:space="0" w:color="auto"/>
                                            <w:right w:val="none" w:sz="0" w:space="0" w:color="auto"/>
                                          </w:divBdr>
                                          <w:divsChild>
                                            <w:div w:id="684210876">
                                              <w:marLeft w:val="0"/>
                                              <w:marRight w:val="0"/>
                                              <w:marTop w:val="0"/>
                                              <w:marBottom w:val="0"/>
                                              <w:divBdr>
                                                <w:top w:val="none" w:sz="0" w:space="0" w:color="auto"/>
                                                <w:left w:val="none" w:sz="0" w:space="0" w:color="auto"/>
                                                <w:bottom w:val="none" w:sz="0" w:space="0" w:color="auto"/>
                                                <w:right w:val="none" w:sz="0" w:space="0" w:color="auto"/>
                                              </w:divBdr>
                                              <w:divsChild>
                                                <w:div w:id="924337431">
                                                  <w:marLeft w:val="0"/>
                                                  <w:marRight w:val="0"/>
                                                  <w:marTop w:val="0"/>
                                                  <w:marBottom w:val="0"/>
                                                  <w:divBdr>
                                                    <w:top w:val="none" w:sz="0" w:space="0" w:color="auto"/>
                                                    <w:left w:val="none" w:sz="0" w:space="0" w:color="auto"/>
                                                    <w:bottom w:val="none" w:sz="0" w:space="0" w:color="auto"/>
                                                    <w:right w:val="none" w:sz="0" w:space="0" w:color="auto"/>
                                                  </w:divBdr>
                                                </w:div>
                                                <w:div w:id="1226837481">
                                                  <w:marLeft w:val="240"/>
                                                  <w:marRight w:val="240"/>
                                                  <w:marTop w:val="0"/>
                                                  <w:marBottom w:val="0"/>
                                                  <w:divBdr>
                                                    <w:top w:val="none" w:sz="0" w:space="0" w:color="auto"/>
                                                    <w:left w:val="none" w:sz="0" w:space="0" w:color="auto"/>
                                                    <w:bottom w:val="none" w:sz="0" w:space="0" w:color="auto"/>
                                                    <w:right w:val="none" w:sz="0" w:space="0" w:color="auto"/>
                                                  </w:divBdr>
                                                  <w:divsChild>
                                                    <w:div w:id="60607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85843241">
                                              <w:marLeft w:val="240"/>
                                              <w:marRight w:val="0"/>
                                              <w:marTop w:val="0"/>
                                              <w:marBottom w:val="0"/>
                                              <w:divBdr>
                                                <w:top w:val="none" w:sz="0" w:space="0" w:color="auto"/>
                                                <w:left w:val="none" w:sz="0" w:space="0" w:color="auto"/>
                                                <w:bottom w:val="none" w:sz="0" w:space="0" w:color="auto"/>
                                                <w:right w:val="none" w:sz="0" w:space="0" w:color="auto"/>
                                              </w:divBdr>
                                            </w:div>
                                          </w:divsChild>
                                        </w:div>
                                        <w:div w:id="1673485876">
                                          <w:marLeft w:val="240"/>
                                          <w:marRight w:val="240"/>
                                          <w:marTop w:val="0"/>
                                          <w:marBottom w:val="0"/>
                                          <w:divBdr>
                                            <w:top w:val="none" w:sz="0" w:space="0" w:color="auto"/>
                                            <w:left w:val="none" w:sz="0" w:space="0" w:color="auto"/>
                                            <w:bottom w:val="none" w:sz="0" w:space="0" w:color="auto"/>
                                            <w:right w:val="none" w:sz="0" w:space="0" w:color="auto"/>
                                          </w:divBdr>
                                          <w:divsChild>
                                            <w:div w:id="637342566">
                                              <w:marLeft w:val="240"/>
                                              <w:marRight w:val="0"/>
                                              <w:marTop w:val="0"/>
                                              <w:marBottom w:val="0"/>
                                              <w:divBdr>
                                                <w:top w:val="none" w:sz="0" w:space="0" w:color="auto"/>
                                                <w:left w:val="none" w:sz="0" w:space="0" w:color="auto"/>
                                                <w:bottom w:val="none" w:sz="0" w:space="0" w:color="auto"/>
                                                <w:right w:val="none" w:sz="0" w:space="0" w:color="auto"/>
                                              </w:divBdr>
                                            </w:div>
                                            <w:div w:id="1225068047">
                                              <w:marLeft w:val="0"/>
                                              <w:marRight w:val="0"/>
                                              <w:marTop w:val="0"/>
                                              <w:marBottom w:val="0"/>
                                              <w:divBdr>
                                                <w:top w:val="none" w:sz="0" w:space="0" w:color="auto"/>
                                                <w:left w:val="none" w:sz="0" w:space="0" w:color="auto"/>
                                                <w:bottom w:val="none" w:sz="0" w:space="0" w:color="auto"/>
                                                <w:right w:val="none" w:sz="0" w:space="0" w:color="auto"/>
                                              </w:divBdr>
                                              <w:divsChild>
                                                <w:div w:id="181671431">
                                                  <w:marLeft w:val="240"/>
                                                  <w:marRight w:val="240"/>
                                                  <w:marTop w:val="0"/>
                                                  <w:marBottom w:val="0"/>
                                                  <w:divBdr>
                                                    <w:top w:val="none" w:sz="0" w:space="0" w:color="auto"/>
                                                    <w:left w:val="none" w:sz="0" w:space="0" w:color="auto"/>
                                                    <w:bottom w:val="none" w:sz="0" w:space="0" w:color="auto"/>
                                                    <w:right w:val="none" w:sz="0" w:space="0" w:color="auto"/>
                                                  </w:divBdr>
                                                  <w:divsChild>
                                                    <w:div w:id="92551766">
                                                      <w:marLeft w:val="0"/>
                                                      <w:marRight w:val="0"/>
                                                      <w:marTop w:val="0"/>
                                                      <w:marBottom w:val="0"/>
                                                      <w:divBdr>
                                                        <w:top w:val="none" w:sz="0" w:space="0" w:color="auto"/>
                                                        <w:left w:val="none" w:sz="0" w:space="0" w:color="auto"/>
                                                        <w:bottom w:val="none" w:sz="0" w:space="0" w:color="auto"/>
                                                        <w:right w:val="none" w:sz="0" w:space="0" w:color="auto"/>
                                                      </w:divBdr>
                                                      <w:divsChild>
                                                        <w:div w:id="28841452">
                                                          <w:marLeft w:val="0"/>
                                                          <w:marRight w:val="0"/>
                                                          <w:marTop w:val="0"/>
                                                          <w:marBottom w:val="0"/>
                                                          <w:divBdr>
                                                            <w:top w:val="none" w:sz="0" w:space="0" w:color="auto"/>
                                                            <w:left w:val="none" w:sz="0" w:space="0" w:color="auto"/>
                                                            <w:bottom w:val="none" w:sz="0" w:space="0" w:color="auto"/>
                                                            <w:right w:val="none" w:sz="0" w:space="0" w:color="auto"/>
                                                          </w:divBdr>
                                                        </w:div>
                                                        <w:div w:id="1276792854">
                                                          <w:marLeft w:val="240"/>
                                                          <w:marRight w:val="240"/>
                                                          <w:marTop w:val="0"/>
                                                          <w:marBottom w:val="0"/>
                                                          <w:divBdr>
                                                            <w:top w:val="none" w:sz="0" w:space="0" w:color="auto"/>
                                                            <w:left w:val="none" w:sz="0" w:space="0" w:color="auto"/>
                                                            <w:bottom w:val="none" w:sz="0" w:space="0" w:color="auto"/>
                                                            <w:right w:val="none" w:sz="0" w:space="0" w:color="auto"/>
                                                          </w:divBdr>
                                                          <w:divsChild>
                                                            <w:div w:id="805198056">
                                                              <w:marLeft w:val="0"/>
                                                              <w:marRight w:val="0"/>
                                                              <w:marTop w:val="0"/>
                                                              <w:marBottom w:val="0"/>
                                                              <w:divBdr>
                                                                <w:top w:val="none" w:sz="0" w:space="0" w:color="auto"/>
                                                                <w:left w:val="none" w:sz="0" w:space="0" w:color="auto"/>
                                                                <w:bottom w:val="none" w:sz="0" w:space="0" w:color="auto"/>
                                                                <w:right w:val="none" w:sz="0" w:space="0" w:color="auto"/>
                                                              </w:divBdr>
                                                              <w:divsChild>
                                                                <w:div w:id="259067454">
                                                                  <w:marLeft w:val="240"/>
                                                                  <w:marRight w:val="240"/>
                                                                  <w:marTop w:val="0"/>
                                                                  <w:marBottom w:val="0"/>
                                                                  <w:divBdr>
                                                                    <w:top w:val="none" w:sz="0" w:space="0" w:color="auto"/>
                                                                    <w:left w:val="none" w:sz="0" w:space="0" w:color="auto"/>
                                                                    <w:bottom w:val="none" w:sz="0" w:space="0" w:color="auto"/>
                                                                    <w:right w:val="none" w:sz="0" w:space="0" w:color="auto"/>
                                                                  </w:divBdr>
                                                                  <w:divsChild>
                                                                    <w:div w:id="1299215455">
                                                                      <w:marLeft w:val="240"/>
                                                                      <w:marRight w:val="0"/>
                                                                      <w:marTop w:val="0"/>
                                                                      <w:marBottom w:val="0"/>
                                                                      <w:divBdr>
                                                                        <w:top w:val="none" w:sz="0" w:space="0" w:color="auto"/>
                                                                        <w:left w:val="none" w:sz="0" w:space="0" w:color="auto"/>
                                                                        <w:bottom w:val="none" w:sz="0" w:space="0" w:color="auto"/>
                                                                        <w:right w:val="none" w:sz="0" w:space="0" w:color="auto"/>
                                                                      </w:divBdr>
                                                                    </w:div>
                                                                  </w:divsChild>
                                                                </w:div>
                                                                <w:div w:id="1993682341">
                                                                  <w:marLeft w:val="0"/>
                                                                  <w:marRight w:val="0"/>
                                                                  <w:marTop w:val="0"/>
                                                                  <w:marBottom w:val="0"/>
                                                                  <w:divBdr>
                                                                    <w:top w:val="none" w:sz="0" w:space="0" w:color="auto"/>
                                                                    <w:left w:val="none" w:sz="0" w:space="0" w:color="auto"/>
                                                                    <w:bottom w:val="none" w:sz="0" w:space="0" w:color="auto"/>
                                                                    <w:right w:val="none" w:sz="0" w:space="0" w:color="auto"/>
                                                                  </w:divBdr>
                                                                </w:div>
                                                              </w:divsChild>
                                                            </w:div>
                                                            <w:div w:id="14810744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18365853">
                                                      <w:marLeft w:val="240"/>
                                                      <w:marRight w:val="0"/>
                                                      <w:marTop w:val="0"/>
                                                      <w:marBottom w:val="0"/>
                                                      <w:divBdr>
                                                        <w:top w:val="none" w:sz="0" w:space="0" w:color="auto"/>
                                                        <w:left w:val="none" w:sz="0" w:space="0" w:color="auto"/>
                                                        <w:bottom w:val="none" w:sz="0" w:space="0" w:color="auto"/>
                                                        <w:right w:val="none" w:sz="0" w:space="0" w:color="auto"/>
                                                      </w:divBdr>
                                                    </w:div>
                                                  </w:divsChild>
                                                </w:div>
                                                <w:div w:id="365063615">
                                                  <w:marLeft w:val="240"/>
                                                  <w:marRight w:val="240"/>
                                                  <w:marTop w:val="0"/>
                                                  <w:marBottom w:val="0"/>
                                                  <w:divBdr>
                                                    <w:top w:val="none" w:sz="0" w:space="0" w:color="auto"/>
                                                    <w:left w:val="none" w:sz="0" w:space="0" w:color="auto"/>
                                                    <w:bottom w:val="none" w:sz="0" w:space="0" w:color="auto"/>
                                                    <w:right w:val="none" w:sz="0" w:space="0" w:color="auto"/>
                                                  </w:divBdr>
                                                  <w:divsChild>
                                                    <w:div w:id="641420594">
                                                      <w:marLeft w:val="240"/>
                                                      <w:marRight w:val="0"/>
                                                      <w:marTop w:val="0"/>
                                                      <w:marBottom w:val="0"/>
                                                      <w:divBdr>
                                                        <w:top w:val="none" w:sz="0" w:space="0" w:color="auto"/>
                                                        <w:left w:val="none" w:sz="0" w:space="0" w:color="auto"/>
                                                        <w:bottom w:val="none" w:sz="0" w:space="0" w:color="auto"/>
                                                        <w:right w:val="none" w:sz="0" w:space="0" w:color="auto"/>
                                                      </w:divBdr>
                                                    </w:div>
                                                    <w:div w:id="904294138">
                                                      <w:marLeft w:val="0"/>
                                                      <w:marRight w:val="0"/>
                                                      <w:marTop w:val="0"/>
                                                      <w:marBottom w:val="0"/>
                                                      <w:divBdr>
                                                        <w:top w:val="none" w:sz="0" w:space="0" w:color="auto"/>
                                                        <w:left w:val="none" w:sz="0" w:space="0" w:color="auto"/>
                                                        <w:bottom w:val="none" w:sz="0" w:space="0" w:color="auto"/>
                                                        <w:right w:val="none" w:sz="0" w:space="0" w:color="auto"/>
                                                      </w:divBdr>
                                                      <w:divsChild>
                                                        <w:div w:id="1303465158">
                                                          <w:marLeft w:val="240"/>
                                                          <w:marRight w:val="240"/>
                                                          <w:marTop w:val="0"/>
                                                          <w:marBottom w:val="0"/>
                                                          <w:divBdr>
                                                            <w:top w:val="none" w:sz="0" w:space="0" w:color="auto"/>
                                                            <w:left w:val="none" w:sz="0" w:space="0" w:color="auto"/>
                                                            <w:bottom w:val="none" w:sz="0" w:space="0" w:color="auto"/>
                                                            <w:right w:val="none" w:sz="0" w:space="0" w:color="auto"/>
                                                          </w:divBdr>
                                                          <w:divsChild>
                                                            <w:div w:id="201983852">
                                                              <w:marLeft w:val="0"/>
                                                              <w:marRight w:val="0"/>
                                                              <w:marTop w:val="0"/>
                                                              <w:marBottom w:val="0"/>
                                                              <w:divBdr>
                                                                <w:top w:val="none" w:sz="0" w:space="0" w:color="auto"/>
                                                                <w:left w:val="none" w:sz="0" w:space="0" w:color="auto"/>
                                                                <w:bottom w:val="none" w:sz="0" w:space="0" w:color="auto"/>
                                                                <w:right w:val="none" w:sz="0" w:space="0" w:color="auto"/>
                                                              </w:divBdr>
                                                              <w:divsChild>
                                                                <w:div w:id="1198620450">
                                                                  <w:marLeft w:val="240"/>
                                                                  <w:marRight w:val="240"/>
                                                                  <w:marTop w:val="0"/>
                                                                  <w:marBottom w:val="0"/>
                                                                  <w:divBdr>
                                                                    <w:top w:val="none" w:sz="0" w:space="0" w:color="auto"/>
                                                                    <w:left w:val="none" w:sz="0" w:space="0" w:color="auto"/>
                                                                    <w:bottom w:val="none" w:sz="0" w:space="0" w:color="auto"/>
                                                                    <w:right w:val="none" w:sz="0" w:space="0" w:color="auto"/>
                                                                  </w:divBdr>
                                                                  <w:divsChild>
                                                                    <w:div w:id="2124958400">
                                                                      <w:marLeft w:val="240"/>
                                                                      <w:marRight w:val="0"/>
                                                                      <w:marTop w:val="0"/>
                                                                      <w:marBottom w:val="0"/>
                                                                      <w:divBdr>
                                                                        <w:top w:val="none" w:sz="0" w:space="0" w:color="auto"/>
                                                                        <w:left w:val="none" w:sz="0" w:space="0" w:color="auto"/>
                                                                        <w:bottom w:val="none" w:sz="0" w:space="0" w:color="auto"/>
                                                                        <w:right w:val="none" w:sz="0" w:space="0" w:color="auto"/>
                                                                      </w:divBdr>
                                                                    </w:div>
                                                                  </w:divsChild>
                                                                </w:div>
                                                                <w:div w:id="1764522970">
                                                                  <w:marLeft w:val="0"/>
                                                                  <w:marRight w:val="0"/>
                                                                  <w:marTop w:val="0"/>
                                                                  <w:marBottom w:val="0"/>
                                                                  <w:divBdr>
                                                                    <w:top w:val="none" w:sz="0" w:space="0" w:color="auto"/>
                                                                    <w:left w:val="none" w:sz="0" w:space="0" w:color="auto"/>
                                                                    <w:bottom w:val="none" w:sz="0" w:space="0" w:color="auto"/>
                                                                    <w:right w:val="none" w:sz="0" w:space="0" w:color="auto"/>
                                                                  </w:divBdr>
                                                                </w:div>
                                                              </w:divsChild>
                                                            </w:div>
                                                            <w:div w:id="663511814">
                                                              <w:marLeft w:val="240"/>
                                                              <w:marRight w:val="0"/>
                                                              <w:marTop w:val="0"/>
                                                              <w:marBottom w:val="0"/>
                                                              <w:divBdr>
                                                                <w:top w:val="none" w:sz="0" w:space="0" w:color="auto"/>
                                                                <w:left w:val="none" w:sz="0" w:space="0" w:color="auto"/>
                                                                <w:bottom w:val="none" w:sz="0" w:space="0" w:color="auto"/>
                                                                <w:right w:val="none" w:sz="0" w:space="0" w:color="auto"/>
                                                              </w:divBdr>
                                                            </w:div>
                                                          </w:divsChild>
                                                        </w:div>
                                                        <w:div w:id="201722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37719">
                                                  <w:marLeft w:val="240"/>
                                                  <w:marRight w:val="240"/>
                                                  <w:marTop w:val="0"/>
                                                  <w:marBottom w:val="0"/>
                                                  <w:divBdr>
                                                    <w:top w:val="none" w:sz="0" w:space="0" w:color="auto"/>
                                                    <w:left w:val="none" w:sz="0" w:space="0" w:color="auto"/>
                                                    <w:bottom w:val="none" w:sz="0" w:space="0" w:color="auto"/>
                                                    <w:right w:val="none" w:sz="0" w:space="0" w:color="auto"/>
                                                  </w:divBdr>
                                                  <w:divsChild>
                                                    <w:div w:id="517889819">
                                                      <w:marLeft w:val="240"/>
                                                      <w:marRight w:val="0"/>
                                                      <w:marTop w:val="0"/>
                                                      <w:marBottom w:val="0"/>
                                                      <w:divBdr>
                                                        <w:top w:val="none" w:sz="0" w:space="0" w:color="auto"/>
                                                        <w:left w:val="none" w:sz="0" w:space="0" w:color="auto"/>
                                                        <w:bottom w:val="none" w:sz="0" w:space="0" w:color="auto"/>
                                                        <w:right w:val="none" w:sz="0" w:space="0" w:color="auto"/>
                                                      </w:divBdr>
                                                    </w:div>
                                                    <w:div w:id="892542999">
                                                      <w:marLeft w:val="0"/>
                                                      <w:marRight w:val="0"/>
                                                      <w:marTop w:val="0"/>
                                                      <w:marBottom w:val="0"/>
                                                      <w:divBdr>
                                                        <w:top w:val="none" w:sz="0" w:space="0" w:color="auto"/>
                                                        <w:left w:val="none" w:sz="0" w:space="0" w:color="auto"/>
                                                        <w:bottom w:val="none" w:sz="0" w:space="0" w:color="auto"/>
                                                        <w:right w:val="none" w:sz="0" w:space="0" w:color="auto"/>
                                                      </w:divBdr>
                                                      <w:divsChild>
                                                        <w:div w:id="18968326">
                                                          <w:marLeft w:val="240"/>
                                                          <w:marRight w:val="240"/>
                                                          <w:marTop w:val="0"/>
                                                          <w:marBottom w:val="0"/>
                                                          <w:divBdr>
                                                            <w:top w:val="none" w:sz="0" w:space="0" w:color="auto"/>
                                                            <w:left w:val="none" w:sz="0" w:space="0" w:color="auto"/>
                                                            <w:bottom w:val="none" w:sz="0" w:space="0" w:color="auto"/>
                                                            <w:right w:val="none" w:sz="0" w:space="0" w:color="auto"/>
                                                          </w:divBdr>
                                                          <w:divsChild>
                                                            <w:div w:id="562836487">
                                                              <w:marLeft w:val="240"/>
                                                              <w:marRight w:val="0"/>
                                                              <w:marTop w:val="0"/>
                                                              <w:marBottom w:val="0"/>
                                                              <w:divBdr>
                                                                <w:top w:val="none" w:sz="0" w:space="0" w:color="auto"/>
                                                                <w:left w:val="none" w:sz="0" w:space="0" w:color="auto"/>
                                                                <w:bottom w:val="none" w:sz="0" w:space="0" w:color="auto"/>
                                                                <w:right w:val="none" w:sz="0" w:space="0" w:color="auto"/>
                                                              </w:divBdr>
                                                            </w:div>
                                                            <w:div w:id="1813054467">
                                                              <w:marLeft w:val="0"/>
                                                              <w:marRight w:val="0"/>
                                                              <w:marTop w:val="0"/>
                                                              <w:marBottom w:val="0"/>
                                                              <w:divBdr>
                                                                <w:top w:val="none" w:sz="0" w:space="0" w:color="auto"/>
                                                                <w:left w:val="none" w:sz="0" w:space="0" w:color="auto"/>
                                                                <w:bottom w:val="none" w:sz="0" w:space="0" w:color="auto"/>
                                                                <w:right w:val="none" w:sz="0" w:space="0" w:color="auto"/>
                                                              </w:divBdr>
                                                              <w:divsChild>
                                                                <w:div w:id="124466682">
                                                                  <w:marLeft w:val="240"/>
                                                                  <w:marRight w:val="240"/>
                                                                  <w:marTop w:val="0"/>
                                                                  <w:marBottom w:val="0"/>
                                                                  <w:divBdr>
                                                                    <w:top w:val="none" w:sz="0" w:space="0" w:color="auto"/>
                                                                    <w:left w:val="none" w:sz="0" w:space="0" w:color="auto"/>
                                                                    <w:bottom w:val="none" w:sz="0" w:space="0" w:color="auto"/>
                                                                    <w:right w:val="none" w:sz="0" w:space="0" w:color="auto"/>
                                                                  </w:divBdr>
                                                                  <w:divsChild>
                                                                    <w:div w:id="1966110959">
                                                                      <w:marLeft w:val="240"/>
                                                                      <w:marRight w:val="0"/>
                                                                      <w:marTop w:val="0"/>
                                                                      <w:marBottom w:val="0"/>
                                                                      <w:divBdr>
                                                                        <w:top w:val="none" w:sz="0" w:space="0" w:color="auto"/>
                                                                        <w:left w:val="none" w:sz="0" w:space="0" w:color="auto"/>
                                                                        <w:bottom w:val="none" w:sz="0" w:space="0" w:color="auto"/>
                                                                        <w:right w:val="none" w:sz="0" w:space="0" w:color="auto"/>
                                                                      </w:divBdr>
                                                                    </w:div>
                                                                  </w:divsChild>
                                                                </w:div>
                                                                <w:div w:id="111228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9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60710">
                                                  <w:marLeft w:val="240"/>
                                                  <w:marRight w:val="240"/>
                                                  <w:marTop w:val="0"/>
                                                  <w:marBottom w:val="0"/>
                                                  <w:divBdr>
                                                    <w:top w:val="none" w:sz="0" w:space="0" w:color="auto"/>
                                                    <w:left w:val="none" w:sz="0" w:space="0" w:color="auto"/>
                                                    <w:bottom w:val="none" w:sz="0" w:space="0" w:color="auto"/>
                                                    <w:right w:val="none" w:sz="0" w:space="0" w:color="auto"/>
                                                  </w:divBdr>
                                                  <w:divsChild>
                                                    <w:div w:id="313609472">
                                                      <w:marLeft w:val="240"/>
                                                      <w:marRight w:val="0"/>
                                                      <w:marTop w:val="0"/>
                                                      <w:marBottom w:val="0"/>
                                                      <w:divBdr>
                                                        <w:top w:val="none" w:sz="0" w:space="0" w:color="auto"/>
                                                        <w:left w:val="none" w:sz="0" w:space="0" w:color="auto"/>
                                                        <w:bottom w:val="none" w:sz="0" w:space="0" w:color="auto"/>
                                                        <w:right w:val="none" w:sz="0" w:space="0" w:color="auto"/>
                                                      </w:divBdr>
                                                    </w:div>
                                                    <w:div w:id="1259678928">
                                                      <w:marLeft w:val="0"/>
                                                      <w:marRight w:val="0"/>
                                                      <w:marTop w:val="0"/>
                                                      <w:marBottom w:val="0"/>
                                                      <w:divBdr>
                                                        <w:top w:val="none" w:sz="0" w:space="0" w:color="auto"/>
                                                        <w:left w:val="none" w:sz="0" w:space="0" w:color="auto"/>
                                                        <w:bottom w:val="none" w:sz="0" w:space="0" w:color="auto"/>
                                                        <w:right w:val="none" w:sz="0" w:space="0" w:color="auto"/>
                                                      </w:divBdr>
                                                      <w:divsChild>
                                                        <w:div w:id="1209147566">
                                                          <w:marLeft w:val="0"/>
                                                          <w:marRight w:val="0"/>
                                                          <w:marTop w:val="0"/>
                                                          <w:marBottom w:val="0"/>
                                                          <w:divBdr>
                                                            <w:top w:val="none" w:sz="0" w:space="0" w:color="auto"/>
                                                            <w:left w:val="none" w:sz="0" w:space="0" w:color="auto"/>
                                                            <w:bottom w:val="none" w:sz="0" w:space="0" w:color="auto"/>
                                                            <w:right w:val="none" w:sz="0" w:space="0" w:color="auto"/>
                                                          </w:divBdr>
                                                        </w:div>
                                                        <w:div w:id="2073503228">
                                                          <w:marLeft w:val="240"/>
                                                          <w:marRight w:val="240"/>
                                                          <w:marTop w:val="0"/>
                                                          <w:marBottom w:val="0"/>
                                                          <w:divBdr>
                                                            <w:top w:val="none" w:sz="0" w:space="0" w:color="auto"/>
                                                            <w:left w:val="none" w:sz="0" w:space="0" w:color="auto"/>
                                                            <w:bottom w:val="none" w:sz="0" w:space="0" w:color="auto"/>
                                                            <w:right w:val="none" w:sz="0" w:space="0" w:color="auto"/>
                                                          </w:divBdr>
                                                          <w:divsChild>
                                                            <w:div w:id="378437228">
                                                              <w:marLeft w:val="240"/>
                                                              <w:marRight w:val="0"/>
                                                              <w:marTop w:val="0"/>
                                                              <w:marBottom w:val="0"/>
                                                              <w:divBdr>
                                                                <w:top w:val="none" w:sz="0" w:space="0" w:color="auto"/>
                                                                <w:left w:val="none" w:sz="0" w:space="0" w:color="auto"/>
                                                                <w:bottom w:val="none" w:sz="0" w:space="0" w:color="auto"/>
                                                                <w:right w:val="none" w:sz="0" w:space="0" w:color="auto"/>
                                                              </w:divBdr>
                                                            </w:div>
                                                            <w:div w:id="1330864832">
                                                              <w:marLeft w:val="0"/>
                                                              <w:marRight w:val="0"/>
                                                              <w:marTop w:val="0"/>
                                                              <w:marBottom w:val="0"/>
                                                              <w:divBdr>
                                                                <w:top w:val="none" w:sz="0" w:space="0" w:color="auto"/>
                                                                <w:left w:val="none" w:sz="0" w:space="0" w:color="auto"/>
                                                                <w:bottom w:val="none" w:sz="0" w:space="0" w:color="auto"/>
                                                                <w:right w:val="none" w:sz="0" w:space="0" w:color="auto"/>
                                                              </w:divBdr>
                                                              <w:divsChild>
                                                                <w:div w:id="39016623">
                                                                  <w:marLeft w:val="0"/>
                                                                  <w:marRight w:val="0"/>
                                                                  <w:marTop w:val="0"/>
                                                                  <w:marBottom w:val="0"/>
                                                                  <w:divBdr>
                                                                    <w:top w:val="none" w:sz="0" w:space="0" w:color="auto"/>
                                                                    <w:left w:val="none" w:sz="0" w:space="0" w:color="auto"/>
                                                                    <w:bottom w:val="none" w:sz="0" w:space="0" w:color="auto"/>
                                                                    <w:right w:val="none" w:sz="0" w:space="0" w:color="auto"/>
                                                                  </w:divBdr>
                                                                </w:div>
                                                                <w:div w:id="1378621889">
                                                                  <w:marLeft w:val="240"/>
                                                                  <w:marRight w:val="240"/>
                                                                  <w:marTop w:val="0"/>
                                                                  <w:marBottom w:val="0"/>
                                                                  <w:divBdr>
                                                                    <w:top w:val="none" w:sz="0" w:space="0" w:color="auto"/>
                                                                    <w:left w:val="none" w:sz="0" w:space="0" w:color="auto"/>
                                                                    <w:bottom w:val="none" w:sz="0" w:space="0" w:color="auto"/>
                                                                    <w:right w:val="none" w:sz="0" w:space="0" w:color="auto"/>
                                                                  </w:divBdr>
                                                                  <w:divsChild>
                                                                    <w:div w:id="6173729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2282927">
                                                  <w:marLeft w:val="240"/>
                                                  <w:marRight w:val="240"/>
                                                  <w:marTop w:val="0"/>
                                                  <w:marBottom w:val="0"/>
                                                  <w:divBdr>
                                                    <w:top w:val="none" w:sz="0" w:space="0" w:color="auto"/>
                                                    <w:left w:val="none" w:sz="0" w:space="0" w:color="auto"/>
                                                    <w:bottom w:val="none" w:sz="0" w:space="0" w:color="auto"/>
                                                    <w:right w:val="none" w:sz="0" w:space="0" w:color="auto"/>
                                                  </w:divBdr>
                                                  <w:divsChild>
                                                    <w:div w:id="348260043">
                                                      <w:marLeft w:val="0"/>
                                                      <w:marRight w:val="0"/>
                                                      <w:marTop w:val="0"/>
                                                      <w:marBottom w:val="0"/>
                                                      <w:divBdr>
                                                        <w:top w:val="none" w:sz="0" w:space="0" w:color="auto"/>
                                                        <w:left w:val="none" w:sz="0" w:space="0" w:color="auto"/>
                                                        <w:bottom w:val="none" w:sz="0" w:space="0" w:color="auto"/>
                                                        <w:right w:val="none" w:sz="0" w:space="0" w:color="auto"/>
                                                      </w:divBdr>
                                                      <w:divsChild>
                                                        <w:div w:id="146165063">
                                                          <w:marLeft w:val="240"/>
                                                          <w:marRight w:val="240"/>
                                                          <w:marTop w:val="0"/>
                                                          <w:marBottom w:val="0"/>
                                                          <w:divBdr>
                                                            <w:top w:val="none" w:sz="0" w:space="0" w:color="auto"/>
                                                            <w:left w:val="none" w:sz="0" w:space="0" w:color="auto"/>
                                                            <w:bottom w:val="none" w:sz="0" w:space="0" w:color="auto"/>
                                                            <w:right w:val="none" w:sz="0" w:space="0" w:color="auto"/>
                                                          </w:divBdr>
                                                          <w:divsChild>
                                                            <w:div w:id="516164414">
                                                              <w:marLeft w:val="240"/>
                                                              <w:marRight w:val="0"/>
                                                              <w:marTop w:val="0"/>
                                                              <w:marBottom w:val="0"/>
                                                              <w:divBdr>
                                                                <w:top w:val="none" w:sz="0" w:space="0" w:color="auto"/>
                                                                <w:left w:val="none" w:sz="0" w:space="0" w:color="auto"/>
                                                                <w:bottom w:val="none" w:sz="0" w:space="0" w:color="auto"/>
                                                                <w:right w:val="none" w:sz="0" w:space="0" w:color="auto"/>
                                                              </w:divBdr>
                                                            </w:div>
                                                            <w:div w:id="1138953921">
                                                              <w:marLeft w:val="0"/>
                                                              <w:marRight w:val="0"/>
                                                              <w:marTop w:val="0"/>
                                                              <w:marBottom w:val="0"/>
                                                              <w:divBdr>
                                                                <w:top w:val="none" w:sz="0" w:space="0" w:color="auto"/>
                                                                <w:left w:val="none" w:sz="0" w:space="0" w:color="auto"/>
                                                                <w:bottom w:val="none" w:sz="0" w:space="0" w:color="auto"/>
                                                                <w:right w:val="none" w:sz="0" w:space="0" w:color="auto"/>
                                                              </w:divBdr>
                                                              <w:divsChild>
                                                                <w:div w:id="246619610">
                                                                  <w:marLeft w:val="0"/>
                                                                  <w:marRight w:val="0"/>
                                                                  <w:marTop w:val="0"/>
                                                                  <w:marBottom w:val="0"/>
                                                                  <w:divBdr>
                                                                    <w:top w:val="none" w:sz="0" w:space="0" w:color="auto"/>
                                                                    <w:left w:val="none" w:sz="0" w:space="0" w:color="auto"/>
                                                                    <w:bottom w:val="none" w:sz="0" w:space="0" w:color="auto"/>
                                                                    <w:right w:val="none" w:sz="0" w:space="0" w:color="auto"/>
                                                                  </w:divBdr>
                                                                </w:div>
                                                                <w:div w:id="1625187222">
                                                                  <w:marLeft w:val="240"/>
                                                                  <w:marRight w:val="240"/>
                                                                  <w:marTop w:val="0"/>
                                                                  <w:marBottom w:val="0"/>
                                                                  <w:divBdr>
                                                                    <w:top w:val="none" w:sz="0" w:space="0" w:color="auto"/>
                                                                    <w:left w:val="none" w:sz="0" w:space="0" w:color="auto"/>
                                                                    <w:bottom w:val="none" w:sz="0" w:space="0" w:color="auto"/>
                                                                    <w:right w:val="none" w:sz="0" w:space="0" w:color="auto"/>
                                                                  </w:divBdr>
                                                                  <w:divsChild>
                                                                    <w:div w:id="16738752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001024">
                                                          <w:marLeft w:val="0"/>
                                                          <w:marRight w:val="0"/>
                                                          <w:marTop w:val="0"/>
                                                          <w:marBottom w:val="0"/>
                                                          <w:divBdr>
                                                            <w:top w:val="none" w:sz="0" w:space="0" w:color="auto"/>
                                                            <w:left w:val="none" w:sz="0" w:space="0" w:color="auto"/>
                                                            <w:bottom w:val="none" w:sz="0" w:space="0" w:color="auto"/>
                                                            <w:right w:val="none" w:sz="0" w:space="0" w:color="auto"/>
                                                          </w:divBdr>
                                                        </w:div>
                                                      </w:divsChild>
                                                    </w:div>
                                                    <w:div w:id="1332415870">
                                                      <w:marLeft w:val="240"/>
                                                      <w:marRight w:val="0"/>
                                                      <w:marTop w:val="0"/>
                                                      <w:marBottom w:val="0"/>
                                                      <w:divBdr>
                                                        <w:top w:val="none" w:sz="0" w:space="0" w:color="auto"/>
                                                        <w:left w:val="none" w:sz="0" w:space="0" w:color="auto"/>
                                                        <w:bottom w:val="none" w:sz="0" w:space="0" w:color="auto"/>
                                                        <w:right w:val="none" w:sz="0" w:space="0" w:color="auto"/>
                                                      </w:divBdr>
                                                    </w:div>
                                                  </w:divsChild>
                                                </w:div>
                                                <w:div w:id="862980568">
                                                  <w:marLeft w:val="240"/>
                                                  <w:marRight w:val="240"/>
                                                  <w:marTop w:val="0"/>
                                                  <w:marBottom w:val="0"/>
                                                  <w:divBdr>
                                                    <w:top w:val="none" w:sz="0" w:space="0" w:color="auto"/>
                                                    <w:left w:val="none" w:sz="0" w:space="0" w:color="auto"/>
                                                    <w:bottom w:val="none" w:sz="0" w:space="0" w:color="auto"/>
                                                    <w:right w:val="none" w:sz="0" w:space="0" w:color="auto"/>
                                                  </w:divBdr>
                                                  <w:divsChild>
                                                    <w:div w:id="710570552">
                                                      <w:marLeft w:val="240"/>
                                                      <w:marRight w:val="0"/>
                                                      <w:marTop w:val="0"/>
                                                      <w:marBottom w:val="0"/>
                                                      <w:divBdr>
                                                        <w:top w:val="none" w:sz="0" w:space="0" w:color="auto"/>
                                                        <w:left w:val="none" w:sz="0" w:space="0" w:color="auto"/>
                                                        <w:bottom w:val="none" w:sz="0" w:space="0" w:color="auto"/>
                                                        <w:right w:val="none" w:sz="0" w:space="0" w:color="auto"/>
                                                      </w:divBdr>
                                                    </w:div>
                                                    <w:div w:id="1778214083">
                                                      <w:marLeft w:val="0"/>
                                                      <w:marRight w:val="0"/>
                                                      <w:marTop w:val="0"/>
                                                      <w:marBottom w:val="0"/>
                                                      <w:divBdr>
                                                        <w:top w:val="none" w:sz="0" w:space="0" w:color="auto"/>
                                                        <w:left w:val="none" w:sz="0" w:space="0" w:color="auto"/>
                                                        <w:bottom w:val="none" w:sz="0" w:space="0" w:color="auto"/>
                                                        <w:right w:val="none" w:sz="0" w:space="0" w:color="auto"/>
                                                      </w:divBdr>
                                                      <w:divsChild>
                                                        <w:div w:id="346756011">
                                                          <w:marLeft w:val="240"/>
                                                          <w:marRight w:val="240"/>
                                                          <w:marTop w:val="0"/>
                                                          <w:marBottom w:val="0"/>
                                                          <w:divBdr>
                                                            <w:top w:val="none" w:sz="0" w:space="0" w:color="auto"/>
                                                            <w:left w:val="none" w:sz="0" w:space="0" w:color="auto"/>
                                                            <w:bottom w:val="none" w:sz="0" w:space="0" w:color="auto"/>
                                                            <w:right w:val="none" w:sz="0" w:space="0" w:color="auto"/>
                                                          </w:divBdr>
                                                          <w:divsChild>
                                                            <w:div w:id="1734156233">
                                                              <w:marLeft w:val="240"/>
                                                              <w:marRight w:val="0"/>
                                                              <w:marTop w:val="0"/>
                                                              <w:marBottom w:val="0"/>
                                                              <w:divBdr>
                                                                <w:top w:val="none" w:sz="0" w:space="0" w:color="auto"/>
                                                                <w:left w:val="none" w:sz="0" w:space="0" w:color="auto"/>
                                                                <w:bottom w:val="none" w:sz="0" w:space="0" w:color="auto"/>
                                                                <w:right w:val="none" w:sz="0" w:space="0" w:color="auto"/>
                                                              </w:divBdr>
                                                            </w:div>
                                                            <w:div w:id="1934363129">
                                                              <w:marLeft w:val="0"/>
                                                              <w:marRight w:val="0"/>
                                                              <w:marTop w:val="0"/>
                                                              <w:marBottom w:val="0"/>
                                                              <w:divBdr>
                                                                <w:top w:val="none" w:sz="0" w:space="0" w:color="auto"/>
                                                                <w:left w:val="none" w:sz="0" w:space="0" w:color="auto"/>
                                                                <w:bottom w:val="none" w:sz="0" w:space="0" w:color="auto"/>
                                                                <w:right w:val="none" w:sz="0" w:space="0" w:color="auto"/>
                                                              </w:divBdr>
                                                              <w:divsChild>
                                                                <w:div w:id="355470290">
                                                                  <w:marLeft w:val="0"/>
                                                                  <w:marRight w:val="0"/>
                                                                  <w:marTop w:val="0"/>
                                                                  <w:marBottom w:val="0"/>
                                                                  <w:divBdr>
                                                                    <w:top w:val="none" w:sz="0" w:space="0" w:color="auto"/>
                                                                    <w:left w:val="none" w:sz="0" w:space="0" w:color="auto"/>
                                                                    <w:bottom w:val="none" w:sz="0" w:space="0" w:color="auto"/>
                                                                    <w:right w:val="none" w:sz="0" w:space="0" w:color="auto"/>
                                                                  </w:divBdr>
                                                                </w:div>
                                                                <w:div w:id="1564750835">
                                                                  <w:marLeft w:val="240"/>
                                                                  <w:marRight w:val="240"/>
                                                                  <w:marTop w:val="0"/>
                                                                  <w:marBottom w:val="0"/>
                                                                  <w:divBdr>
                                                                    <w:top w:val="none" w:sz="0" w:space="0" w:color="auto"/>
                                                                    <w:left w:val="none" w:sz="0" w:space="0" w:color="auto"/>
                                                                    <w:bottom w:val="none" w:sz="0" w:space="0" w:color="auto"/>
                                                                    <w:right w:val="none" w:sz="0" w:space="0" w:color="auto"/>
                                                                  </w:divBdr>
                                                                  <w:divsChild>
                                                                    <w:div w:id="18525255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74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037243">
                                                  <w:marLeft w:val="240"/>
                                                  <w:marRight w:val="240"/>
                                                  <w:marTop w:val="0"/>
                                                  <w:marBottom w:val="0"/>
                                                  <w:divBdr>
                                                    <w:top w:val="none" w:sz="0" w:space="0" w:color="auto"/>
                                                    <w:left w:val="none" w:sz="0" w:space="0" w:color="auto"/>
                                                    <w:bottom w:val="none" w:sz="0" w:space="0" w:color="auto"/>
                                                    <w:right w:val="none" w:sz="0" w:space="0" w:color="auto"/>
                                                  </w:divBdr>
                                                  <w:divsChild>
                                                    <w:div w:id="180356872">
                                                      <w:marLeft w:val="0"/>
                                                      <w:marRight w:val="0"/>
                                                      <w:marTop w:val="0"/>
                                                      <w:marBottom w:val="0"/>
                                                      <w:divBdr>
                                                        <w:top w:val="none" w:sz="0" w:space="0" w:color="auto"/>
                                                        <w:left w:val="none" w:sz="0" w:space="0" w:color="auto"/>
                                                        <w:bottom w:val="none" w:sz="0" w:space="0" w:color="auto"/>
                                                        <w:right w:val="none" w:sz="0" w:space="0" w:color="auto"/>
                                                      </w:divBdr>
                                                      <w:divsChild>
                                                        <w:div w:id="1574897825">
                                                          <w:marLeft w:val="0"/>
                                                          <w:marRight w:val="0"/>
                                                          <w:marTop w:val="0"/>
                                                          <w:marBottom w:val="0"/>
                                                          <w:divBdr>
                                                            <w:top w:val="none" w:sz="0" w:space="0" w:color="auto"/>
                                                            <w:left w:val="none" w:sz="0" w:space="0" w:color="auto"/>
                                                            <w:bottom w:val="none" w:sz="0" w:space="0" w:color="auto"/>
                                                            <w:right w:val="none" w:sz="0" w:space="0" w:color="auto"/>
                                                          </w:divBdr>
                                                        </w:div>
                                                        <w:div w:id="1933006920">
                                                          <w:marLeft w:val="240"/>
                                                          <w:marRight w:val="240"/>
                                                          <w:marTop w:val="0"/>
                                                          <w:marBottom w:val="0"/>
                                                          <w:divBdr>
                                                            <w:top w:val="none" w:sz="0" w:space="0" w:color="auto"/>
                                                            <w:left w:val="none" w:sz="0" w:space="0" w:color="auto"/>
                                                            <w:bottom w:val="none" w:sz="0" w:space="0" w:color="auto"/>
                                                            <w:right w:val="none" w:sz="0" w:space="0" w:color="auto"/>
                                                          </w:divBdr>
                                                          <w:divsChild>
                                                            <w:div w:id="510217202">
                                                              <w:marLeft w:val="240"/>
                                                              <w:marRight w:val="0"/>
                                                              <w:marTop w:val="0"/>
                                                              <w:marBottom w:val="0"/>
                                                              <w:divBdr>
                                                                <w:top w:val="none" w:sz="0" w:space="0" w:color="auto"/>
                                                                <w:left w:val="none" w:sz="0" w:space="0" w:color="auto"/>
                                                                <w:bottom w:val="none" w:sz="0" w:space="0" w:color="auto"/>
                                                                <w:right w:val="none" w:sz="0" w:space="0" w:color="auto"/>
                                                              </w:divBdr>
                                                            </w:div>
                                                            <w:div w:id="1999797470">
                                                              <w:marLeft w:val="0"/>
                                                              <w:marRight w:val="0"/>
                                                              <w:marTop w:val="0"/>
                                                              <w:marBottom w:val="0"/>
                                                              <w:divBdr>
                                                                <w:top w:val="none" w:sz="0" w:space="0" w:color="auto"/>
                                                                <w:left w:val="none" w:sz="0" w:space="0" w:color="auto"/>
                                                                <w:bottom w:val="none" w:sz="0" w:space="0" w:color="auto"/>
                                                                <w:right w:val="none" w:sz="0" w:space="0" w:color="auto"/>
                                                              </w:divBdr>
                                                              <w:divsChild>
                                                                <w:div w:id="895892083">
                                                                  <w:marLeft w:val="240"/>
                                                                  <w:marRight w:val="240"/>
                                                                  <w:marTop w:val="0"/>
                                                                  <w:marBottom w:val="0"/>
                                                                  <w:divBdr>
                                                                    <w:top w:val="none" w:sz="0" w:space="0" w:color="auto"/>
                                                                    <w:left w:val="none" w:sz="0" w:space="0" w:color="auto"/>
                                                                    <w:bottom w:val="none" w:sz="0" w:space="0" w:color="auto"/>
                                                                    <w:right w:val="none" w:sz="0" w:space="0" w:color="auto"/>
                                                                  </w:divBdr>
                                                                  <w:divsChild>
                                                                    <w:div w:id="354036780">
                                                                      <w:marLeft w:val="240"/>
                                                                      <w:marRight w:val="0"/>
                                                                      <w:marTop w:val="0"/>
                                                                      <w:marBottom w:val="0"/>
                                                                      <w:divBdr>
                                                                        <w:top w:val="none" w:sz="0" w:space="0" w:color="auto"/>
                                                                        <w:left w:val="none" w:sz="0" w:space="0" w:color="auto"/>
                                                                        <w:bottom w:val="none" w:sz="0" w:space="0" w:color="auto"/>
                                                                        <w:right w:val="none" w:sz="0" w:space="0" w:color="auto"/>
                                                                      </w:divBdr>
                                                                    </w:div>
                                                                  </w:divsChild>
                                                                </w:div>
                                                                <w:div w:id="144094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539627">
                                                      <w:marLeft w:val="240"/>
                                                      <w:marRight w:val="0"/>
                                                      <w:marTop w:val="0"/>
                                                      <w:marBottom w:val="0"/>
                                                      <w:divBdr>
                                                        <w:top w:val="none" w:sz="0" w:space="0" w:color="auto"/>
                                                        <w:left w:val="none" w:sz="0" w:space="0" w:color="auto"/>
                                                        <w:bottom w:val="none" w:sz="0" w:space="0" w:color="auto"/>
                                                        <w:right w:val="none" w:sz="0" w:space="0" w:color="auto"/>
                                                      </w:divBdr>
                                                    </w:div>
                                                  </w:divsChild>
                                                </w:div>
                                                <w:div w:id="1101417412">
                                                  <w:marLeft w:val="0"/>
                                                  <w:marRight w:val="0"/>
                                                  <w:marTop w:val="0"/>
                                                  <w:marBottom w:val="0"/>
                                                  <w:divBdr>
                                                    <w:top w:val="none" w:sz="0" w:space="0" w:color="auto"/>
                                                    <w:left w:val="none" w:sz="0" w:space="0" w:color="auto"/>
                                                    <w:bottom w:val="none" w:sz="0" w:space="0" w:color="auto"/>
                                                    <w:right w:val="none" w:sz="0" w:space="0" w:color="auto"/>
                                                  </w:divBdr>
                                                </w:div>
                                                <w:div w:id="1298222493">
                                                  <w:marLeft w:val="240"/>
                                                  <w:marRight w:val="240"/>
                                                  <w:marTop w:val="0"/>
                                                  <w:marBottom w:val="0"/>
                                                  <w:divBdr>
                                                    <w:top w:val="none" w:sz="0" w:space="0" w:color="auto"/>
                                                    <w:left w:val="none" w:sz="0" w:space="0" w:color="auto"/>
                                                    <w:bottom w:val="none" w:sz="0" w:space="0" w:color="auto"/>
                                                    <w:right w:val="none" w:sz="0" w:space="0" w:color="auto"/>
                                                  </w:divBdr>
                                                  <w:divsChild>
                                                    <w:div w:id="1117062935">
                                                      <w:marLeft w:val="240"/>
                                                      <w:marRight w:val="0"/>
                                                      <w:marTop w:val="0"/>
                                                      <w:marBottom w:val="0"/>
                                                      <w:divBdr>
                                                        <w:top w:val="none" w:sz="0" w:space="0" w:color="auto"/>
                                                        <w:left w:val="none" w:sz="0" w:space="0" w:color="auto"/>
                                                        <w:bottom w:val="none" w:sz="0" w:space="0" w:color="auto"/>
                                                        <w:right w:val="none" w:sz="0" w:space="0" w:color="auto"/>
                                                      </w:divBdr>
                                                    </w:div>
                                                    <w:div w:id="1341544806">
                                                      <w:marLeft w:val="0"/>
                                                      <w:marRight w:val="0"/>
                                                      <w:marTop w:val="0"/>
                                                      <w:marBottom w:val="0"/>
                                                      <w:divBdr>
                                                        <w:top w:val="none" w:sz="0" w:space="0" w:color="auto"/>
                                                        <w:left w:val="none" w:sz="0" w:space="0" w:color="auto"/>
                                                        <w:bottom w:val="none" w:sz="0" w:space="0" w:color="auto"/>
                                                        <w:right w:val="none" w:sz="0" w:space="0" w:color="auto"/>
                                                      </w:divBdr>
                                                      <w:divsChild>
                                                        <w:div w:id="586306504">
                                                          <w:marLeft w:val="0"/>
                                                          <w:marRight w:val="0"/>
                                                          <w:marTop w:val="0"/>
                                                          <w:marBottom w:val="0"/>
                                                          <w:divBdr>
                                                            <w:top w:val="none" w:sz="0" w:space="0" w:color="auto"/>
                                                            <w:left w:val="none" w:sz="0" w:space="0" w:color="auto"/>
                                                            <w:bottom w:val="none" w:sz="0" w:space="0" w:color="auto"/>
                                                            <w:right w:val="none" w:sz="0" w:space="0" w:color="auto"/>
                                                          </w:divBdr>
                                                        </w:div>
                                                        <w:div w:id="1117991720">
                                                          <w:marLeft w:val="240"/>
                                                          <w:marRight w:val="240"/>
                                                          <w:marTop w:val="0"/>
                                                          <w:marBottom w:val="0"/>
                                                          <w:divBdr>
                                                            <w:top w:val="none" w:sz="0" w:space="0" w:color="auto"/>
                                                            <w:left w:val="none" w:sz="0" w:space="0" w:color="auto"/>
                                                            <w:bottom w:val="none" w:sz="0" w:space="0" w:color="auto"/>
                                                            <w:right w:val="none" w:sz="0" w:space="0" w:color="auto"/>
                                                          </w:divBdr>
                                                          <w:divsChild>
                                                            <w:div w:id="268859717">
                                                              <w:marLeft w:val="240"/>
                                                              <w:marRight w:val="0"/>
                                                              <w:marTop w:val="0"/>
                                                              <w:marBottom w:val="0"/>
                                                              <w:divBdr>
                                                                <w:top w:val="none" w:sz="0" w:space="0" w:color="auto"/>
                                                                <w:left w:val="none" w:sz="0" w:space="0" w:color="auto"/>
                                                                <w:bottom w:val="none" w:sz="0" w:space="0" w:color="auto"/>
                                                                <w:right w:val="none" w:sz="0" w:space="0" w:color="auto"/>
                                                              </w:divBdr>
                                                            </w:div>
                                                            <w:div w:id="299774244">
                                                              <w:marLeft w:val="0"/>
                                                              <w:marRight w:val="0"/>
                                                              <w:marTop w:val="0"/>
                                                              <w:marBottom w:val="0"/>
                                                              <w:divBdr>
                                                                <w:top w:val="none" w:sz="0" w:space="0" w:color="auto"/>
                                                                <w:left w:val="none" w:sz="0" w:space="0" w:color="auto"/>
                                                                <w:bottom w:val="none" w:sz="0" w:space="0" w:color="auto"/>
                                                                <w:right w:val="none" w:sz="0" w:space="0" w:color="auto"/>
                                                              </w:divBdr>
                                                              <w:divsChild>
                                                                <w:div w:id="554463734">
                                                                  <w:marLeft w:val="0"/>
                                                                  <w:marRight w:val="0"/>
                                                                  <w:marTop w:val="0"/>
                                                                  <w:marBottom w:val="0"/>
                                                                  <w:divBdr>
                                                                    <w:top w:val="none" w:sz="0" w:space="0" w:color="auto"/>
                                                                    <w:left w:val="none" w:sz="0" w:space="0" w:color="auto"/>
                                                                    <w:bottom w:val="none" w:sz="0" w:space="0" w:color="auto"/>
                                                                    <w:right w:val="none" w:sz="0" w:space="0" w:color="auto"/>
                                                                  </w:divBdr>
                                                                </w:div>
                                                                <w:div w:id="1147358658">
                                                                  <w:marLeft w:val="240"/>
                                                                  <w:marRight w:val="240"/>
                                                                  <w:marTop w:val="0"/>
                                                                  <w:marBottom w:val="0"/>
                                                                  <w:divBdr>
                                                                    <w:top w:val="none" w:sz="0" w:space="0" w:color="auto"/>
                                                                    <w:left w:val="none" w:sz="0" w:space="0" w:color="auto"/>
                                                                    <w:bottom w:val="none" w:sz="0" w:space="0" w:color="auto"/>
                                                                    <w:right w:val="none" w:sz="0" w:space="0" w:color="auto"/>
                                                                  </w:divBdr>
                                                                  <w:divsChild>
                                                                    <w:div w:id="20018070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2372871">
                                                  <w:marLeft w:val="240"/>
                                                  <w:marRight w:val="240"/>
                                                  <w:marTop w:val="0"/>
                                                  <w:marBottom w:val="0"/>
                                                  <w:divBdr>
                                                    <w:top w:val="none" w:sz="0" w:space="0" w:color="auto"/>
                                                    <w:left w:val="none" w:sz="0" w:space="0" w:color="auto"/>
                                                    <w:bottom w:val="none" w:sz="0" w:space="0" w:color="auto"/>
                                                    <w:right w:val="none" w:sz="0" w:space="0" w:color="auto"/>
                                                  </w:divBdr>
                                                  <w:divsChild>
                                                    <w:div w:id="59255249">
                                                      <w:marLeft w:val="0"/>
                                                      <w:marRight w:val="0"/>
                                                      <w:marTop w:val="0"/>
                                                      <w:marBottom w:val="0"/>
                                                      <w:divBdr>
                                                        <w:top w:val="none" w:sz="0" w:space="0" w:color="auto"/>
                                                        <w:left w:val="none" w:sz="0" w:space="0" w:color="auto"/>
                                                        <w:bottom w:val="none" w:sz="0" w:space="0" w:color="auto"/>
                                                        <w:right w:val="none" w:sz="0" w:space="0" w:color="auto"/>
                                                      </w:divBdr>
                                                      <w:divsChild>
                                                        <w:div w:id="1618290654">
                                                          <w:marLeft w:val="0"/>
                                                          <w:marRight w:val="0"/>
                                                          <w:marTop w:val="0"/>
                                                          <w:marBottom w:val="0"/>
                                                          <w:divBdr>
                                                            <w:top w:val="none" w:sz="0" w:space="0" w:color="auto"/>
                                                            <w:left w:val="none" w:sz="0" w:space="0" w:color="auto"/>
                                                            <w:bottom w:val="none" w:sz="0" w:space="0" w:color="auto"/>
                                                            <w:right w:val="none" w:sz="0" w:space="0" w:color="auto"/>
                                                          </w:divBdr>
                                                        </w:div>
                                                        <w:div w:id="1623614293">
                                                          <w:marLeft w:val="240"/>
                                                          <w:marRight w:val="240"/>
                                                          <w:marTop w:val="0"/>
                                                          <w:marBottom w:val="0"/>
                                                          <w:divBdr>
                                                            <w:top w:val="none" w:sz="0" w:space="0" w:color="auto"/>
                                                            <w:left w:val="none" w:sz="0" w:space="0" w:color="auto"/>
                                                            <w:bottom w:val="none" w:sz="0" w:space="0" w:color="auto"/>
                                                            <w:right w:val="none" w:sz="0" w:space="0" w:color="auto"/>
                                                          </w:divBdr>
                                                          <w:divsChild>
                                                            <w:div w:id="572853972">
                                                              <w:marLeft w:val="240"/>
                                                              <w:marRight w:val="0"/>
                                                              <w:marTop w:val="0"/>
                                                              <w:marBottom w:val="0"/>
                                                              <w:divBdr>
                                                                <w:top w:val="none" w:sz="0" w:space="0" w:color="auto"/>
                                                                <w:left w:val="none" w:sz="0" w:space="0" w:color="auto"/>
                                                                <w:bottom w:val="none" w:sz="0" w:space="0" w:color="auto"/>
                                                                <w:right w:val="none" w:sz="0" w:space="0" w:color="auto"/>
                                                              </w:divBdr>
                                                            </w:div>
                                                            <w:div w:id="1380976886">
                                                              <w:marLeft w:val="0"/>
                                                              <w:marRight w:val="0"/>
                                                              <w:marTop w:val="0"/>
                                                              <w:marBottom w:val="0"/>
                                                              <w:divBdr>
                                                                <w:top w:val="none" w:sz="0" w:space="0" w:color="auto"/>
                                                                <w:left w:val="none" w:sz="0" w:space="0" w:color="auto"/>
                                                                <w:bottom w:val="none" w:sz="0" w:space="0" w:color="auto"/>
                                                                <w:right w:val="none" w:sz="0" w:space="0" w:color="auto"/>
                                                              </w:divBdr>
                                                              <w:divsChild>
                                                                <w:div w:id="234557477">
                                                                  <w:marLeft w:val="240"/>
                                                                  <w:marRight w:val="240"/>
                                                                  <w:marTop w:val="0"/>
                                                                  <w:marBottom w:val="0"/>
                                                                  <w:divBdr>
                                                                    <w:top w:val="none" w:sz="0" w:space="0" w:color="auto"/>
                                                                    <w:left w:val="none" w:sz="0" w:space="0" w:color="auto"/>
                                                                    <w:bottom w:val="none" w:sz="0" w:space="0" w:color="auto"/>
                                                                    <w:right w:val="none" w:sz="0" w:space="0" w:color="auto"/>
                                                                  </w:divBdr>
                                                                  <w:divsChild>
                                                                    <w:div w:id="1677535235">
                                                                      <w:marLeft w:val="240"/>
                                                                      <w:marRight w:val="0"/>
                                                                      <w:marTop w:val="0"/>
                                                                      <w:marBottom w:val="0"/>
                                                                      <w:divBdr>
                                                                        <w:top w:val="none" w:sz="0" w:space="0" w:color="auto"/>
                                                                        <w:left w:val="none" w:sz="0" w:space="0" w:color="auto"/>
                                                                        <w:bottom w:val="none" w:sz="0" w:space="0" w:color="auto"/>
                                                                        <w:right w:val="none" w:sz="0" w:space="0" w:color="auto"/>
                                                                      </w:divBdr>
                                                                    </w:div>
                                                                  </w:divsChild>
                                                                </w:div>
                                                                <w:div w:id="187619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084258">
                                                      <w:marLeft w:val="240"/>
                                                      <w:marRight w:val="0"/>
                                                      <w:marTop w:val="0"/>
                                                      <w:marBottom w:val="0"/>
                                                      <w:divBdr>
                                                        <w:top w:val="none" w:sz="0" w:space="0" w:color="auto"/>
                                                        <w:left w:val="none" w:sz="0" w:space="0" w:color="auto"/>
                                                        <w:bottom w:val="none" w:sz="0" w:space="0" w:color="auto"/>
                                                        <w:right w:val="none" w:sz="0" w:space="0" w:color="auto"/>
                                                      </w:divBdr>
                                                    </w:div>
                                                  </w:divsChild>
                                                </w:div>
                                                <w:div w:id="1353846426">
                                                  <w:marLeft w:val="240"/>
                                                  <w:marRight w:val="240"/>
                                                  <w:marTop w:val="0"/>
                                                  <w:marBottom w:val="0"/>
                                                  <w:divBdr>
                                                    <w:top w:val="none" w:sz="0" w:space="0" w:color="auto"/>
                                                    <w:left w:val="none" w:sz="0" w:space="0" w:color="auto"/>
                                                    <w:bottom w:val="none" w:sz="0" w:space="0" w:color="auto"/>
                                                    <w:right w:val="none" w:sz="0" w:space="0" w:color="auto"/>
                                                  </w:divBdr>
                                                  <w:divsChild>
                                                    <w:div w:id="714431936">
                                                      <w:marLeft w:val="240"/>
                                                      <w:marRight w:val="0"/>
                                                      <w:marTop w:val="0"/>
                                                      <w:marBottom w:val="0"/>
                                                      <w:divBdr>
                                                        <w:top w:val="none" w:sz="0" w:space="0" w:color="auto"/>
                                                        <w:left w:val="none" w:sz="0" w:space="0" w:color="auto"/>
                                                        <w:bottom w:val="none" w:sz="0" w:space="0" w:color="auto"/>
                                                        <w:right w:val="none" w:sz="0" w:space="0" w:color="auto"/>
                                                      </w:divBdr>
                                                    </w:div>
                                                    <w:div w:id="1871649335">
                                                      <w:marLeft w:val="0"/>
                                                      <w:marRight w:val="0"/>
                                                      <w:marTop w:val="0"/>
                                                      <w:marBottom w:val="0"/>
                                                      <w:divBdr>
                                                        <w:top w:val="none" w:sz="0" w:space="0" w:color="auto"/>
                                                        <w:left w:val="none" w:sz="0" w:space="0" w:color="auto"/>
                                                        <w:bottom w:val="none" w:sz="0" w:space="0" w:color="auto"/>
                                                        <w:right w:val="none" w:sz="0" w:space="0" w:color="auto"/>
                                                      </w:divBdr>
                                                      <w:divsChild>
                                                        <w:div w:id="821699139">
                                                          <w:marLeft w:val="0"/>
                                                          <w:marRight w:val="0"/>
                                                          <w:marTop w:val="0"/>
                                                          <w:marBottom w:val="0"/>
                                                          <w:divBdr>
                                                            <w:top w:val="none" w:sz="0" w:space="0" w:color="auto"/>
                                                            <w:left w:val="none" w:sz="0" w:space="0" w:color="auto"/>
                                                            <w:bottom w:val="none" w:sz="0" w:space="0" w:color="auto"/>
                                                            <w:right w:val="none" w:sz="0" w:space="0" w:color="auto"/>
                                                          </w:divBdr>
                                                        </w:div>
                                                        <w:div w:id="1323582907">
                                                          <w:marLeft w:val="240"/>
                                                          <w:marRight w:val="240"/>
                                                          <w:marTop w:val="0"/>
                                                          <w:marBottom w:val="0"/>
                                                          <w:divBdr>
                                                            <w:top w:val="none" w:sz="0" w:space="0" w:color="auto"/>
                                                            <w:left w:val="none" w:sz="0" w:space="0" w:color="auto"/>
                                                            <w:bottom w:val="none" w:sz="0" w:space="0" w:color="auto"/>
                                                            <w:right w:val="none" w:sz="0" w:space="0" w:color="auto"/>
                                                          </w:divBdr>
                                                          <w:divsChild>
                                                            <w:div w:id="880745301">
                                                              <w:marLeft w:val="240"/>
                                                              <w:marRight w:val="0"/>
                                                              <w:marTop w:val="0"/>
                                                              <w:marBottom w:val="0"/>
                                                              <w:divBdr>
                                                                <w:top w:val="none" w:sz="0" w:space="0" w:color="auto"/>
                                                                <w:left w:val="none" w:sz="0" w:space="0" w:color="auto"/>
                                                                <w:bottom w:val="none" w:sz="0" w:space="0" w:color="auto"/>
                                                                <w:right w:val="none" w:sz="0" w:space="0" w:color="auto"/>
                                                              </w:divBdr>
                                                            </w:div>
                                                            <w:div w:id="1706129078">
                                                              <w:marLeft w:val="0"/>
                                                              <w:marRight w:val="0"/>
                                                              <w:marTop w:val="0"/>
                                                              <w:marBottom w:val="0"/>
                                                              <w:divBdr>
                                                                <w:top w:val="none" w:sz="0" w:space="0" w:color="auto"/>
                                                                <w:left w:val="none" w:sz="0" w:space="0" w:color="auto"/>
                                                                <w:bottom w:val="none" w:sz="0" w:space="0" w:color="auto"/>
                                                                <w:right w:val="none" w:sz="0" w:space="0" w:color="auto"/>
                                                              </w:divBdr>
                                                              <w:divsChild>
                                                                <w:div w:id="1520654024">
                                                                  <w:marLeft w:val="0"/>
                                                                  <w:marRight w:val="0"/>
                                                                  <w:marTop w:val="0"/>
                                                                  <w:marBottom w:val="0"/>
                                                                  <w:divBdr>
                                                                    <w:top w:val="none" w:sz="0" w:space="0" w:color="auto"/>
                                                                    <w:left w:val="none" w:sz="0" w:space="0" w:color="auto"/>
                                                                    <w:bottom w:val="none" w:sz="0" w:space="0" w:color="auto"/>
                                                                    <w:right w:val="none" w:sz="0" w:space="0" w:color="auto"/>
                                                                  </w:divBdr>
                                                                </w:div>
                                                                <w:div w:id="1525821823">
                                                                  <w:marLeft w:val="240"/>
                                                                  <w:marRight w:val="240"/>
                                                                  <w:marTop w:val="0"/>
                                                                  <w:marBottom w:val="0"/>
                                                                  <w:divBdr>
                                                                    <w:top w:val="none" w:sz="0" w:space="0" w:color="auto"/>
                                                                    <w:left w:val="none" w:sz="0" w:space="0" w:color="auto"/>
                                                                    <w:bottom w:val="none" w:sz="0" w:space="0" w:color="auto"/>
                                                                    <w:right w:val="none" w:sz="0" w:space="0" w:color="auto"/>
                                                                  </w:divBdr>
                                                                  <w:divsChild>
                                                                    <w:div w:id="3676128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9371124">
                                                  <w:marLeft w:val="240"/>
                                                  <w:marRight w:val="240"/>
                                                  <w:marTop w:val="0"/>
                                                  <w:marBottom w:val="0"/>
                                                  <w:divBdr>
                                                    <w:top w:val="none" w:sz="0" w:space="0" w:color="auto"/>
                                                    <w:left w:val="none" w:sz="0" w:space="0" w:color="auto"/>
                                                    <w:bottom w:val="none" w:sz="0" w:space="0" w:color="auto"/>
                                                    <w:right w:val="none" w:sz="0" w:space="0" w:color="auto"/>
                                                  </w:divBdr>
                                                  <w:divsChild>
                                                    <w:div w:id="31393194">
                                                      <w:marLeft w:val="240"/>
                                                      <w:marRight w:val="0"/>
                                                      <w:marTop w:val="0"/>
                                                      <w:marBottom w:val="0"/>
                                                      <w:divBdr>
                                                        <w:top w:val="none" w:sz="0" w:space="0" w:color="auto"/>
                                                        <w:left w:val="none" w:sz="0" w:space="0" w:color="auto"/>
                                                        <w:bottom w:val="none" w:sz="0" w:space="0" w:color="auto"/>
                                                        <w:right w:val="none" w:sz="0" w:space="0" w:color="auto"/>
                                                      </w:divBdr>
                                                    </w:div>
                                                    <w:div w:id="1534996359">
                                                      <w:marLeft w:val="0"/>
                                                      <w:marRight w:val="0"/>
                                                      <w:marTop w:val="0"/>
                                                      <w:marBottom w:val="0"/>
                                                      <w:divBdr>
                                                        <w:top w:val="none" w:sz="0" w:space="0" w:color="auto"/>
                                                        <w:left w:val="none" w:sz="0" w:space="0" w:color="auto"/>
                                                        <w:bottom w:val="none" w:sz="0" w:space="0" w:color="auto"/>
                                                        <w:right w:val="none" w:sz="0" w:space="0" w:color="auto"/>
                                                      </w:divBdr>
                                                      <w:divsChild>
                                                        <w:div w:id="361712444">
                                                          <w:marLeft w:val="0"/>
                                                          <w:marRight w:val="0"/>
                                                          <w:marTop w:val="0"/>
                                                          <w:marBottom w:val="0"/>
                                                          <w:divBdr>
                                                            <w:top w:val="none" w:sz="0" w:space="0" w:color="auto"/>
                                                            <w:left w:val="none" w:sz="0" w:space="0" w:color="auto"/>
                                                            <w:bottom w:val="none" w:sz="0" w:space="0" w:color="auto"/>
                                                            <w:right w:val="none" w:sz="0" w:space="0" w:color="auto"/>
                                                          </w:divBdr>
                                                        </w:div>
                                                        <w:div w:id="564144021">
                                                          <w:marLeft w:val="240"/>
                                                          <w:marRight w:val="240"/>
                                                          <w:marTop w:val="0"/>
                                                          <w:marBottom w:val="0"/>
                                                          <w:divBdr>
                                                            <w:top w:val="none" w:sz="0" w:space="0" w:color="auto"/>
                                                            <w:left w:val="none" w:sz="0" w:space="0" w:color="auto"/>
                                                            <w:bottom w:val="none" w:sz="0" w:space="0" w:color="auto"/>
                                                            <w:right w:val="none" w:sz="0" w:space="0" w:color="auto"/>
                                                          </w:divBdr>
                                                          <w:divsChild>
                                                            <w:div w:id="649285028">
                                                              <w:marLeft w:val="0"/>
                                                              <w:marRight w:val="0"/>
                                                              <w:marTop w:val="0"/>
                                                              <w:marBottom w:val="0"/>
                                                              <w:divBdr>
                                                                <w:top w:val="none" w:sz="0" w:space="0" w:color="auto"/>
                                                                <w:left w:val="none" w:sz="0" w:space="0" w:color="auto"/>
                                                                <w:bottom w:val="none" w:sz="0" w:space="0" w:color="auto"/>
                                                                <w:right w:val="none" w:sz="0" w:space="0" w:color="auto"/>
                                                              </w:divBdr>
                                                              <w:divsChild>
                                                                <w:div w:id="1396119833">
                                                                  <w:marLeft w:val="240"/>
                                                                  <w:marRight w:val="240"/>
                                                                  <w:marTop w:val="0"/>
                                                                  <w:marBottom w:val="0"/>
                                                                  <w:divBdr>
                                                                    <w:top w:val="none" w:sz="0" w:space="0" w:color="auto"/>
                                                                    <w:left w:val="none" w:sz="0" w:space="0" w:color="auto"/>
                                                                    <w:bottom w:val="none" w:sz="0" w:space="0" w:color="auto"/>
                                                                    <w:right w:val="none" w:sz="0" w:space="0" w:color="auto"/>
                                                                  </w:divBdr>
                                                                  <w:divsChild>
                                                                    <w:div w:id="1857424567">
                                                                      <w:marLeft w:val="240"/>
                                                                      <w:marRight w:val="0"/>
                                                                      <w:marTop w:val="0"/>
                                                                      <w:marBottom w:val="0"/>
                                                                      <w:divBdr>
                                                                        <w:top w:val="none" w:sz="0" w:space="0" w:color="auto"/>
                                                                        <w:left w:val="none" w:sz="0" w:space="0" w:color="auto"/>
                                                                        <w:bottom w:val="none" w:sz="0" w:space="0" w:color="auto"/>
                                                                        <w:right w:val="none" w:sz="0" w:space="0" w:color="auto"/>
                                                                      </w:divBdr>
                                                                    </w:div>
                                                                  </w:divsChild>
                                                                </w:div>
                                                                <w:div w:id="1682665457">
                                                                  <w:marLeft w:val="0"/>
                                                                  <w:marRight w:val="0"/>
                                                                  <w:marTop w:val="0"/>
                                                                  <w:marBottom w:val="0"/>
                                                                  <w:divBdr>
                                                                    <w:top w:val="none" w:sz="0" w:space="0" w:color="auto"/>
                                                                    <w:left w:val="none" w:sz="0" w:space="0" w:color="auto"/>
                                                                    <w:bottom w:val="none" w:sz="0" w:space="0" w:color="auto"/>
                                                                    <w:right w:val="none" w:sz="0" w:space="0" w:color="auto"/>
                                                                  </w:divBdr>
                                                                </w:div>
                                                              </w:divsChild>
                                                            </w:div>
                                                            <w:div w:id="13978952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513384">
                                                  <w:marLeft w:val="240"/>
                                                  <w:marRight w:val="240"/>
                                                  <w:marTop w:val="0"/>
                                                  <w:marBottom w:val="0"/>
                                                  <w:divBdr>
                                                    <w:top w:val="none" w:sz="0" w:space="0" w:color="auto"/>
                                                    <w:left w:val="none" w:sz="0" w:space="0" w:color="auto"/>
                                                    <w:bottom w:val="none" w:sz="0" w:space="0" w:color="auto"/>
                                                    <w:right w:val="none" w:sz="0" w:space="0" w:color="auto"/>
                                                  </w:divBdr>
                                                  <w:divsChild>
                                                    <w:div w:id="349183427">
                                                      <w:marLeft w:val="240"/>
                                                      <w:marRight w:val="0"/>
                                                      <w:marTop w:val="0"/>
                                                      <w:marBottom w:val="0"/>
                                                      <w:divBdr>
                                                        <w:top w:val="none" w:sz="0" w:space="0" w:color="auto"/>
                                                        <w:left w:val="none" w:sz="0" w:space="0" w:color="auto"/>
                                                        <w:bottom w:val="none" w:sz="0" w:space="0" w:color="auto"/>
                                                        <w:right w:val="none" w:sz="0" w:space="0" w:color="auto"/>
                                                      </w:divBdr>
                                                    </w:div>
                                                    <w:div w:id="2063095346">
                                                      <w:marLeft w:val="0"/>
                                                      <w:marRight w:val="0"/>
                                                      <w:marTop w:val="0"/>
                                                      <w:marBottom w:val="0"/>
                                                      <w:divBdr>
                                                        <w:top w:val="none" w:sz="0" w:space="0" w:color="auto"/>
                                                        <w:left w:val="none" w:sz="0" w:space="0" w:color="auto"/>
                                                        <w:bottom w:val="none" w:sz="0" w:space="0" w:color="auto"/>
                                                        <w:right w:val="none" w:sz="0" w:space="0" w:color="auto"/>
                                                      </w:divBdr>
                                                      <w:divsChild>
                                                        <w:div w:id="837189397">
                                                          <w:marLeft w:val="240"/>
                                                          <w:marRight w:val="240"/>
                                                          <w:marTop w:val="0"/>
                                                          <w:marBottom w:val="0"/>
                                                          <w:divBdr>
                                                            <w:top w:val="none" w:sz="0" w:space="0" w:color="auto"/>
                                                            <w:left w:val="none" w:sz="0" w:space="0" w:color="auto"/>
                                                            <w:bottom w:val="none" w:sz="0" w:space="0" w:color="auto"/>
                                                            <w:right w:val="none" w:sz="0" w:space="0" w:color="auto"/>
                                                          </w:divBdr>
                                                          <w:divsChild>
                                                            <w:div w:id="1352994458">
                                                              <w:marLeft w:val="240"/>
                                                              <w:marRight w:val="0"/>
                                                              <w:marTop w:val="0"/>
                                                              <w:marBottom w:val="0"/>
                                                              <w:divBdr>
                                                                <w:top w:val="none" w:sz="0" w:space="0" w:color="auto"/>
                                                                <w:left w:val="none" w:sz="0" w:space="0" w:color="auto"/>
                                                                <w:bottom w:val="none" w:sz="0" w:space="0" w:color="auto"/>
                                                                <w:right w:val="none" w:sz="0" w:space="0" w:color="auto"/>
                                                              </w:divBdr>
                                                            </w:div>
                                                            <w:div w:id="1495217280">
                                                              <w:marLeft w:val="0"/>
                                                              <w:marRight w:val="0"/>
                                                              <w:marTop w:val="0"/>
                                                              <w:marBottom w:val="0"/>
                                                              <w:divBdr>
                                                                <w:top w:val="none" w:sz="0" w:space="0" w:color="auto"/>
                                                                <w:left w:val="none" w:sz="0" w:space="0" w:color="auto"/>
                                                                <w:bottom w:val="none" w:sz="0" w:space="0" w:color="auto"/>
                                                                <w:right w:val="none" w:sz="0" w:space="0" w:color="auto"/>
                                                              </w:divBdr>
                                                              <w:divsChild>
                                                                <w:div w:id="116947790">
                                                                  <w:marLeft w:val="240"/>
                                                                  <w:marRight w:val="240"/>
                                                                  <w:marTop w:val="0"/>
                                                                  <w:marBottom w:val="0"/>
                                                                  <w:divBdr>
                                                                    <w:top w:val="none" w:sz="0" w:space="0" w:color="auto"/>
                                                                    <w:left w:val="none" w:sz="0" w:space="0" w:color="auto"/>
                                                                    <w:bottom w:val="none" w:sz="0" w:space="0" w:color="auto"/>
                                                                    <w:right w:val="none" w:sz="0" w:space="0" w:color="auto"/>
                                                                  </w:divBdr>
                                                                  <w:divsChild>
                                                                    <w:div w:id="1229069254">
                                                                      <w:marLeft w:val="240"/>
                                                                      <w:marRight w:val="0"/>
                                                                      <w:marTop w:val="0"/>
                                                                      <w:marBottom w:val="0"/>
                                                                      <w:divBdr>
                                                                        <w:top w:val="none" w:sz="0" w:space="0" w:color="auto"/>
                                                                        <w:left w:val="none" w:sz="0" w:space="0" w:color="auto"/>
                                                                        <w:bottom w:val="none" w:sz="0" w:space="0" w:color="auto"/>
                                                                        <w:right w:val="none" w:sz="0" w:space="0" w:color="auto"/>
                                                                      </w:divBdr>
                                                                    </w:div>
                                                                  </w:divsChild>
                                                                </w:div>
                                                                <w:div w:id="213093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1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80969">
                                                  <w:marLeft w:val="240"/>
                                                  <w:marRight w:val="240"/>
                                                  <w:marTop w:val="0"/>
                                                  <w:marBottom w:val="0"/>
                                                  <w:divBdr>
                                                    <w:top w:val="none" w:sz="0" w:space="0" w:color="auto"/>
                                                    <w:left w:val="none" w:sz="0" w:space="0" w:color="auto"/>
                                                    <w:bottom w:val="none" w:sz="0" w:space="0" w:color="auto"/>
                                                    <w:right w:val="none" w:sz="0" w:space="0" w:color="auto"/>
                                                  </w:divBdr>
                                                  <w:divsChild>
                                                    <w:div w:id="994147796">
                                                      <w:marLeft w:val="0"/>
                                                      <w:marRight w:val="0"/>
                                                      <w:marTop w:val="0"/>
                                                      <w:marBottom w:val="0"/>
                                                      <w:divBdr>
                                                        <w:top w:val="none" w:sz="0" w:space="0" w:color="auto"/>
                                                        <w:left w:val="none" w:sz="0" w:space="0" w:color="auto"/>
                                                        <w:bottom w:val="none" w:sz="0" w:space="0" w:color="auto"/>
                                                        <w:right w:val="none" w:sz="0" w:space="0" w:color="auto"/>
                                                      </w:divBdr>
                                                      <w:divsChild>
                                                        <w:div w:id="47073208">
                                                          <w:marLeft w:val="240"/>
                                                          <w:marRight w:val="240"/>
                                                          <w:marTop w:val="0"/>
                                                          <w:marBottom w:val="0"/>
                                                          <w:divBdr>
                                                            <w:top w:val="none" w:sz="0" w:space="0" w:color="auto"/>
                                                            <w:left w:val="none" w:sz="0" w:space="0" w:color="auto"/>
                                                            <w:bottom w:val="none" w:sz="0" w:space="0" w:color="auto"/>
                                                            <w:right w:val="none" w:sz="0" w:space="0" w:color="auto"/>
                                                          </w:divBdr>
                                                          <w:divsChild>
                                                            <w:div w:id="8727205">
                                                              <w:marLeft w:val="0"/>
                                                              <w:marRight w:val="0"/>
                                                              <w:marTop w:val="0"/>
                                                              <w:marBottom w:val="0"/>
                                                              <w:divBdr>
                                                                <w:top w:val="none" w:sz="0" w:space="0" w:color="auto"/>
                                                                <w:left w:val="none" w:sz="0" w:space="0" w:color="auto"/>
                                                                <w:bottom w:val="none" w:sz="0" w:space="0" w:color="auto"/>
                                                                <w:right w:val="none" w:sz="0" w:space="0" w:color="auto"/>
                                                              </w:divBdr>
                                                              <w:divsChild>
                                                                <w:div w:id="488209754">
                                                                  <w:marLeft w:val="0"/>
                                                                  <w:marRight w:val="0"/>
                                                                  <w:marTop w:val="0"/>
                                                                  <w:marBottom w:val="0"/>
                                                                  <w:divBdr>
                                                                    <w:top w:val="none" w:sz="0" w:space="0" w:color="auto"/>
                                                                    <w:left w:val="none" w:sz="0" w:space="0" w:color="auto"/>
                                                                    <w:bottom w:val="none" w:sz="0" w:space="0" w:color="auto"/>
                                                                    <w:right w:val="none" w:sz="0" w:space="0" w:color="auto"/>
                                                                  </w:divBdr>
                                                                </w:div>
                                                                <w:div w:id="1643846455">
                                                                  <w:marLeft w:val="240"/>
                                                                  <w:marRight w:val="240"/>
                                                                  <w:marTop w:val="0"/>
                                                                  <w:marBottom w:val="0"/>
                                                                  <w:divBdr>
                                                                    <w:top w:val="none" w:sz="0" w:space="0" w:color="auto"/>
                                                                    <w:left w:val="none" w:sz="0" w:space="0" w:color="auto"/>
                                                                    <w:bottom w:val="none" w:sz="0" w:space="0" w:color="auto"/>
                                                                    <w:right w:val="none" w:sz="0" w:space="0" w:color="auto"/>
                                                                  </w:divBdr>
                                                                  <w:divsChild>
                                                                    <w:div w:id="3900047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33104032">
                                                              <w:marLeft w:val="240"/>
                                                              <w:marRight w:val="0"/>
                                                              <w:marTop w:val="0"/>
                                                              <w:marBottom w:val="0"/>
                                                              <w:divBdr>
                                                                <w:top w:val="none" w:sz="0" w:space="0" w:color="auto"/>
                                                                <w:left w:val="none" w:sz="0" w:space="0" w:color="auto"/>
                                                                <w:bottom w:val="none" w:sz="0" w:space="0" w:color="auto"/>
                                                                <w:right w:val="none" w:sz="0" w:space="0" w:color="auto"/>
                                                              </w:divBdr>
                                                            </w:div>
                                                          </w:divsChild>
                                                        </w:div>
                                                        <w:div w:id="2082482290">
                                                          <w:marLeft w:val="0"/>
                                                          <w:marRight w:val="0"/>
                                                          <w:marTop w:val="0"/>
                                                          <w:marBottom w:val="0"/>
                                                          <w:divBdr>
                                                            <w:top w:val="none" w:sz="0" w:space="0" w:color="auto"/>
                                                            <w:left w:val="none" w:sz="0" w:space="0" w:color="auto"/>
                                                            <w:bottom w:val="none" w:sz="0" w:space="0" w:color="auto"/>
                                                            <w:right w:val="none" w:sz="0" w:space="0" w:color="auto"/>
                                                          </w:divBdr>
                                                        </w:div>
                                                      </w:divsChild>
                                                    </w:div>
                                                    <w:div w:id="1151991856">
                                                      <w:marLeft w:val="240"/>
                                                      <w:marRight w:val="0"/>
                                                      <w:marTop w:val="0"/>
                                                      <w:marBottom w:val="0"/>
                                                      <w:divBdr>
                                                        <w:top w:val="none" w:sz="0" w:space="0" w:color="auto"/>
                                                        <w:left w:val="none" w:sz="0" w:space="0" w:color="auto"/>
                                                        <w:bottom w:val="none" w:sz="0" w:space="0" w:color="auto"/>
                                                        <w:right w:val="none" w:sz="0" w:space="0" w:color="auto"/>
                                                      </w:divBdr>
                                                    </w:div>
                                                  </w:divsChild>
                                                </w:div>
                                                <w:div w:id="1678842347">
                                                  <w:marLeft w:val="240"/>
                                                  <w:marRight w:val="240"/>
                                                  <w:marTop w:val="0"/>
                                                  <w:marBottom w:val="0"/>
                                                  <w:divBdr>
                                                    <w:top w:val="none" w:sz="0" w:space="0" w:color="auto"/>
                                                    <w:left w:val="none" w:sz="0" w:space="0" w:color="auto"/>
                                                    <w:bottom w:val="none" w:sz="0" w:space="0" w:color="auto"/>
                                                    <w:right w:val="none" w:sz="0" w:space="0" w:color="auto"/>
                                                  </w:divBdr>
                                                  <w:divsChild>
                                                    <w:div w:id="831407268">
                                                      <w:marLeft w:val="240"/>
                                                      <w:marRight w:val="0"/>
                                                      <w:marTop w:val="0"/>
                                                      <w:marBottom w:val="0"/>
                                                      <w:divBdr>
                                                        <w:top w:val="none" w:sz="0" w:space="0" w:color="auto"/>
                                                        <w:left w:val="none" w:sz="0" w:space="0" w:color="auto"/>
                                                        <w:bottom w:val="none" w:sz="0" w:space="0" w:color="auto"/>
                                                        <w:right w:val="none" w:sz="0" w:space="0" w:color="auto"/>
                                                      </w:divBdr>
                                                    </w:div>
                                                    <w:div w:id="1880169476">
                                                      <w:marLeft w:val="0"/>
                                                      <w:marRight w:val="0"/>
                                                      <w:marTop w:val="0"/>
                                                      <w:marBottom w:val="0"/>
                                                      <w:divBdr>
                                                        <w:top w:val="none" w:sz="0" w:space="0" w:color="auto"/>
                                                        <w:left w:val="none" w:sz="0" w:space="0" w:color="auto"/>
                                                        <w:bottom w:val="none" w:sz="0" w:space="0" w:color="auto"/>
                                                        <w:right w:val="none" w:sz="0" w:space="0" w:color="auto"/>
                                                      </w:divBdr>
                                                      <w:divsChild>
                                                        <w:div w:id="667173662">
                                                          <w:marLeft w:val="0"/>
                                                          <w:marRight w:val="0"/>
                                                          <w:marTop w:val="0"/>
                                                          <w:marBottom w:val="0"/>
                                                          <w:divBdr>
                                                            <w:top w:val="none" w:sz="0" w:space="0" w:color="auto"/>
                                                            <w:left w:val="none" w:sz="0" w:space="0" w:color="auto"/>
                                                            <w:bottom w:val="none" w:sz="0" w:space="0" w:color="auto"/>
                                                            <w:right w:val="none" w:sz="0" w:space="0" w:color="auto"/>
                                                          </w:divBdr>
                                                        </w:div>
                                                        <w:div w:id="1831483287">
                                                          <w:marLeft w:val="240"/>
                                                          <w:marRight w:val="240"/>
                                                          <w:marTop w:val="0"/>
                                                          <w:marBottom w:val="0"/>
                                                          <w:divBdr>
                                                            <w:top w:val="none" w:sz="0" w:space="0" w:color="auto"/>
                                                            <w:left w:val="none" w:sz="0" w:space="0" w:color="auto"/>
                                                            <w:bottom w:val="none" w:sz="0" w:space="0" w:color="auto"/>
                                                            <w:right w:val="none" w:sz="0" w:space="0" w:color="auto"/>
                                                          </w:divBdr>
                                                          <w:divsChild>
                                                            <w:div w:id="286663412">
                                                              <w:marLeft w:val="0"/>
                                                              <w:marRight w:val="0"/>
                                                              <w:marTop w:val="0"/>
                                                              <w:marBottom w:val="0"/>
                                                              <w:divBdr>
                                                                <w:top w:val="none" w:sz="0" w:space="0" w:color="auto"/>
                                                                <w:left w:val="none" w:sz="0" w:space="0" w:color="auto"/>
                                                                <w:bottom w:val="none" w:sz="0" w:space="0" w:color="auto"/>
                                                                <w:right w:val="none" w:sz="0" w:space="0" w:color="auto"/>
                                                              </w:divBdr>
                                                              <w:divsChild>
                                                                <w:div w:id="1857041158">
                                                                  <w:marLeft w:val="0"/>
                                                                  <w:marRight w:val="0"/>
                                                                  <w:marTop w:val="0"/>
                                                                  <w:marBottom w:val="0"/>
                                                                  <w:divBdr>
                                                                    <w:top w:val="none" w:sz="0" w:space="0" w:color="auto"/>
                                                                    <w:left w:val="none" w:sz="0" w:space="0" w:color="auto"/>
                                                                    <w:bottom w:val="none" w:sz="0" w:space="0" w:color="auto"/>
                                                                    <w:right w:val="none" w:sz="0" w:space="0" w:color="auto"/>
                                                                  </w:divBdr>
                                                                </w:div>
                                                                <w:div w:id="1996949854">
                                                                  <w:marLeft w:val="240"/>
                                                                  <w:marRight w:val="240"/>
                                                                  <w:marTop w:val="0"/>
                                                                  <w:marBottom w:val="0"/>
                                                                  <w:divBdr>
                                                                    <w:top w:val="none" w:sz="0" w:space="0" w:color="auto"/>
                                                                    <w:left w:val="none" w:sz="0" w:space="0" w:color="auto"/>
                                                                    <w:bottom w:val="none" w:sz="0" w:space="0" w:color="auto"/>
                                                                    <w:right w:val="none" w:sz="0" w:space="0" w:color="auto"/>
                                                                  </w:divBdr>
                                                                  <w:divsChild>
                                                                    <w:div w:id="17808284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163515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487116">
                                                  <w:marLeft w:val="240"/>
                                                  <w:marRight w:val="240"/>
                                                  <w:marTop w:val="0"/>
                                                  <w:marBottom w:val="0"/>
                                                  <w:divBdr>
                                                    <w:top w:val="none" w:sz="0" w:space="0" w:color="auto"/>
                                                    <w:left w:val="none" w:sz="0" w:space="0" w:color="auto"/>
                                                    <w:bottom w:val="none" w:sz="0" w:space="0" w:color="auto"/>
                                                    <w:right w:val="none" w:sz="0" w:space="0" w:color="auto"/>
                                                  </w:divBdr>
                                                  <w:divsChild>
                                                    <w:div w:id="54857061">
                                                      <w:marLeft w:val="0"/>
                                                      <w:marRight w:val="0"/>
                                                      <w:marTop w:val="0"/>
                                                      <w:marBottom w:val="0"/>
                                                      <w:divBdr>
                                                        <w:top w:val="none" w:sz="0" w:space="0" w:color="auto"/>
                                                        <w:left w:val="none" w:sz="0" w:space="0" w:color="auto"/>
                                                        <w:bottom w:val="none" w:sz="0" w:space="0" w:color="auto"/>
                                                        <w:right w:val="none" w:sz="0" w:space="0" w:color="auto"/>
                                                      </w:divBdr>
                                                      <w:divsChild>
                                                        <w:div w:id="113909035">
                                                          <w:marLeft w:val="0"/>
                                                          <w:marRight w:val="0"/>
                                                          <w:marTop w:val="0"/>
                                                          <w:marBottom w:val="0"/>
                                                          <w:divBdr>
                                                            <w:top w:val="none" w:sz="0" w:space="0" w:color="auto"/>
                                                            <w:left w:val="none" w:sz="0" w:space="0" w:color="auto"/>
                                                            <w:bottom w:val="none" w:sz="0" w:space="0" w:color="auto"/>
                                                            <w:right w:val="none" w:sz="0" w:space="0" w:color="auto"/>
                                                          </w:divBdr>
                                                        </w:div>
                                                        <w:div w:id="1959992015">
                                                          <w:marLeft w:val="240"/>
                                                          <w:marRight w:val="240"/>
                                                          <w:marTop w:val="0"/>
                                                          <w:marBottom w:val="0"/>
                                                          <w:divBdr>
                                                            <w:top w:val="none" w:sz="0" w:space="0" w:color="auto"/>
                                                            <w:left w:val="none" w:sz="0" w:space="0" w:color="auto"/>
                                                            <w:bottom w:val="none" w:sz="0" w:space="0" w:color="auto"/>
                                                            <w:right w:val="none" w:sz="0" w:space="0" w:color="auto"/>
                                                          </w:divBdr>
                                                          <w:divsChild>
                                                            <w:div w:id="396242243">
                                                              <w:marLeft w:val="0"/>
                                                              <w:marRight w:val="0"/>
                                                              <w:marTop w:val="0"/>
                                                              <w:marBottom w:val="0"/>
                                                              <w:divBdr>
                                                                <w:top w:val="none" w:sz="0" w:space="0" w:color="auto"/>
                                                                <w:left w:val="none" w:sz="0" w:space="0" w:color="auto"/>
                                                                <w:bottom w:val="none" w:sz="0" w:space="0" w:color="auto"/>
                                                                <w:right w:val="none" w:sz="0" w:space="0" w:color="auto"/>
                                                              </w:divBdr>
                                                              <w:divsChild>
                                                                <w:div w:id="842011146">
                                                                  <w:marLeft w:val="0"/>
                                                                  <w:marRight w:val="0"/>
                                                                  <w:marTop w:val="0"/>
                                                                  <w:marBottom w:val="0"/>
                                                                  <w:divBdr>
                                                                    <w:top w:val="none" w:sz="0" w:space="0" w:color="auto"/>
                                                                    <w:left w:val="none" w:sz="0" w:space="0" w:color="auto"/>
                                                                    <w:bottom w:val="none" w:sz="0" w:space="0" w:color="auto"/>
                                                                    <w:right w:val="none" w:sz="0" w:space="0" w:color="auto"/>
                                                                  </w:divBdr>
                                                                </w:div>
                                                                <w:div w:id="842091463">
                                                                  <w:marLeft w:val="240"/>
                                                                  <w:marRight w:val="240"/>
                                                                  <w:marTop w:val="0"/>
                                                                  <w:marBottom w:val="0"/>
                                                                  <w:divBdr>
                                                                    <w:top w:val="none" w:sz="0" w:space="0" w:color="auto"/>
                                                                    <w:left w:val="none" w:sz="0" w:space="0" w:color="auto"/>
                                                                    <w:bottom w:val="none" w:sz="0" w:space="0" w:color="auto"/>
                                                                    <w:right w:val="none" w:sz="0" w:space="0" w:color="auto"/>
                                                                  </w:divBdr>
                                                                  <w:divsChild>
                                                                    <w:div w:id="4609992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447542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77270137">
                                                      <w:marLeft w:val="240"/>
                                                      <w:marRight w:val="0"/>
                                                      <w:marTop w:val="0"/>
                                                      <w:marBottom w:val="0"/>
                                                      <w:divBdr>
                                                        <w:top w:val="none" w:sz="0" w:space="0" w:color="auto"/>
                                                        <w:left w:val="none" w:sz="0" w:space="0" w:color="auto"/>
                                                        <w:bottom w:val="none" w:sz="0" w:space="0" w:color="auto"/>
                                                        <w:right w:val="none" w:sz="0" w:space="0" w:color="auto"/>
                                                      </w:divBdr>
                                                    </w:div>
                                                  </w:divsChild>
                                                </w:div>
                                                <w:div w:id="1888295265">
                                                  <w:marLeft w:val="240"/>
                                                  <w:marRight w:val="240"/>
                                                  <w:marTop w:val="0"/>
                                                  <w:marBottom w:val="0"/>
                                                  <w:divBdr>
                                                    <w:top w:val="none" w:sz="0" w:space="0" w:color="auto"/>
                                                    <w:left w:val="none" w:sz="0" w:space="0" w:color="auto"/>
                                                    <w:bottom w:val="none" w:sz="0" w:space="0" w:color="auto"/>
                                                    <w:right w:val="none" w:sz="0" w:space="0" w:color="auto"/>
                                                  </w:divBdr>
                                                  <w:divsChild>
                                                    <w:div w:id="510989063">
                                                      <w:marLeft w:val="0"/>
                                                      <w:marRight w:val="0"/>
                                                      <w:marTop w:val="0"/>
                                                      <w:marBottom w:val="0"/>
                                                      <w:divBdr>
                                                        <w:top w:val="none" w:sz="0" w:space="0" w:color="auto"/>
                                                        <w:left w:val="none" w:sz="0" w:space="0" w:color="auto"/>
                                                        <w:bottom w:val="none" w:sz="0" w:space="0" w:color="auto"/>
                                                        <w:right w:val="none" w:sz="0" w:space="0" w:color="auto"/>
                                                      </w:divBdr>
                                                      <w:divsChild>
                                                        <w:div w:id="481000587">
                                                          <w:marLeft w:val="0"/>
                                                          <w:marRight w:val="0"/>
                                                          <w:marTop w:val="0"/>
                                                          <w:marBottom w:val="0"/>
                                                          <w:divBdr>
                                                            <w:top w:val="none" w:sz="0" w:space="0" w:color="auto"/>
                                                            <w:left w:val="none" w:sz="0" w:space="0" w:color="auto"/>
                                                            <w:bottom w:val="none" w:sz="0" w:space="0" w:color="auto"/>
                                                            <w:right w:val="none" w:sz="0" w:space="0" w:color="auto"/>
                                                          </w:divBdr>
                                                        </w:div>
                                                        <w:div w:id="1579706923">
                                                          <w:marLeft w:val="240"/>
                                                          <w:marRight w:val="240"/>
                                                          <w:marTop w:val="0"/>
                                                          <w:marBottom w:val="0"/>
                                                          <w:divBdr>
                                                            <w:top w:val="none" w:sz="0" w:space="0" w:color="auto"/>
                                                            <w:left w:val="none" w:sz="0" w:space="0" w:color="auto"/>
                                                            <w:bottom w:val="none" w:sz="0" w:space="0" w:color="auto"/>
                                                            <w:right w:val="none" w:sz="0" w:space="0" w:color="auto"/>
                                                          </w:divBdr>
                                                          <w:divsChild>
                                                            <w:div w:id="1684745675">
                                                              <w:marLeft w:val="0"/>
                                                              <w:marRight w:val="0"/>
                                                              <w:marTop w:val="0"/>
                                                              <w:marBottom w:val="0"/>
                                                              <w:divBdr>
                                                                <w:top w:val="none" w:sz="0" w:space="0" w:color="auto"/>
                                                                <w:left w:val="none" w:sz="0" w:space="0" w:color="auto"/>
                                                                <w:bottom w:val="none" w:sz="0" w:space="0" w:color="auto"/>
                                                                <w:right w:val="none" w:sz="0" w:space="0" w:color="auto"/>
                                                              </w:divBdr>
                                                              <w:divsChild>
                                                                <w:div w:id="882182164">
                                                                  <w:marLeft w:val="0"/>
                                                                  <w:marRight w:val="0"/>
                                                                  <w:marTop w:val="0"/>
                                                                  <w:marBottom w:val="0"/>
                                                                  <w:divBdr>
                                                                    <w:top w:val="none" w:sz="0" w:space="0" w:color="auto"/>
                                                                    <w:left w:val="none" w:sz="0" w:space="0" w:color="auto"/>
                                                                    <w:bottom w:val="none" w:sz="0" w:space="0" w:color="auto"/>
                                                                    <w:right w:val="none" w:sz="0" w:space="0" w:color="auto"/>
                                                                  </w:divBdr>
                                                                </w:div>
                                                                <w:div w:id="2128817690">
                                                                  <w:marLeft w:val="240"/>
                                                                  <w:marRight w:val="240"/>
                                                                  <w:marTop w:val="0"/>
                                                                  <w:marBottom w:val="0"/>
                                                                  <w:divBdr>
                                                                    <w:top w:val="none" w:sz="0" w:space="0" w:color="auto"/>
                                                                    <w:left w:val="none" w:sz="0" w:space="0" w:color="auto"/>
                                                                    <w:bottom w:val="none" w:sz="0" w:space="0" w:color="auto"/>
                                                                    <w:right w:val="none" w:sz="0" w:space="0" w:color="auto"/>
                                                                  </w:divBdr>
                                                                  <w:divsChild>
                                                                    <w:div w:id="8025031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716838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76494244">
                                                      <w:marLeft w:val="240"/>
                                                      <w:marRight w:val="0"/>
                                                      <w:marTop w:val="0"/>
                                                      <w:marBottom w:val="0"/>
                                                      <w:divBdr>
                                                        <w:top w:val="none" w:sz="0" w:space="0" w:color="auto"/>
                                                        <w:left w:val="none" w:sz="0" w:space="0" w:color="auto"/>
                                                        <w:bottom w:val="none" w:sz="0" w:space="0" w:color="auto"/>
                                                        <w:right w:val="none" w:sz="0" w:space="0" w:color="auto"/>
                                                      </w:divBdr>
                                                    </w:div>
                                                  </w:divsChild>
                                                </w:div>
                                                <w:div w:id="1896354682">
                                                  <w:marLeft w:val="240"/>
                                                  <w:marRight w:val="240"/>
                                                  <w:marTop w:val="0"/>
                                                  <w:marBottom w:val="0"/>
                                                  <w:divBdr>
                                                    <w:top w:val="none" w:sz="0" w:space="0" w:color="auto"/>
                                                    <w:left w:val="none" w:sz="0" w:space="0" w:color="auto"/>
                                                    <w:bottom w:val="none" w:sz="0" w:space="0" w:color="auto"/>
                                                    <w:right w:val="none" w:sz="0" w:space="0" w:color="auto"/>
                                                  </w:divBdr>
                                                  <w:divsChild>
                                                    <w:div w:id="525485702">
                                                      <w:marLeft w:val="240"/>
                                                      <w:marRight w:val="0"/>
                                                      <w:marTop w:val="0"/>
                                                      <w:marBottom w:val="0"/>
                                                      <w:divBdr>
                                                        <w:top w:val="none" w:sz="0" w:space="0" w:color="auto"/>
                                                        <w:left w:val="none" w:sz="0" w:space="0" w:color="auto"/>
                                                        <w:bottom w:val="none" w:sz="0" w:space="0" w:color="auto"/>
                                                        <w:right w:val="none" w:sz="0" w:space="0" w:color="auto"/>
                                                      </w:divBdr>
                                                    </w:div>
                                                    <w:div w:id="1656763872">
                                                      <w:marLeft w:val="0"/>
                                                      <w:marRight w:val="0"/>
                                                      <w:marTop w:val="0"/>
                                                      <w:marBottom w:val="0"/>
                                                      <w:divBdr>
                                                        <w:top w:val="none" w:sz="0" w:space="0" w:color="auto"/>
                                                        <w:left w:val="none" w:sz="0" w:space="0" w:color="auto"/>
                                                        <w:bottom w:val="none" w:sz="0" w:space="0" w:color="auto"/>
                                                        <w:right w:val="none" w:sz="0" w:space="0" w:color="auto"/>
                                                      </w:divBdr>
                                                      <w:divsChild>
                                                        <w:div w:id="1454205361">
                                                          <w:marLeft w:val="0"/>
                                                          <w:marRight w:val="0"/>
                                                          <w:marTop w:val="0"/>
                                                          <w:marBottom w:val="0"/>
                                                          <w:divBdr>
                                                            <w:top w:val="none" w:sz="0" w:space="0" w:color="auto"/>
                                                            <w:left w:val="none" w:sz="0" w:space="0" w:color="auto"/>
                                                            <w:bottom w:val="none" w:sz="0" w:space="0" w:color="auto"/>
                                                            <w:right w:val="none" w:sz="0" w:space="0" w:color="auto"/>
                                                          </w:divBdr>
                                                        </w:div>
                                                        <w:div w:id="1890876400">
                                                          <w:marLeft w:val="240"/>
                                                          <w:marRight w:val="240"/>
                                                          <w:marTop w:val="0"/>
                                                          <w:marBottom w:val="0"/>
                                                          <w:divBdr>
                                                            <w:top w:val="none" w:sz="0" w:space="0" w:color="auto"/>
                                                            <w:left w:val="none" w:sz="0" w:space="0" w:color="auto"/>
                                                            <w:bottom w:val="none" w:sz="0" w:space="0" w:color="auto"/>
                                                            <w:right w:val="none" w:sz="0" w:space="0" w:color="auto"/>
                                                          </w:divBdr>
                                                          <w:divsChild>
                                                            <w:div w:id="265968352">
                                                              <w:marLeft w:val="0"/>
                                                              <w:marRight w:val="0"/>
                                                              <w:marTop w:val="0"/>
                                                              <w:marBottom w:val="0"/>
                                                              <w:divBdr>
                                                                <w:top w:val="none" w:sz="0" w:space="0" w:color="auto"/>
                                                                <w:left w:val="none" w:sz="0" w:space="0" w:color="auto"/>
                                                                <w:bottom w:val="none" w:sz="0" w:space="0" w:color="auto"/>
                                                                <w:right w:val="none" w:sz="0" w:space="0" w:color="auto"/>
                                                              </w:divBdr>
                                                              <w:divsChild>
                                                                <w:div w:id="223877801">
                                                                  <w:marLeft w:val="240"/>
                                                                  <w:marRight w:val="240"/>
                                                                  <w:marTop w:val="0"/>
                                                                  <w:marBottom w:val="0"/>
                                                                  <w:divBdr>
                                                                    <w:top w:val="none" w:sz="0" w:space="0" w:color="auto"/>
                                                                    <w:left w:val="none" w:sz="0" w:space="0" w:color="auto"/>
                                                                    <w:bottom w:val="none" w:sz="0" w:space="0" w:color="auto"/>
                                                                    <w:right w:val="none" w:sz="0" w:space="0" w:color="auto"/>
                                                                  </w:divBdr>
                                                                  <w:divsChild>
                                                                    <w:div w:id="1126390093">
                                                                      <w:marLeft w:val="240"/>
                                                                      <w:marRight w:val="0"/>
                                                                      <w:marTop w:val="0"/>
                                                                      <w:marBottom w:val="0"/>
                                                                      <w:divBdr>
                                                                        <w:top w:val="none" w:sz="0" w:space="0" w:color="auto"/>
                                                                        <w:left w:val="none" w:sz="0" w:space="0" w:color="auto"/>
                                                                        <w:bottom w:val="none" w:sz="0" w:space="0" w:color="auto"/>
                                                                        <w:right w:val="none" w:sz="0" w:space="0" w:color="auto"/>
                                                                      </w:divBdr>
                                                                    </w:div>
                                                                  </w:divsChild>
                                                                </w:div>
                                                                <w:div w:id="1583562930">
                                                                  <w:marLeft w:val="0"/>
                                                                  <w:marRight w:val="0"/>
                                                                  <w:marTop w:val="0"/>
                                                                  <w:marBottom w:val="0"/>
                                                                  <w:divBdr>
                                                                    <w:top w:val="none" w:sz="0" w:space="0" w:color="auto"/>
                                                                    <w:left w:val="none" w:sz="0" w:space="0" w:color="auto"/>
                                                                    <w:bottom w:val="none" w:sz="0" w:space="0" w:color="auto"/>
                                                                    <w:right w:val="none" w:sz="0" w:space="0" w:color="auto"/>
                                                                  </w:divBdr>
                                                                </w:div>
                                                              </w:divsChild>
                                                            </w:div>
                                                            <w:div w:id="6100886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544070">
                                                  <w:marLeft w:val="240"/>
                                                  <w:marRight w:val="240"/>
                                                  <w:marTop w:val="0"/>
                                                  <w:marBottom w:val="0"/>
                                                  <w:divBdr>
                                                    <w:top w:val="none" w:sz="0" w:space="0" w:color="auto"/>
                                                    <w:left w:val="none" w:sz="0" w:space="0" w:color="auto"/>
                                                    <w:bottom w:val="none" w:sz="0" w:space="0" w:color="auto"/>
                                                    <w:right w:val="none" w:sz="0" w:space="0" w:color="auto"/>
                                                  </w:divBdr>
                                                  <w:divsChild>
                                                    <w:div w:id="1589775132">
                                                      <w:marLeft w:val="240"/>
                                                      <w:marRight w:val="0"/>
                                                      <w:marTop w:val="0"/>
                                                      <w:marBottom w:val="0"/>
                                                      <w:divBdr>
                                                        <w:top w:val="none" w:sz="0" w:space="0" w:color="auto"/>
                                                        <w:left w:val="none" w:sz="0" w:space="0" w:color="auto"/>
                                                        <w:bottom w:val="none" w:sz="0" w:space="0" w:color="auto"/>
                                                        <w:right w:val="none" w:sz="0" w:space="0" w:color="auto"/>
                                                      </w:divBdr>
                                                    </w:div>
                                                    <w:div w:id="2085518728">
                                                      <w:marLeft w:val="0"/>
                                                      <w:marRight w:val="0"/>
                                                      <w:marTop w:val="0"/>
                                                      <w:marBottom w:val="0"/>
                                                      <w:divBdr>
                                                        <w:top w:val="none" w:sz="0" w:space="0" w:color="auto"/>
                                                        <w:left w:val="none" w:sz="0" w:space="0" w:color="auto"/>
                                                        <w:bottom w:val="none" w:sz="0" w:space="0" w:color="auto"/>
                                                        <w:right w:val="none" w:sz="0" w:space="0" w:color="auto"/>
                                                      </w:divBdr>
                                                      <w:divsChild>
                                                        <w:div w:id="834105838">
                                                          <w:marLeft w:val="240"/>
                                                          <w:marRight w:val="240"/>
                                                          <w:marTop w:val="0"/>
                                                          <w:marBottom w:val="0"/>
                                                          <w:divBdr>
                                                            <w:top w:val="none" w:sz="0" w:space="0" w:color="auto"/>
                                                            <w:left w:val="none" w:sz="0" w:space="0" w:color="auto"/>
                                                            <w:bottom w:val="none" w:sz="0" w:space="0" w:color="auto"/>
                                                            <w:right w:val="none" w:sz="0" w:space="0" w:color="auto"/>
                                                          </w:divBdr>
                                                          <w:divsChild>
                                                            <w:div w:id="830099989">
                                                              <w:marLeft w:val="240"/>
                                                              <w:marRight w:val="0"/>
                                                              <w:marTop w:val="0"/>
                                                              <w:marBottom w:val="0"/>
                                                              <w:divBdr>
                                                                <w:top w:val="none" w:sz="0" w:space="0" w:color="auto"/>
                                                                <w:left w:val="none" w:sz="0" w:space="0" w:color="auto"/>
                                                                <w:bottom w:val="none" w:sz="0" w:space="0" w:color="auto"/>
                                                                <w:right w:val="none" w:sz="0" w:space="0" w:color="auto"/>
                                                              </w:divBdr>
                                                            </w:div>
                                                            <w:div w:id="1033387037">
                                                              <w:marLeft w:val="0"/>
                                                              <w:marRight w:val="0"/>
                                                              <w:marTop w:val="0"/>
                                                              <w:marBottom w:val="0"/>
                                                              <w:divBdr>
                                                                <w:top w:val="none" w:sz="0" w:space="0" w:color="auto"/>
                                                                <w:left w:val="none" w:sz="0" w:space="0" w:color="auto"/>
                                                                <w:bottom w:val="none" w:sz="0" w:space="0" w:color="auto"/>
                                                                <w:right w:val="none" w:sz="0" w:space="0" w:color="auto"/>
                                                              </w:divBdr>
                                                              <w:divsChild>
                                                                <w:div w:id="1506094525">
                                                                  <w:marLeft w:val="0"/>
                                                                  <w:marRight w:val="0"/>
                                                                  <w:marTop w:val="0"/>
                                                                  <w:marBottom w:val="0"/>
                                                                  <w:divBdr>
                                                                    <w:top w:val="none" w:sz="0" w:space="0" w:color="auto"/>
                                                                    <w:left w:val="none" w:sz="0" w:space="0" w:color="auto"/>
                                                                    <w:bottom w:val="none" w:sz="0" w:space="0" w:color="auto"/>
                                                                    <w:right w:val="none" w:sz="0" w:space="0" w:color="auto"/>
                                                                  </w:divBdr>
                                                                </w:div>
                                                                <w:div w:id="1840270447">
                                                                  <w:marLeft w:val="240"/>
                                                                  <w:marRight w:val="240"/>
                                                                  <w:marTop w:val="0"/>
                                                                  <w:marBottom w:val="0"/>
                                                                  <w:divBdr>
                                                                    <w:top w:val="none" w:sz="0" w:space="0" w:color="auto"/>
                                                                    <w:left w:val="none" w:sz="0" w:space="0" w:color="auto"/>
                                                                    <w:bottom w:val="none" w:sz="0" w:space="0" w:color="auto"/>
                                                                    <w:right w:val="none" w:sz="0" w:space="0" w:color="auto"/>
                                                                  </w:divBdr>
                                                                  <w:divsChild>
                                                                    <w:div w:id="898161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78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300794">
                                                  <w:marLeft w:val="240"/>
                                                  <w:marRight w:val="240"/>
                                                  <w:marTop w:val="0"/>
                                                  <w:marBottom w:val="0"/>
                                                  <w:divBdr>
                                                    <w:top w:val="none" w:sz="0" w:space="0" w:color="auto"/>
                                                    <w:left w:val="none" w:sz="0" w:space="0" w:color="auto"/>
                                                    <w:bottom w:val="none" w:sz="0" w:space="0" w:color="auto"/>
                                                    <w:right w:val="none" w:sz="0" w:space="0" w:color="auto"/>
                                                  </w:divBdr>
                                                  <w:divsChild>
                                                    <w:div w:id="1061907690">
                                                      <w:marLeft w:val="240"/>
                                                      <w:marRight w:val="0"/>
                                                      <w:marTop w:val="0"/>
                                                      <w:marBottom w:val="0"/>
                                                      <w:divBdr>
                                                        <w:top w:val="none" w:sz="0" w:space="0" w:color="auto"/>
                                                        <w:left w:val="none" w:sz="0" w:space="0" w:color="auto"/>
                                                        <w:bottom w:val="none" w:sz="0" w:space="0" w:color="auto"/>
                                                        <w:right w:val="none" w:sz="0" w:space="0" w:color="auto"/>
                                                      </w:divBdr>
                                                    </w:div>
                                                    <w:div w:id="2109082841">
                                                      <w:marLeft w:val="0"/>
                                                      <w:marRight w:val="0"/>
                                                      <w:marTop w:val="0"/>
                                                      <w:marBottom w:val="0"/>
                                                      <w:divBdr>
                                                        <w:top w:val="none" w:sz="0" w:space="0" w:color="auto"/>
                                                        <w:left w:val="none" w:sz="0" w:space="0" w:color="auto"/>
                                                        <w:bottom w:val="none" w:sz="0" w:space="0" w:color="auto"/>
                                                        <w:right w:val="none" w:sz="0" w:space="0" w:color="auto"/>
                                                      </w:divBdr>
                                                      <w:divsChild>
                                                        <w:div w:id="614213745">
                                                          <w:marLeft w:val="240"/>
                                                          <w:marRight w:val="240"/>
                                                          <w:marTop w:val="0"/>
                                                          <w:marBottom w:val="0"/>
                                                          <w:divBdr>
                                                            <w:top w:val="none" w:sz="0" w:space="0" w:color="auto"/>
                                                            <w:left w:val="none" w:sz="0" w:space="0" w:color="auto"/>
                                                            <w:bottom w:val="none" w:sz="0" w:space="0" w:color="auto"/>
                                                            <w:right w:val="none" w:sz="0" w:space="0" w:color="auto"/>
                                                          </w:divBdr>
                                                          <w:divsChild>
                                                            <w:div w:id="26494790">
                                                              <w:marLeft w:val="240"/>
                                                              <w:marRight w:val="0"/>
                                                              <w:marTop w:val="0"/>
                                                              <w:marBottom w:val="0"/>
                                                              <w:divBdr>
                                                                <w:top w:val="none" w:sz="0" w:space="0" w:color="auto"/>
                                                                <w:left w:val="none" w:sz="0" w:space="0" w:color="auto"/>
                                                                <w:bottom w:val="none" w:sz="0" w:space="0" w:color="auto"/>
                                                                <w:right w:val="none" w:sz="0" w:space="0" w:color="auto"/>
                                                              </w:divBdr>
                                                            </w:div>
                                                            <w:div w:id="279994759">
                                                              <w:marLeft w:val="0"/>
                                                              <w:marRight w:val="0"/>
                                                              <w:marTop w:val="0"/>
                                                              <w:marBottom w:val="0"/>
                                                              <w:divBdr>
                                                                <w:top w:val="none" w:sz="0" w:space="0" w:color="auto"/>
                                                                <w:left w:val="none" w:sz="0" w:space="0" w:color="auto"/>
                                                                <w:bottom w:val="none" w:sz="0" w:space="0" w:color="auto"/>
                                                                <w:right w:val="none" w:sz="0" w:space="0" w:color="auto"/>
                                                              </w:divBdr>
                                                              <w:divsChild>
                                                                <w:div w:id="21827952">
                                                                  <w:marLeft w:val="0"/>
                                                                  <w:marRight w:val="0"/>
                                                                  <w:marTop w:val="0"/>
                                                                  <w:marBottom w:val="0"/>
                                                                  <w:divBdr>
                                                                    <w:top w:val="none" w:sz="0" w:space="0" w:color="auto"/>
                                                                    <w:left w:val="none" w:sz="0" w:space="0" w:color="auto"/>
                                                                    <w:bottom w:val="none" w:sz="0" w:space="0" w:color="auto"/>
                                                                    <w:right w:val="none" w:sz="0" w:space="0" w:color="auto"/>
                                                                  </w:divBdr>
                                                                </w:div>
                                                                <w:div w:id="1043824485">
                                                                  <w:marLeft w:val="240"/>
                                                                  <w:marRight w:val="240"/>
                                                                  <w:marTop w:val="0"/>
                                                                  <w:marBottom w:val="0"/>
                                                                  <w:divBdr>
                                                                    <w:top w:val="none" w:sz="0" w:space="0" w:color="auto"/>
                                                                    <w:left w:val="none" w:sz="0" w:space="0" w:color="auto"/>
                                                                    <w:bottom w:val="none" w:sz="0" w:space="0" w:color="auto"/>
                                                                    <w:right w:val="none" w:sz="0" w:space="0" w:color="auto"/>
                                                                  </w:divBdr>
                                                                  <w:divsChild>
                                                                    <w:div w:id="15435962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02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91430">
                                                  <w:marLeft w:val="240"/>
                                                  <w:marRight w:val="240"/>
                                                  <w:marTop w:val="0"/>
                                                  <w:marBottom w:val="0"/>
                                                  <w:divBdr>
                                                    <w:top w:val="none" w:sz="0" w:space="0" w:color="auto"/>
                                                    <w:left w:val="none" w:sz="0" w:space="0" w:color="auto"/>
                                                    <w:bottom w:val="none" w:sz="0" w:space="0" w:color="auto"/>
                                                    <w:right w:val="none" w:sz="0" w:space="0" w:color="auto"/>
                                                  </w:divBdr>
                                                  <w:divsChild>
                                                    <w:div w:id="696349156">
                                                      <w:marLeft w:val="240"/>
                                                      <w:marRight w:val="0"/>
                                                      <w:marTop w:val="0"/>
                                                      <w:marBottom w:val="0"/>
                                                      <w:divBdr>
                                                        <w:top w:val="none" w:sz="0" w:space="0" w:color="auto"/>
                                                        <w:left w:val="none" w:sz="0" w:space="0" w:color="auto"/>
                                                        <w:bottom w:val="none" w:sz="0" w:space="0" w:color="auto"/>
                                                        <w:right w:val="none" w:sz="0" w:space="0" w:color="auto"/>
                                                      </w:divBdr>
                                                    </w:div>
                                                    <w:div w:id="2003852528">
                                                      <w:marLeft w:val="0"/>
                                                      <w:marRight w:val="0"/>
                                                      <w:marTop w:val="0"/>
                                                      <w:marBottom w:val="0"/>
                                                      <w:divBdr>
                                                        <w:top w:val="none" w:sz="0" w:space="0" w:color="auto"/>
                                                        <w:left w:val="none" w:sz="0" w:space="0" w:color="auto"/>
                                                        <w:bottom w:val="none" w:sz="0" w:space="0" w:color="auto"/>
                                                        <w:right w:val="none" w:sz="0" w:space="0" w:color="auto"/>
                                                      </w:divBdr>
                                                      <w:divsChild>
                                                        <w:div w:id="1688749758">
                                                          <w:marLeft w:val="0"/>
                                                          <w:marRight w:val="0"/>
                                                          <w:marTop w:val="0"/>
                                                          <w:marBottom w:val="0"/>
                                                          <w:divBdr>
                                                            <w:top w:val="none" w:sz="0" w:space="0" w:color="auto"/>
                                                            <w:left w:val="none" w:sz="0" w:space="0" w:color="auto"/>
                                                            <w:bottom w:val="none" w:sz="0" w:space="0" w:color="auto"/>
                                                            <w:right w:val="none" w:sz="0" w:space="0" w:color="auto"/>
                                                          </w:divBdr>
                                                        </w:div>
                                                        <w:div w:id="1846825011">
                                                          <w:marLeft w:val="240"/>
                                                          <w:marRight w:val="240"/>
                                                          <w:marTop w:val="0"/>
                                                          <w:marBottom w:val="0"/>
                                                          <w:divBdr>
                                                            <w:top w:val="none" w:sz="0" w:space="0" w:color="auto"/>
                                                            <w:left w:val="none" w:sz="0" w:space="0" w:color="auto"/>
                                                            <w:bottom w:val="none" w:sz="0" w:space="0" w:color="auto"/>
                                                            <w:right w:val="none" w:sz="0" w:space="0" w:color="auto"/>
                                                          </w:divBdr>
                                                          <w:divsChild>
                                                            <w:div w:id="1210916328">
                                                              <w:marLeft w:val="0"/>
                                                              <w:marRight w:val="0"/>
                                                              <w:marTop w:val="0"/>
                                                              <w:marBottom w:val="0"/>
                                                              <w:divBdr>
                                                                <w:top w:val="none" w:sz="0" w:space="0" w:color="auto"/>
                                                                <w:left w:val="none" w:sz="0" w:space="0" w:color="auto"/>
                                                                <w:bottom w:val="none" w:sz="0" w:space="0" w:color="auto"/>
                                                                <w:right w:val="none" w:sz="0" w:space="0" w:color="auto"/>
                                                              </w:divBdr>
                                                              <w:divsChild>
                                                                <w:div w:id="987634242">
                                                                  <w:marLeft w:val="240"/>
                                                                  <w:marRight w:val="240"/>
                                                                  <w:marTop w:val="0"/>
                                                                  <w:marBottom w:val="0"/>
                                                                  <w:divBdr>
                                                                    <w:top w:val="none" w:sz="0" w:space="0" w:color="auto"/>
                                                                    <w:left w:val="none" w:sz="0" w:space="0" w:color="auto"/>
                                                                    <w:bottom w:val="none" w:sz="0" w:space="0" w:color="auto"/>
                                                                    <w:right w:val="none" w:sz="0" w:space="0" w:color="auto"/>
                                                                  </w:divBdr>
                                                                  <w:divsChild>
                                                                    <w:div w:id="150609683">
                                                                      <w:marLeft w:val="240"/>
                                                                      <w:marRight w:val="0"/>
                                                                      <w:marTop w:val="0"/>
                                                                      <w:marBottom w:val="0"/>
                                                                      <w:divBdr>
                                                                        <w:top w:val="none" w:sz="0" w:space="0" w:color="auto"/>
                                                                        <w:left w:val="none" w:sz="0" w:space="0" w:color="auto"/>
                                                                        <w:bottom w:val="none" w:sz="0" w:space="0" w:color="auto"/>
                                                                        <w:right w:val="none" w:sz="0" w:space="0" w:color="auto"/>
                                                                      </w:divBdr>
                                                                    </w:div>
                                                                  </w:divsChild>
                                                                </w:div>
                                                                <w:div w:id="1874225755">
                                                                  <w:marLeft w:val="0"/>
                                                                  <w:marRight w:val="0"/>
                                                                  <w:marTop w:val="0"/>
                                                                  <w:marBottom w:val="0"/>
                                                                  <w:divBdr>
                                                                    <w:top w:val="none" w:sz="0" w:space="0" w:color="auto"/>
                                                                    <w:left w:val="none" w:sz="0" w:space="0" w:color="auto"/>
                                                                    <w:bottom w:val="none" w:sz="0" w:space="0" w:color="auto"/>
                                                                    <w:right w:val="none" w:sz="0" w:space="0" w:color="auto"/>
                                                                  </w:divBdr>
                                                                </w:div>
                                                              </w:divsChild>
                                                            </w:div>
                                                            <w:div w:id="14266819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6553894">
                                      <w:marLeft w:val="240"/>
                                      <w:marRight w:val="0"/>
                                      <w:marTop w:val="0"/>
                                      <w:marBottom w:val="0"/>
                                      <w:divBdr>
                                        <w:top w:val="none" w:sz="0" w:space="0" w:color="auto"/>
                                        <w:left w:val="none" w:sz="0" w:space="0" w:color="auto"/>
                                        <w:bottom w:val="none" w:sz="0" w:space="0" w:color="auto"/>
                                        <w:right w:val="none" w:sz="0" w:space="0" w:color="auto"/>
                                      </w:divBdr>
                                    </w:div>
                                  </w:divsChild>
                                </w:div>
                                <w:div w:id="446241114">
                                  <w:marLeft w:val="240"/>
                                  <w:marRight w:val="240"/>
                                  <w:marTop w:val="0"/>
                                  <w:marBottom w:val="0"/>
                                  <w:divBdr>
                                    <w:top w:val="none" w:sz="0" w:space="0" w:color="auto"/>
                                    <w:left w:val="none" w:sz="0" w:space="0" w:color="auto"/>
                                    <w:bottom w:val="none" w:sz="0" w:space="0" w:color="auto"/>
                                    <w:right w:val="none" w:sz="0" w:space="0" w:color="auto"/>
                                  </w:divBdr>
                                  <w:divsChild>
                                    <w:div w:id="841891211">
                                      <w:marLeft w:val="240"/>
                                      <w:marRight w:val="0"/>
                                      <w:marTop w:val="0"/>
                                      <w:marBottom w:val="0"/>
                                      <w:divBdr>
                                        <w:top w:val="none" w:sz="0" w:space="0" w:color="auto"/>
                                        <w:left w:val="none" w:sz="0" w:space="0" w:color="auto"/>
                                        <w:bottom w:val="none" w:sz="0" w:space="0" w:color="auto"/>
                                        <w:right w:val="none" w:sz="0" w:space="0" w:color="auto"/>
                                      </w:divBdr>
                                    </w:div>
                                    <w:div w:id="1744913764">
                                      <w:marLeft w:val="0"/>
                                      <w:marRight w:val="0"/>
                                      <w:marTop w:val="0"/>
                                      <w:marBottom w:val="0"/>
                                      <w:divBdr>
                                        <w:top w:val="none" w:sz="0" w:space="0" w:color="auto"/>
                                        <w:left w:val="none" w:sz="0" w:space="0" w:color="auto"/>
                                        <w:bottom w:val="none" w:sz="0" w:space="0" w:color="auto"/>
                                        <w:right w:val="none" w:sz="0" w:space="0" w:color="auto"/>
                                      </w:divBdr>
                                      <w:divsChild>
                                        <w:div w:id="1303972554">
                                          <w:marLeft w:val="240"/>
                                          <w:marRight w:val="240"/>
                                          <w:marTop w:val="0"/>
                                          <w:marBottom w:val="0"/>
                                          <w:divBdr>
                                            <w:top w:val="none" w:sz="0" w:space="0" w:color="auto"/>
                                            <w:left w:val="none" w:sz="0" w:space="0" w:color="auto"/>
                                            <w:bottom w:val="none" w:sz="0" w:space="0" w:color="auto"/>
                                            <w:right w:val="none" w:sz="0" w:space="0" w:color="auto"/>
                                          </w:divBdr>
                                          <w:divsChild>
                                            <w:div w:id="50544229">
                                              <w:marLeft w:val="0"/>
                                              <w:marRight w:val="0"/>
                                              <w:marTop w:val="0"/>
                                              <w:marBottom w:val="0"/>
                                              <w:divBdr>
                                                <w:top w:val="none" w:sz="0" w:space="0" w:color="auto"/>
                                                <w:left w:val="none" w:sz="0" w:space="0" w:color="auto"/>
                                                <w:bottom w:val="none" w:sz="0" w:space="0" w:color="auto"/>
                                                <w:right w:val="none" w:sz="0" w:space="0" w:color="auto"/>
                                              </w:divBdr>
                                              <w:divsChild>
                                                <w:div w:id="821853119">
                                                  <w:marLeft w:val="0"/>
                                                  <w:marRight w:val="0"/>
                                                  <w:marTop w:val="0"/>
                                                  <w:marBottom w:val="0"/>
                                                  <w:divBdr>
                                                    <w:top w:val="none" w:sz="0" w:space="0" w:color="auto"/>
                                                    <w:left w:val="none" w:sz="0" w:space="0" w:color="auto"/>
                                                    <w:bottom w:val="none" w:sz="0" w:space="0" w:color="auto"/>
                                                    <w:right w:val="none" w:sz="0" w:space="0" w:color="auto"/>
                                                  </w:divBdr>
                                                </w:div>
                                                <w:div w:id="1179930360">
                                                  <w:marLeft w:val="240"/>
                                                  <w:marRight w:val="240"/>
                                                  <w:marTop w:val="0"/>
                                                  <w:marBottom w:val="0"/>
                                                  <w:divBdr>
                                                    <w:top w:val="none" w:sz="0" w:space="0" w:color="auto"/>
                                                    <w:left w:val="none" w:sz="0" w:space="0" w:color="auto"/>
                                                    <w:bottom w:val="none" w:sz="0" w:space="0" w:color="auto"/>
                                                    <w:right w:val="none" w:sz="0" w:space="0" w:color="auto"/>
                                                  </w:divBdr>
                                                  <w:divsChild>
                                                    <w:div w:id="32810102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01767213">
                                              <w:marLeft w:val="240"/>
                                              <w:marRight w:val="0"/>
                                              <w:marTop w:val="0"/>
                                              <w:marBottom w:val="0"/>
                                              <w:divBdr>
                                                <w:top w:val="none" w:sz="0" w:space="0" w:color="auto"/>
                                                <w:left w:val="none" w:sz="0" w:space="0" w:color="auto"/>
                                                <w:bottom w:val="none" w:sz="0" w:space="0" w:color="auto"/>
                                                <w:right w:val="none" w:sz="0" w:space="0" w:color="auto"/>
                                              </w:divBdr>
                                            </w:div>
                                          </w:divsChild>
                                        </w:div>
                                        <w:div w:id="1343586105">
                                          <w:marLeft w:val="240"/>
                                          <w:marRight w:val="240"/>
                                          <w:marTop w:val="0"/>
                                          <w:marBottom w:val="0"/>
                                          <w:divBdr>
                                            <w:top w:val="none" w:sz="0" w:space="0" w:color="auto"/>
                                            <w:left w:val="none" w:sz="0" w:space="0" w:color="auto"/>
                                            <w:bottom w:val="none" w:sz="0" w:space="0" w:color="auto"/>
                                            <w:right w:val="none" w:sz="0" w:space="0" w:color="auto"/>
                                          </w:divBdr>
                                          <w:divsChild>
                                            <w:div w:id="27218712">
                                              <w:marLeft w:val="0"/>
                                              <w:marRight w:val="0"/>
                                              <w:marTop w:val="0"/>
                                              <w:marBottom w:val="0"/>
                                              <w:divBdr>
                                                <w:top w:val="none" w:sz="0" w:space="0" w:color="auto"/>
                                                <w:left w:val="none" w:sz="0" w:space="0" w:color="auto"/>
                                                <w:bottom w:val="none" w:sz="0" w:space="0" w:color="auto"/>
                                                <w:right w:val="none" w:sz="0" w:space="0" w:color="auto"/>
                                              </w:divBdr>
                                              <w:divsChild>
                                                <w:div w:id="472799301">
                                                  <w:marLeft w:val="0"/>
                                                  <w:marRight w:val="0"/>
                                                  <w:marTop w:val="0"/>
                                                  <w:marBottom w:val="0"/>
                                                  <w:divBdr>
                                                    <w:top w:val="none" w:sz="0" w:space="0" w:color="auto"/>
                                                    <w:left w:val="none" w:sz="0" w:space="0" w:color="auto"/>
                                                    <w:bottom w:val="none" w:sz="0" w:space="0" w:color="auto"/>
                                                    <w:right w:val="none" w:sz="0" w:space="0" w:color="auto"/>
                                                  </w:divBdr>
                                                </w:div>
                                                <w:div w:id="856625268">
                                                  <w:marLeft w:val="240"/>
                                                  <w:marRight w:val="240"/>
                                                  <w:marTop w:val="0"/>
                                                  <w:marBottom w:val="0"/>
                                                  <w:divBdr>
                                                    <w:top w:val="none" w:sz="0" w:space="0" w:color="auto"/>
                                                    <w:left w:val="none" w:sz="0" w:space="0" w:color="auto"/>
                                                    <w:bottom w:val="none" w:sz="0" w:space="0" w:color="auto"/>
                                                    <w:right w:val="none" w:sz="0" w:space="0" w:color="auto"/>
                                                  </w:divBdr>
                                                  <w:divsChild>
                                                    <w:div w:id="27412847">
                                                      <w:marLeft w:val="240"/>
                                                      <w:marRight w:val="0"/>
                                                      <w:marTop w:val="0"/>
                                                      <w:marBottom w:val="0"/>
                                                      <w:divBdr>
                                                        <w:top w:val="none" w:sz="0" w:space="0" w:color="auto"/>
                                                        <w:left w:val="none" w:sz="0" w:space="0" w:color="auto"/>
                                                        <w:bottom w:val="none" w:sz="0" w:space="0" w:color="auto"/>
                                                        <w:right w:val="none" w:sz="0" w:space="0" w:color="auto"/>
                                                      </w:divBdr>
                                                    </w:div>
                                                    <w:div w:id="849873198">
                                                      <w:marLeft w:val="0"/>
                                                      <w:marRight w:val="0"/>
                                                      <w:marTop w:val="0"/>
                                                      <w:marBottom w:val="0"/>
                                                      <w:divBdr>
                                                        <w:top w:val="none" w:sz="0" w:space="0" w:color="auto"/>
                                                        <w:left w:val="none" w:sz="0" w:space="0" w:color="auto"/>
                                                        <w:bottom w:val="none" w:sz="0" w:space="0" w:color="auto"/>
                                                        <w:right w:val="none" w:sz="0" w:space="0" w:color="auto"/>
                                                      </w:divBdr>
                                                      <w:divsChild>
                                                        <w:div w:id="793255090">
                                                          <w:marLeft w:val="240"/>
                                                          <w:marRight w:val="240"/>
                                                          <w:marTop w:val="0"/>
                                                          <w:marBottom w:val="0"/>
                                                          <w:divBdr>
                                                            <w:top w:val="none" w:sz="0" w:space="0" w:color="auto"/>
                                                            <w:left w:val="none" w:sz="0" w:space="0" w:color="auto"/>
                                                            <w:bottom w:val="none" w:sz="0" w:space="0" w:color="auto"/>
                                                            <w:right w:val="none" w:sz="0" w:space="0" w:color="auto"/>
                                                          </w:divBdr>
                                                          <w:divsChild>
                                                            <w:div w:id="702558319">
                                                              <w:marLeft w:val="0"/>
                                                              <w:marRight w:val="0"/>
                                                              <w:marTop w:val="0"/>
                                                              <w:marBottom w:val="0"/>
                                                              <w:divBdr>
                                                                <w:top w:val="none" w:sz="0" w:space="0" w:color="auto"/>
                                                                <w:left w:val="none" w:sz="0" w:space="0" w:color="auto"/>
                                                                <w:bottom w:val="none" w:sz="0" w:space="0" w:color="auto"/>
                                                                <w:right w:val="none" w:sz="0" w:space="0" w:color="auto"/>
                                                              </w:divBdr>
                                                              <w:divsChild>
                                                                <w:div w:id="35080642">
                                                                  <w:marLeft w:val="240"/>
                                                                  <w:marRight w:val="240"/>
                                                                  <w:marTop w:val="0"/>
                                                                  <w:marBottom w:val="0"/>
                                                                  <w:divBdr>
                                                                    <w:top w:val="none" w:sz="0" w:space="0" w:color="auto"/>
                                                                    <w:left w:val="none" w:sz="0" w:space="0" w:color="auto"/>
                                                                    <w:bottom w:val="none" w:sz="0" w:space="0" w:color="auto"/>
                                                                    <w:right w:val="none" w:sz="0" w:space="0" w:color="auto"/>
                                                                  </w:divBdr>
                                                                  <w:divsChild>
                                                                    <w:div w:id="494998689">
                                                                      <w:marLeft w:val="240"/>
                                                                      <w:marRight w:val="0"/>
                                                                      <w:marTop w:val="0"/>
                                                                      <w:marBottom w:val="0"/>
                                                                      <w:divBdr>
                                                                        <w:top w:val="none" w:sz="0" w:space="0" w:color="auto"/>
                                                                        <w:left w:val="none" w:sz="0" w:space="0" w:color="auto"/>
                                                                        <w:bottom w:val="none" w:sz="0" w:space="0" w:color="auto"/>
                                                                        <w:right w:val="none" w:sz="0" w:space="0" w:color="auto"/>
                                                                      </w:divBdr>
                                                                    </w:div>
                                                                  </w:divsChild>
                                                                </w:div>
                                                                <w:div w:id="1206212592">
                                                                  <w:marLeft w:val="0"/>
                                                                  <w:marRight w:val="0"/>
                                                                  <w:marTop w:val="0"/>
                                                                  <w:marBottom w:val="0"/>
                                                                  <w:divBdr>
                                                                    <w:top w:val="none" w:sz="0" w:space="0" w:color="auto"/>
                                                                    <w:left w:val="none" w:sz="0" w:space="0" w:color="auto"/>
                                                                    <w:bottom w:val="none" w:sz="0" w:space="0" w:color="auto"/>
                                                                    <w:right w:val="none" w:sz="0" w:space="0" w:color="auto"/>
                                                                  </w:divBdr>
                                                                </w:div>
                                                              </w:divsChild>
                                                            </w:div>
                                                            <w:div w:id="1455254403">
                                                              <w:marLeft w:val="240"/>
                                                              <w:marRight w:val="0"/>
                                                              <w:marTop w:val="0"/>
                                                              <w:marBottom w:val="0"/>
                                                              <w:divBdr>
                                                                <w:top w:val="none" w:sz="0" w:space="0" w:color="auto"/>
                                                                <w:left w:val="none" w:sz="0" w:space="0" w:color="auto"/>
                                                                <w:bottom w:val="none" w:sz="0" w:space="0" w:color="auto"/>
                                                                <w:right w:val="none" w:sz="0" w:space="0" w:color="auto"/>
                                                              </w:divBdr>
                                                            </w:div>
                                                          </w:divsChild>
                                                        </w:div>
                                                        <w:div w:id="206067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02730">
                                                  <w:marLeft w:val="240"/>
                                                  <w:marRight w:val="240"/>
                                                  <w:marTop w:val="0"/>
                                                  <w:marBottom w:val="0"/>
                                                  <w:divBdr>
                                                    <w:top w:val="none" w:sz="0" w:space="0" w:color="auto"/>
                                                    <w:left w:val="none" w:sz="0" w:space="0" w:color="auto"/>
                                                    <w:bottom w:val="none" w:sz="0" w:space="0" w:color="auto"/>
                                                    <w:right w:val="none" w:sz="0" w:space="0" w:color="auto"/>
                                                  </w:divBdr>
                                                  <w:divsChild>
                                                    <w:div w:id="1308321811">
                                                      <w:marLeft w:val="0"/>
                                                      <w:marRight w:val="0"/>
                                                      <w:marTop w:val="0"/>
                                                      <w:marBottom w:val="0"/>
                                                      <w:divBdr>
                                                        <w:top w:val="none" w:sz="0" w:space="0" w:color="auto"/>
                                                        <w:left w:val="none" w:sz="0" w:space="0" w:color="auto"/>
                                                        <w:bottom w:val="none" w:sz="0" w:space="0" w:color="auto"/>
                                                        <w:right w:val="none" w:sz="0" w:space="0" w:color="auto"/>
                                                      </w:divBdr>
                                                      <w:divsChild>
                                                        <w:div w:id="749040013">
                                                          <w:marLeft w:val="240"/>
                                                          <w:marRight w:val="240"/>
                                                          <w:marTop w:val="0"/>
                                                          <w:marBottom w:val="0"/>
                                                          <w:divBdr>
                                                            <w:top w:val="none" w:sz="0" w:space="0" w:color="auto"/>
                                                            <w:left w:val="none" w:sz="0" w:space="0" w:color="auto"/>
                                                            <w:bottom w:val="none" w:sz="0" w:space="0" w:color="auto"/>
                                                            <w:right w:val="none" w:sz="0" w:space="0" w:color="auto"/>
                                                          </w:divBdr>
                                                          <w:divsChild>
                                                            <w:div w:id="433717753">
                                                              <w:marLeft w:val="0"/>
                                                              <w:marRight w:val="0"/>
                                                              <w:marTop w:val="0"/>
                                                              <w:marBottom w:val="0"/>
                                                              <w:divBdr>
                                                                <w:top w:val="none" w:sz="0" w:space="0" w:color="auto"/>
                                                                <w:left w:val="none" w:sz="0" w:space="0" w:color="auto"/>
                                                                <w:bottom w:val="none" w:sz="0" w:space="0" w:color="auto"/>
                                                                <w:right w:val="none" w:sz="0" w:space="0" w:color="auto"/>
                                                              </w:divBdr>
                                                              <w:divsChild>
                                                                <w:div w:id="694233349">
                                                                  <w:marLeft w:val="240"/>
                                                                  <w:marRight w:val="240"/>
                                                                  <w:marTop w:val="0"/>
                                                                  <w:marBottom w:val="0"/>
                                                                  <w:divBdr>
                                                                    <w:top w:val="none" w:sz="0" w:space="0" w:color="auto"/>
                                                                    <w:left w:val="none" w:sz="0" w:space="0" w:color="auto"/>
                                                                    <w:bottom w:val="none" w:sz="0" w:space="0" w:color="auto"/>
                                                                    <w:right w:val="none" w:sz="0" w:space="0" w:color="auto"/>
                                                                  </w:divBdr>
                                                                  <w:divsChild>
                                                                    <w:div w:id="73402166">
                                                                      <w:marLeft w:val="240"/>
                                                                      <w:marRight w:val="0"/>
                                                                      <w:marTop w:val="0"/>
                                                                      <w:marBottom w:val="0"/>
                                                                      <w:divBdr>
                                                                        <w:top w:val="none" w:sz="0" w:space="0" w:color="auto"/>
                                                                        <w:left w:val="none" w:sz="0" w:space="0" w:color="auto"/>
                                                                        <w:bottom w:val="none" w:sz="0" w:space="0" w:color="auto"/>
                                                                        <w:right w:val="none" w:sz="0" w:space="0" w:color="auto"/>
                                                                      </w:divBdr>
                                                                    </w:div>
                                                                  </w:divsChild>
                                                                </w:div>
                                                                <w:div w:id="994257376">
                                                                  <w:marLeft w:val="0"/>
                                                                  <w:marRight w:val="0"/>
                                                                  <w:marTop w:val="0"/>
                                                                  <w:marBottom w:val="0"/>
                                                                  <w:divBdr>
                                                                    <w:top w:val="none" w:sz="0" w:space="0" w:color="auto"/>
                                                                    <w:left w:val="none" w:sz="0" w:space="0" w:color="auto"/>
                                                                    <w:bottom w:val="none" w:sz="0" w:space="0" w:color="auto"/>
                                                                    <w:right w:val="none" w:sz="0" w:space="0" w:color="auto"/>
                                                                  </w:divBdr>
                                                                </w:div>
                                                              </w:divsChild>
                                                            </w:div>
                                                            <w:div w:id="1755542873">
                                                              <w:marLeft w:val="240"/>
                                                              <w:marRight w:val="0"/>
                                                              <w:marTop w:val="0"/>
                                                              <w:marBottom w:val="0"/>
                                                              <w:divBdr>
                                                                <w:top w:val="none" w:sz="0" w:space="0" w:color="auto"/>
                                                                <w:left w:val="none" w:sz="0" w:space="0" w:color="auto"/>
                                                                <w:bottom w:val="none" w:sz="0" w:space="0" w:color="auto"/>
                                                                <w:right w:val="none" w:sz="0" w:space="0" w:color="auto"/>
                                                              </w:divBdr>
                                                            </w:div>
                                                          </w:divsChild>
                                                        </w:div>
                                                        <w:div w:id="1742559807">
                                                          <w:marLeft w:val="0"/>
                                                          <w:marRight w:val="0"/>
                                                          <w:marTop w:val="0"/>
                                                          <w:marBottom w:val="0"/>
                                                          <w:divBdr>
                                                            <w:top w:val="none" w:sz="0" w:space="0" w:color="auto"/>
                                                            <w:left w:val="none" w:sz="0" w:space="0" w:color="auto"/>
                                                            <w:bottom w:val="none" w:sz="0" w:space="0" w:color="auto"/>
                                                            <w:right w:val="none" w:sz="0" w:space="0" w:color="auto"/>
                                                          </w:divBdr>
                                                        </w:div>
                                                      </w:divsChild>
                                                    </w:div>
                                                    <w:div w:id="1671448657">
                                                      <w:marLeft w:val="240"/>
                                                      <w:marRight w:val="0"/>
                                                      <w:marTop w:val="0"/>
                                                      <w:marBottom w:val="0"/>
                                                      <w:divBdr>
                                                        <w:top w:val="none" w:sz="0" w:space="0" w:color="auto"/>
                                                        <w:left w:val="none" w:sz="0" w:space="0" w:color="auto"/>
                                                        <w:bottom w:val="none" w:sz="0" w:space="0" w:color="auto"/>
                                                        <w:right w:val="none" w:sz="0" w:space="0" w:color="auto"/>
                                                      </w:divBdr>
                                                    </w:div>
                                                  </w:divsChild>
                                                </w:div>
                                                <w:div w:id="1834682753">
                                                  <w:marLeft w:val="240"/>
                                                  <w:marRight w:val="240"/>
                                                  <w:marTop w:val="0"/>
                                                  <w:marBottom w:val="0"/>
                                                  <w:divBdr>
                                                    <w:top w:val="none" w:sz="0" w:space="0" w:color="auto"/>
                                                    <w:left w:val="none" w:sz="0" w:space="0" w:color="auto"/>
                                                    <w:bottom w:val="none" w:sz="0" w:space="0" w:color="auto"/>
                                                    <w:right w:val="none" w:sz="0" w:space="0" w:color="auto"/>
                                                  </w:divBdr>
                                                  <w:divsChild>
                                                    <w:div w:id="237594070">
                                                      <w:marLeft w:val="0"/>
                                                      <w:marRight w:val="0"/>
                                                      <w:marTop w:val="0"/>
                                                      <w:marBottom w:val="0"/>
                                                      <w:divBdr>
                                                        <w:top w:val="none" w:sz="0" w:space="0" w:color="auto"/>
                                                        <w:left w:val="none" w:sz="0" w:space="0" w:color="auto"/>
                                                        <w:bottom w:val="none" w:sz="0" w:space="0" w:color="auto"/>
                                                        <w:right w:val="none" w:sz="0" w:space="0" w:color="auto"/>
                                                      </w:divBdr>
                                                      <w:divsChild>
                                                        <w:div w:id="1162508934">
                                                          <w:marLeft w:val="0"/>
                                                          <w:marRight w:val="0"/>
                                                          <w:marTop w:val="0"/>
                                                          <w:marBottom w:val="0"/>
                                                          <w:divBdr>
                                                            <w:top w:val="none" w:sz="0" w:space="0" w:color="auto"/>
                                                            <w:left w:val="none" w:sz="0" w:space="0" w:color="auto"/>
                                                            <w:bottom w:val="none" w:sz="0" w:space="0" w:color="auto"/>
                                                            <w:right w:val="none" w:sz="0" w:space="0" w:color="auto"/>
                                                          </w:divBdr>
                                                        </w:div>
                                                        <w:div w:id="1242056444">
                                                          <w:marLeft w:val="240"/>
                                                          <w:marRight w:val="240"/>
                                                          <w:marTop w:val="0"/>
                                                          <w:marBottom w:val="0"/>
                                                          <w:divBdr>
                                                            <w:top w:val="none" w:sz="0" w:space="0" w:color="auto"/>
                                                            <w:left w:val="none" w:sz="0" w:space="0" w:color="auto"/>
                                                            <w:bottom w:val="none" w:sz="0" w:space="0" w:color="auto"/>
                                                            <w:right w:val="none" w:sz="0" w:space="0" w:color="auto"/>
                                                          </w:divBdr>
                                                          <w:divsChild>
                                                            <w:div w:id="1270700150">
                                                              <w:marLeft w:val="0"/>
                                                              <w:marRight w:val="0"/>
                                                              <w:marTop w:val="0"/>
                                                              <w:marBottom w:val="0"/>
                                                              <w:divBdr>
                                                                <w:top w:val="none" w:sz="0" w:space="0" w:color="auto"/>
                                                                <w:left w:val="none" w:sz="0" w:space="0" w:color="auto"/>
                                                                <w:bottom w:val="none" w:sz="0" w:space="0" w:color="auto"/>
                                                                <w:right w:val="none" w:sz="0" w:space="0" w:color="auto"/>
                                                              </w:divBdr>
                                                              <w:divsChild>
                                                                <w:div w:id="1844277261">
                                                                  <w:marLeft w:val="0"/>
                                                                  <w:marRight w:val="0"/>
                                                                  <w:marTop w:val="0"/>
                                                                  <w:marBottom w:val="0"/>
                                                                  <w:divBdr>
                                                                    <w:top w:val="none" w:sz="0" w:space="0" w:color="auto"/>
                                                                    <w:left w:val="none" w:sz="0" w:space="0" w:color="auto"/>
                                                                    <w:bottom w:val="none" w:sz="0" w:space="0" w:color="auto"/>
                                                                    <w:right w:val="none" w:sz="0" w:space="0" w:color="auto"/>
                                                                  </w:divBdr>
                                                                </w:div>
                                                                <w:div w:id="2068066167">
                                                                  <w:marLeft w:val="240"/>
                                                                  <w:marRight w:val="240"/>
                                                                  <w:marTop w:val="0"/>
                                                                  <w:marBottom w:val="0"/>
                                                                  <w:divBdr>
                                                                    <w:top w:val="none" w:sz="0" w:space="0" w:color="auto"/>
                                                                    <w:left w:val="none" w:sz="0" w:space="0" w:color="auto"/>
                                                                    <w:bottom w:val="none" w:sz="0" w:space="0" w:color="auto"/>
                                                                    <w:right w:val="none" w:sz="0" w:space="0" w:color="auto"/>
                                                                  </w:divBdr>
                                                                  <w:divsChild>
                                                                    <w:div w:id="16916815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652529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483123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57447641">
                                              <w:marLeft w:val="240"/>
                                              <w:marRight w:val="0"/>
                                              <w:marTop w:val="0"/>
                                              <w:marBottom w:val="0"/>
                                              <w:divBdr>
                                                <w:top w:val="none" w:sz="0" w:space="0" w:color="auto"/>
                                                <w:left w:val="none" w:sz="0" w:space="0" w:color="auto"/>
                                                <w:bottom w:val="none" w:sz="0" w:space="0" w:color="auto"/>
                                                <w:right w:val="none" w:sz="0" w:space="0" w:color="auto"/>
                                              </w:divBdr>
                                            </w:div>
                                          </w:divsChild>
                                        </w:div>
                                        <w:div w:id="146958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4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00376">
                          <w:marLeft w:val="0"/>
                          <w:marRight w:val="0"/>
                          <w:marTop w:val="0"/>
                          <w:marBottom w:val="0"/>
                          <w:divBdr>
                            <w:top w:val="none" w:sz="0" w:space="0" w:color="auto"/>
                            <w:left w:val="none" w:sz="0" w:space="0" w:color="auto"/>
                            <w:bottom w:val="none" w:sz="0" w:space="0" w:color="auto"/>
                            <w:right w:val="none" w:sz="0" w:space="0" w:color="auto"/>
                          </w:divBdr>
                        </w:div>
                      </w:divsChild>
                    </w:div>
                    <w:div w:id="1699969260">
                      <w:marLeft w:val="240"/>
                      <w:marRight w:val="0"/>
                      <w:marTop w:val="0"/>
                      <w:marBottom w:val="0"/>
                      <w:divBdr>
                        <w:top w:val="none" w:sz="0" w:space="0" w:color="auto"/>
                        <w:left w:val="none" w:sz="0" w:space="0" w:color="auto"/>
                        <w:bottom w:val="none" w:sz="0" w:space="0" w:color="auto"/>
                        <w:right w:val="none" w:sz="0" w:space="0" w:color="auto"/>
                      </w:divBdr>
                    </w:div>
                  </w:divsChild>
                </w:div>
                <w:div w:id="1715226170">
                  <w:marLeft w:val="240"/>
                  <w:marRight w:val="240"/>
                  <w:marTop w:val="0"/>
                  <w:marBottom w:val="0"/>
                  <w:divBdr>
                    <w:top w:val="none" w:sz="0" w:space="0" w:color="auto"/>
                    <w:left w:val="none" w:sz="0" w:space="0" w:color="auto"/>
                    <w:bottom w:val="none" w:sz="0" w:space="0" w:color="auto"/>
                    <w:right w:val="none" w:sz="0" w:space="0" w:color="auto"/>
                  </w:divBdr>
                  <w:divsChild>
                    <w:div w:id="241260770">
                      <w:marLeft w:val="240"/>
                      <w:marRight w:val="0"/>
                      <w:marTop w:val="0"/>
                      <w:marBottom w:val="0"/>
                      <w:divBdr>
                        <w:top w:val="none" w:sz="0" w:space="0" w:color="auto"/>
                        <w:left w:val="none" w:sz="0" w:space="0" w:color="auto"/>
                        <w:bottom w:val="none" w:sz="0" w:space="0" w:color="auto"/>
                        <w:right w:val="none" w:sz="0" w:space="0" w:color="auto"/>
                      </w:divBdr>
                    </w:div>
                    <w:div w:id="2002810964">
                      <w:marLeft w:val="0"/>
                      <w:marRight w:val="0"/>
                      <w:marTop w:val="0"/>
                      <w:marBottom w:val="0"/>
                      <w:divBdr>
                        <w:top w:val="none" w:sz="0" w:space="0" w:color="auto"/>
                        <w:left w:val="none" w:sz="0" w:space="0" w:color="auto"/>
                        <w:bottom w:val="none" w:sz="0" w:space="0" w:color="auto"/>
                        <w:right w:val="none" w:sz="0" w:space="0" w:color="auto"/>
                      </w:divBdr>
                      <w:divsChild>
                        <w:div w:id="359207693">
                          <w:marLeft w:val="0"/>
                          <w:marRight w:val="0"/>
                          <w:marTop w:val="0"/>
                          <w:marBottom w:val="0"/>
                          <w:divBdr>
                            <w:top w:val="none" w:sz="0" w:space="0" w:color="auto"/>
                            <w:left w:val="none" w:sz="0" w:space="0" w:color="auto"/>
                            <w:bottom w:val="none" w:sz="0" w:space="0" w:color="auto"/>
                            <w:right w:val="none" w:sz="0" w:space="0" w:color="auto"/>
                          </w:divBdr>
                        </w:div>
                        <w:div w:id="1230459500">
                          <w:marLeft w:val="240"/>
                          <w:marRight w:val="240"/>
                          <w:marTop w:val="0"/>
                          <w:marBottom w:val="0"/>
                          <w:divBdr>
                            <w:top w:val="none" w:sz="0" w:space="0" w:color="auto"/>
                            <w:left w:val="none" w:sz="0" w:space="0" w:color="auto"/>
                            <w:bottom w:val="none" w:sz="0" w:space="0" w:color="auto"/>
                            <w:right w:val="none" w:sz="0" w:space="0" w:color="auto"/>
                          </w:divBdr>
                          <w:divsChild>
                            <w:div w:id="178599711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933881">
      <w:bodyDiv w:val="1"/>
      <w:marLeft w:val="0"/>
      <w:marRight w:val="0"/>
      <w:marTop w:val="0"/>
      <w:marBottom w:val="0"/>
      <w:divBdr>
        <w:top w:val="none" w:sz="0" w:space="0" w:color="auto"/>
        <w:left w:val="none" w:sz="0" w:space="0" w:color="auto"/>
        <w:bottom w:val="none" w:sz="0" w:space="0" w:color="auto"/>
        <w:right w:val="none" w:sz="0" w:space="0" w:color="auto"/>
      </w:divBdr>
    </w:div>
    <w:div w:id="97675161">
      <w:bodyDiv w:val="1"/>
      <w:marLeft w:val="0"/>
      <w:marRight w:val="0"/>
      <w:marTop w:val="0"/>
      <w:marBottom w:val="0"/>
      <w:divBdr>
        <w:top w:val="none" w:sz="0" w:space="0" w:color="auto"/>
        <w:left w:val="none" w:sz="0" w:space="0" w:color="auto"/>
        <w:bottom w:val="none" w:sz="0" w:space="0" w:color="auto"/>
        <w:right w:val="none" w:sz="0" w:space="0" w:color="auto"/>
      </w:divBdr>
    </w:div>
    <w:div w:id="105197534">
      <w:bodyDiv w:val="1"/>
      <w:marLeft w:val="0"/>
      <w:marRight w:val="0"/>
      <w:marTop w:val="0"/>
      <w:marBottom w:val="0"/>
      <w:divBdr>
        <w:top w:val="none" w:sz="0" w:space="0" w:color="auto"/>
        <w:left w:val="none" w:sz="0" w:space="0" w:color="auto"/>
        <w:bottom w:val="none" w:sz="0" w:space="0" w:color="auto"/>
        <w:right w:val="none" w:sz="0" w:space="0" w:color="auto"/>
      </w:divBdr>
    </w:div>
    <w:div w:id="108160512">
      <w:bodyDiv w:val="1"/>
      <w:marLeft w:val="0"/>
      <w:marRight w:val="0"/>
      <w:marTop w:val="0"/>
      <w:marBottom w:val="0"/>
      <w:divBdr>
        <w:top w:val="none" w:sz="0" w:space="0" w:color="auto"/>
        <w:left w:val="none" w:sz="0" w:space="0" w:color="auto"/>
        <w:bottom w:val="none" w:sz="0" w:space="0" w:color="auto"/>
        <w:right w:val="none" w:sz="0" w:space="0" w:color="auto"/>
      </w:divBdr>
      <w:divsChild>
        <w:div w:id="1833527353">
          <w:marLeft w:val="0"/>
          <w:marRight w:val="0"/>
          <w:marTop w:val="0"/>
          <w:marBottom w:val="0"/>
          <w:divBdr>
            <w:top w:val="none" w:sz="0" w:space="0" w:color="auto"/>
            <w:left w:val="none" w:sz="0" w:space="0" w:color="auto"/>
            <w:bottom w:val="none" w:sz="0" w:space="0" w:color="auto"/>
            <w:right w:val="none" w:sz="0" w:space="0" w:color="auto"/>
          </w:divBdr>
        </w:div>
        <w:div w:id="575632546">
          <w:marLeft w:val="0"/>
          <w:marRight w:val="0"/>
          <w:marTop w:val="0"/>
          <w:marBottom w:val="0"/>
          <w:divBdr>
            <w:top w:val="none" w:sz="0" w:space="0" w:color="auto"/>
            <w:left w:val="none" w:sz="0" w:space="0" w:color="auto"/>
            <w:bottom w:val="none" w:sz="0" w:space="0" w:color="auto"/>
            <w:right w:val="none" w:sz="0" w:space="0" w:color="auto"/>
          </w:divBdr>
          <w:divsChild>
            <w:div w:id="110706323">
              <w:marLeft w:val="0"/>
              <w:marRight w:val="0"/>
              <w:marTop w:val="0"/>
              <w:marBottom w:val="0"/>
              <w:divBdr>
                <w:top w:val="none" w:sz="0" w:space="0" w:color="auto"/>
                <w:left w:val="none" w:sz="0" w:space="0" w:color="auto"/>
                <w:bottom w:val="none" w:sz="0" w:space="0" w:color="auto"/>
                <w:right w:val="none" w:sz="0" w:space="0" w:color="auto"/>
              </w:divBdr>
              <w:divsChild>
                <w:div w:id="282153609">
                  <w:marLeft w:val="0"/>
                  <w:marRight w:val="0"/>
                  <w:marTop w:val="0"/>
                  <w:marBottom w:val="60"/>
                  <w:divBdr>
                    <w:top w:val="none" w:sz="0" w:space="0" w:color="auto"/>
                    <w:left w:val="none" w:sz="0" w:space="0" w:color="auto"/>
                    <w:bottom w:val="none" w:sz="0" w:space="0" w:color="auto"/>
                    <w:right w:val="none" w:sz="0" w:space="0" w:color="auto"/>
                  </w:divBdr>
                </w:div>
                <w:div w:id="1754088452">
                  <w:marLeft w:val="0"/>
                  <w:marRight w:val="0"/>
                  <w:marTop w:val="0"/>
                  <w:marBottom w:val="0"/>
                  <w:divBdr>
                    <w:top w:val="none" w:sz="0" w:space="0" w:color="auto"/>
                    <w:left w:val="none" w:sz="0" w:space="0" w:color="auto"/>
                    <w:bottom w:val="none" w:sz="0" w:space="0" w:color="auto"/>
                    <w:right w:val="none" w:sz="0" w:space="0" w:color="auto"/>
                  </w:divBdr>
                </w:div>
                <w:div w:id="1758359361">
                  <w:marLeft w:val="0"/>
                  <w:marRight w:val="0"/>
                  <w:marTop w:val="0"/>
                  <w:marBottom w:val="60"/>
                  <w:divBdr>
                    <w:top w:val="none" w:sz="0" w:space="0" w:color="auto"/>
                    <w:left w:val="none" w:sz="0" w:space="0" w:color="auto"/>
                    <w:bottom w:val="none" w:sz="0" w:space="0" w:color="auto"/>
                    <w:right w:val="none" w:sz="0" w:space="0" w:color="auto"/>
                  </w:divBdr>
                </w:div>
                <w:div w:id="842011309">
                  <w:marLeft w:val="0"/>
                  <w:marRight w:val="0"/>
                  <w:marTop w:val="0"/>
                  <w:marBottom w:val="0"/>
                  <w:divBdr>
                    <w:top w:val="none" w:sz="0" w:space="0" w:color="auto"/>
                    <w:left w:val="none" w:sz="0" w:space="0" w:color="auto"/>
                    <w:bottom w:val="none" w:sz="0" w:space="0" w:color="auto"/>
                    <w:right w:val="none" w:sz="0" w:space="0" w:color="auto"/>
                  </w:divBdr>
                </w:div>
                <w:div w:id="1921862729">
                  <w:marLeft w:val="0"/>
                  <w:marRight w:val="0"/>
                  <w:marTop w:val="0"/>
                  <w:marBottom w:val="60"/>
                  <w:divBdr>
                    <w:top w:val="none" w:sz="0" w:space="0" w:color="auto"/>
                    <w:left w:val="none" w:sz="0" w:space="0" w:color="auto"/>
                    <w:bottom w:val="none" w:sz="0" w:space="0" w:color="auto"/>
                    <w:right w:val="none" w:sz="0" w:space="0" w:color="auto"/>
                  </w:divBdr>
                </w:div>
                <w:div w:id="914896989">
                  <w:marLeft w:val="0"/>
                  <w:marRight w:val="0"/>
                  <w:marTop w:val="0"/>
                  <w:marBottom w:val="0"/>
                  <w:divBdr>
                    <w:top w:val="none" w:sz="0" w:space="0" w:color="auto"/>
                    <w:left w:val="none" w:sz="0" w:space="0" w:color="auto"/>
                    <w:bottom w:val="none" w:sz="0" w:space="0" w:color="auto"/>
                    <w:right w:val="none" w:sz="0" w:space="0" w:color="auto"/>
                  </w:divBdr>
                </w:div>
                <w:div w:id="146847632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 w:id="112796038">
      <w:bodyDiv w:val="1"/>
      <w:marLeft w:val="0"/>
      <w:marRight w:val="0"/>
      <w:marTop w:val="0"/>
      <w:marBottom w:val="0"/>
      <w:divBdr>
        <w:top w:val="none" w:sz="0" w:space="0" w:color="auto"/>
        <w:left w:val="none" w:sz="0" w:space="0" w:color="auto"/>
        <w:bottom w:val="none" w:sz="0" w:space="0" w:color="auto"/>
        <w:right w:val="none" w:sz="0" w:space="0" w:color="auto"/>
      </w:divBdr>
    </w:div>
    <w:div w:id="122309439">
      <w:bodyDiv w:val="1"/>
      <w:marLeft w:val="0"/>
      <w:marRight w:val="0"/>
      <w:marTop w:val="0"/>
      <w:marBottom w:val="0"/>
      <w:divBdr>
        <w:top w:val="none" w:sz="0" w:space="0" w:color="auto"/>
        <w:left w:val="none" w:sz="0" w:space="0" w:color="auto"/>
        <w:bottom w:val="none" w:sz="0" w:space="0" w:color="auto"/>
        <w:right w:val="none" w:sz="0" w:space="0" w:color="auto"/>
      </w:divBdr>
    </w:div>
    <w:div w:id="129133171">
      <w:bodyDiv w:val="1"/>
      <w:marLeft w:val="0"/>
      <w:marRight w:val="0"/>
      <w:marTop w:val="0"/>
      <w:marBottom w:val="0"/>
      <w:divBdr>
        <w:top w:val="none" w:sz="0" w:space="0" w:color="auto"/>
        <w:left w:val="none" w:sz="0" w:space="0" w:color="auto"/>
        <w:bottom w:val="none" w:sz="0" w:space="0" w:color="auto"/>
        <w:right w:val="none" w:sz="0" w:space="0" w:color="auto"/>
      </w:divBdr>
    </w:div>
    <w:div w:id="154689191">
      <w:bodyDiv w:val="1"/>
      <w:marLeft w:val="0"/>
      <w:marRight w:val="0"/>
      <w:marTop w:val="0"/>
      <w:marBottom w:val="0"/>
      <w:divBdr>
        <w:top w:val="none" w:sz="0" w:space="0" w:color="auto"/>
        <w:left w:val="none" w:sz="0" w:space="0" w:color="auto"/>
        <w:bottom w:val="none" w:sz="0" w:space="0" w:color="auto"/>
        <w:right w:val="none" w:sz="0" w:space="0" w:color="auto"/>
      </w:divBdr>
    </w:div>
    <w:div w:id="162206246">
      <w:bodyDiv w:val="1"/>
      <w:marLeft w:val="0"/>
      <w:marRight w:val="0"/>
      <w:marTop w:val="0"/>
      <w:marBottom w:val="0"/>
      <w:divBdr>
        <w:top w:val="none" w:sz="0" w:space="0" w:color="auto"/>
        <w:left w:val="none" w:sz="0" w:space="0" w:color="auto"/>
        <w:bottom w:val="none" w:sz="0" w:space="0" w:color="auto"/>
        <w:right w:val="none" w:sz="0" w:space="0" w:color="auto"/>
      </w:divBdr>
    </w:div>
    <w:div w:id="167525968">
      <w:bodyDiv w:val="1"/>
      <w:marLeft w:val="0"/>
      <w:marRight w:val="0"/>
      <w:marTop w:val="0"/>
      <w:marBottom w:val="0"/>
      <w:divBdr>
        <w:top w:val="none" w:sz="0" w:space="0" w:color="auto"/>
        <w:left w:val="none" w:sz="0" w:space="0" w:color="auto"/>
        <w:bottom w:val="none" w:sz="0" w:space="0" w:color="auto"/>
        <w:right w:val="none" w:sz="0" w:space="0" w:color="auto"/>
      </w:divBdr>
    </w:div>
    <w:div w:id="175775479">
      <w:bodyDiv w:val="1"/>
      <w:marLeft w:val="0"/>
      <w:marRight w:val="0"/>
      <w:marTop w:val="0"/>
      <w:marBottom w:val="0"/>
      <w:divBdr>
        <w:top w:val="none" w:sz="0" w:space="0" w:color="auto"/>
        <w:left w:val="none" w:sz="0" w:space="0" w:color="auto"/>
        <w:bottom w:val="none" w:sz="0" w:space="0" w:color="auto"/>
        <w:right w:val="none" w:sz="0" w:space="0" w:color="auto"/>
      </w:divBdr>
    </w:div>
    <w:div w:id="182016974">
      <w:bodyDiv w:val="1"/>
      <w:marLeft w:val="0"/>
      <w:marRight w:val="0"/>
      <w:marTop w:val="0"/>
      <w:marBottom w:val="0"/>
      <w:divBdr>
        <w:top w:val="none" w:sz="0" w:space="0" w:color="auto"/>
        <w:left w:val="none" w:sz="0" w:space="0" w:color="auto"/>
        <w:bottom w:val="none" w:sz="0" w:space="0" w:color="auto"/>
        <w:right w:val="none" w:sz="0" w:space="0" w:color="auto"/>
      </w:divBdr>
    </w:div>
    <w:div w:id="183977407">
      <w:bodyDiv w:val="1"/>
      <w:marLeft w:val="0"/>
      <w:marRight w:val="0"/>
      <w:marTop w:val="0"/>
      <w:marBottom w:val="0"/>
      <w:divBdr>
        <w:top w:val="none" w:sz="0" w:space="0" w:color="auto"/>
        <w:left w:val="none" w:sz="0" w:space="0" w:color="auto"/>
        <w:bottom w:val="none" w:sz="0" w:space="0" w:color="auto"/>
        <w:right w:val="none" w:sz="0" w:space="0" w:color="auto"/>
      </w:divBdr>
    </w:div>
    <w:div w:id="200292836">
      <w:bodyDiv w:val="1"/>
      <w:marLeft w:val="0"/>
      <w:marRight w:val="0"/>
      <w:marTop w:val="0"/>
      <w:marBottom w:val="0"/>
      <w:divBdr>
        <w:top w:val="none" w:sz="0" w:space="0" w:color="auto"/>
        <w:left w:val="none" w:sz="0" w:space="0" w:color="auto"/>
        <w:bottom w:val="none" w:sz="0" w:space="0" w:color="auto"/>
        <w:right w:val="none" w:sz="0" w:space="0" w:color="auto"/>
      </w:divBdr>
    </w:div>
    <w:div w:id="209345374">
      <w:bodyDiv w:val="1"/>
      <w:marLeft w:val="0"/>
      <w:marRight w:val="0"/>
      <w:marTop w:val="0"/>
      <w:marBottom w:val="0"/>
      <w:divBdr>
        <w:top w:val="none" w:sz="0" w:space="0" w:color="auto"/>
        <w:left w:val="none" w:sz="0" w:space="0" w:color="auto"/>
        <w:bottom w:val="none" w:sz="0" w:space="0" w:color="auto"/>
        <w:right w:val="none" w:sz="0" w:space="0" w:color="auto"/>
      </w:divBdr>
    </w:div>
    <w:div w:id="212474536">
      <w:bodyDiv w:val="1"/>
      <w:marLeft w:val="0"/>
      <w:marRight w:val="0"/>
      <w:marTop w:val="0"/>
      <w:marBottom w:val="0"/>
      <w:divBdr>
        <w:top w:val="none" w:sz="0" w:space="0" w:color="auto"/>
        <w:left w:val="none" w:sz="0" w:space="0" w:color="auto"/>
        <w:bottom w:val="none" w:sz="0" w:space="0" w:color="auto"/>
        <w:right w:val="none" w:sz="0" w:space="0" w:color="auto"/>
      </w:divBdr>
    </w:div>
    <w:div w:id="216012267">
      <w:bodyDiv w:val="1"/>
      <w:marLeft w:val="0"/>
      <w:marRight w:val="0"/>
      <w:marTop w:val="0"/>
      <w:marBottom w:val="0"/>
      <w:divBdr>
        <w:top w:val="none" w:sz="0" w:space="0" w:color="auto"/>
        <w:left w:val="none" w:sz="0" w:space="0" w:color="auto"/>
        <w:bottom w:val="none" w:sz="0" w:space="0" w:color="auto"/>
        <w:right w:val="none" w:sz="0" w:space="0" w:color="auto"/>
      </w:divBdr>
    </w:div>
    <w:div w:id="218788089">
      <w:bodyDiv w:val="1"/>
      <w:marLeft w:val="0"/>
      <w:marRight w:val="0"/>
      <w:marTop w:val="0"/>
      <w:marBottom w:val="0"/>
      <w:divBdr>
        <w:top w:val="none" w:sz="0" w:space="0" w:color="auto"/>
        <w:left w:val="none" w:sz="0" w:space="0" w:color="auto"/>
        <w:bottom w:val="none" w:sz="0" w:space="0" w:color="auto"/>
        <w:right w:val="none" w:sz="0" w:space="0" w:color="auto"/>
      </w:divBdr>
    </w:div>
    <w:div w:id="224950554">
      <w:bodyDiv w:val="1"/>
      <w:marLeft w:val="0"/>
      <w:marRight w:val="0"/>
      <w:marTop w:val="0"/>
      <w:marBottom w:val="0"/>
      <w:divBdr>
        <w:top w:val="none" w:sz="0" w:space="0" w:color="auto"/>
        <w:left w:val="none" w:sz="0" w:space="0" w:color="auto"/>
        <w:bottom w:val="none" w:sz="0" w:space="0" w:color="auto"/>
        <w:right w:val="none" w:sz="0" w:space="0" w:color="auto"/>
      </w:divBdr>
    </w:div>
    <w:div w:id="229198710">
      <w:bodyDiv w:val="1"/>
      <w:marLeft w:val="0"/>
      <w:marRight w:val="0"/>
      <w:marTop w:val="0"/>
      <w:marBottom w:val="0"/>
      <w:divBdr>
        <w:top w:val="none" w:sz="0" w:space="0" w:color="auto"/>
        <w:left w:val="none" w:sz="0" w:space="0" w:color="auto"/>
        <w:bottom w:val="none" w:sz="0" w:space="0" w:color="auto"/>
        <w:right w:val="none" w:sz="0" w:space="0" w:color="auto"/>
      </w:divBdr>
    </w:div>
    <w:div w:id="238291625">
      <w:bodyDiv w:val="1"/>
      <w:marLeft w:val="0"/>
      <w:marRight w:val="0"/>
      <w:marTop w:val="0"/>
      <w:marBottom w:val="0"/>
      <w:divBdr>
        <w:top w:val="none" w:sz="0" w:space="0" w:color="auto"/>
        <w:left w:val="none" w:sz="0" w:space="0" w:color="auto"/>
        <w:bottom w:val="none" w:sz="0" w:space="0" w:color="auto"/>
        <w:right w:val="none" w:sz="0" w:space="0" w:color="auto"/>
      </w:divBdr>
    </w:div>
    <w:div w:id="253321298">
      <w:bodyDiv w:val="1"/>
      <w:marLeft w:val="0"/>
      <w:marRight w:val="0"/>
      <w:marTop w:val="0"/>
      <w:marBottom w:val="0"/>
      <w:divBdr>
        <w:top w:val="none" w:sz="0" w:space="0" w:color="auto"/>
        <w:left w:val="none" w:sz="0" w:space="0" w:color="auto"/>
        <w:bottom w:val="none" w:sz="0" w:space="0" w:color="auto"/>
        <w:right w:val="none" w:sz="0" w:space="0" w:color="auto"/>
      </w:divBdr>
    </w:div>
    <w:div w:id="303511805">
      <w:bodyDiv w:val="1"/>
      <w:marLeft w:val="0"/>
      <w:marRight w:val="0"/>
      <w:marTop w:val="0"/>
      <w:marBottom w:val="0"/>
      <w:divBdr>
        <w:top w:val="none" w:sz="0" w:space="0" w:color="auto"/>
        <w:left w:val="none" w:sz="0" w:space="0" w:color="auto"/>
        <w:bottom w:val="none" w:sz="0" w:space="0" w:color="auto"/>
        <w:right w:val="none" w:sz="0" w:space="0" w:color="auto"/>
      </w:divBdr>
    </w:div>
    <w:div w:id="329406825">
      <w:bodyDiv w:val="1"/>
      <w:marLeft w:val="0"/>
      <w:marRight w:val="0"/>
      <w:marTop w:val="0"/>
      <w:marBottom w:val="0"/>
      <w:divBdr>
        <w:top w:val="none" w:sz="0" w:space="0" w:color="auto"/>
        <w:left w:val="none" w:sz="0" w:space="0" w:color="auto"/>
        <w:bottom w:val="none" w:sz="0" w:space="0" w:color="auto"/>
        <w:right w:val="none" w:sz="0" w:space="0" w:color="auto"/>
      </w:divBdr>
    </w:div>
    <w:div w:id="351879487">
      <w:bodyDiv w:val="1"/>
      <w:marLeft w:val="0"/>
      <w:marRight w:val="0"/>
      <w:marTop w:val="0"/>
      <w:marBottom w:val="0"/>
      <w:divBdr>
        <w:top w:val="none" w:sz="0" w:space="0" w:color="auto"/>
        <w:left w:val="none" w:sz="0" w:space="0" w:color="auto"/>
        <w:bottom w:val="none" w:sz="0" w:space="0" w:color="auto"/>
        <w:right w:val="none" w:sz="0" w:space="0" w:color="auto"/>
      </w:divBdr>
    </w:div>
    <w:div w:id="363755051">
      <w:bodyDiv w:val="1"/>
      <w:marLeft w:val="0"/>
      <w:marRight w:val="360"/>
      <w:marTop w:val="0"/>
      <w:marBottom w:val="0"/>
      <w:divBdr>
        <w:top w:val="none" w:sz="0" w:space="0" w:color="auto"/>
        <w:left w:val="none" w:sz="0" w:space="0" w:color="auto"/>
        <w:bottom w:val="none" w:sz="0" w:space="0" w:color="auto"/>
        <w:right w:val="none" w:sz="0" w:space="0" w:color="auto"/>
      </w:divBdr>
      <w:divsChild>
        <w:div w:id="1013462007">
          <w:marLeft w:val="240"/>
          <w:marRight w:val="240"/>
          <w:marTop w:val="0"/>
          <w:marBottom w:val="0"/>
          <w:divBdr>
            <w:top w:val="none" w:sz="0" w:space="0" w:color="auto"/>
            <w:left w:val="none" w:sz="0" w:space="0" w:color="auto"/>
            <w:bottom w:val="none" w:sz="0" w:space="0" w:color="auto"/>
            <w:right w:val="none" w:sz="0" w:space="0" w:color="auto"/>
          </w:divBdr>
          <w:divsChild>
            <w:div w:id="2102532256">
              <w:marLeft w:val="0"/>
              <w:marRight w:val="0"/>
              <w:marTop w:val="0"/>
              <w:marBottom w:val="0"/>
              <w:divBdr>
                <w:top w:val="none" w:sz="0" w:space="0" w:color="auto"/>
                <w:left w:val="none" w:sz="0" w:space="0" w:color="auto"/>
                <w:bottom w:val="none" w:sz="0" w:space="0" w:color="auto"/>
                <w:right w:val="none" w:sz="0" w:space="0" w:color="auto"/>
              </w:divBdr>
              <w:divsChild>
                <w:div w:id="589898948">
                  <w:marLeft w:val="240"/>
                  <w:marRight w:val="240"/>
                  <w:marTop w:val="0"/>
                  <w:marBottom w:val="0"/>
                  <w:divBdr>
                    <w:top w:val="none" w:sz="0" w:space="0" w:color="auto"/>
                    <w:left w:val="none" w:sz="0" w:space="0" w:color="auto"/>
                    <w:bottom w:val="none" w:sz="0" w:space="0" w:color="auto"/>
                    <w:right w:val="none" w:sz="0" w:space="0" w:color="auto"/>
                  </w:divBdr>
                  <w:divsChild>
                    <w:div w:id="1593666768">
                      <w:marLeft w:val="0"/>
                      <w:marRight w:val="0"/>
                      <w:marTop w:val="0"/>
                      <w:marBottom w:val="0"/>
                      <w:divBdr>
                        <w:top w:val="none" w:sz="0" w:space="0" w:color="auto"/>
                        <w:left w:val="none" w:sz="0" w:space="0" w:color="auto"/>
                        <w:bottom w:val="none" w:sz="0" w:space="0" w:color="auto"/>
                        <w:right w:val="none" w:sz="0" w:space="0" w:color="auto"/>
                      </w:divBdr>
                      <w:divsChild>
                        <w:div w:id="1630748545">
                          <w:marLeft w:val="240"/>
                          <w:marRight w:val="240"/>
                          <w:marTop w:val="0"/>
                          <w:marBottom w:val="0"/>
                          <w:divBdr>
                            <w:top w:val="none" w:sz="0" w:space="0" w:color="auto"/>
                            <w:left w:val="none" w:sz="0" w:space="0" w:color="auto"/>
                            <w:bottom w:val="none" w:sz="0" w:space="0" w:color="auto"/>
                            <w:right w:val="none" w:sz="0" w:space="0" w:color="auto"/>
                          </w:divBdr>
                          <w:divsChild>
                            <w:div w:id="2135557606">
                              <w:marLeft w:val="0"/>
                              <w:marRight w:val="0"/>
                              <w:marTop w:val="0"/>
                              <w:marBottom w:val="0"/>
                              <w:divBdr>
                                <w:top w:val="none" w:sz="0" w:space="0" w:color="auto"/>
                                <w:left w:val="none" w:sz="0" w:space="0" w:color="auto"/>
                                <w:bottom w:val="none" w:sz="0" w:space="0" w:color="auto"/>
                                <w:right w:val="none" w:sz="0" w:space="0" w:color="auto"/>
                              </w:divBdr>
                              <w:divsChild>
                                <w:div w:id="803425969">
                                  <w:marLeft w:val="240"/>
                                  <w:marRight w:val="240"/>
                                  <w:marTop w:val="0"/>
                                  <w:marBottom w:val="0"/>
                                  <w:divBdr>
                                    <w:top w:val="none" w:sz="0" w:space="0" w:color="auto"/>
                                    <w:left w:val="none" w:sz="0" w:space="0" w:color="auto"/>
                                    <w:bottom w:val="none" w:sz="0" w:space="0" w:color="auto"/>
                                    <w:right w:val="none" w:sz="0" w:space="0" w:color="auto"/>
                                  </w:divBdr>
                                  <w:divsChild>
                                    <w:div w:id="1165825714">
                                      <w:marLeft w:val="0"/>
                                      <w:marRight w:val="0"/>
                                      <w:marTop w:val="0"/>
                                      <w:marBottom w:val="0"/>
                                      <w:divBdr>
                                        <w:top w:val="none" w:sz="0" w:space="0" w:color="auto"/>
                                        <w:left w:val="none" w:sz="0" w:space="0" w:color="auto"/>
                                        <w:bottom w:val="none" w:sz="0" w:space="0" w:color="auto"/>
                                        <w:right w:val="none" w:sz="0" w:space="0" w:color="auto"/>
                                      </w:divBdr>
                                      <w:divsChild>
                                        <w:div w:id="677197979">
                                          <w:marLeft w:val="240"/>
                                          <w:marRight w:val="240"/>
                                          <w:marTop w:val="0"/>
                                          <w:marBottom w:val="0"/>
                                          <w:divBdr>
                                            <w:top w:val="none" w:sz="0" w:space="0" w:color="auto"/>
                                            <w:left w:val="none" w:sz="0" w:space="0" w:color="auto"/>
                                            <w:bottom w:val="none" w:sz="0" w:space="0" w:color="auto"/>
                                            <w:right w:val="none" w:sz="0" w:space="0" w:color="auto"/>
                                          </w:divBdr>
                                          <w:divsChild>
                                            <w:div w:id="1728339896">
                                              <w:marLeft w:val="0"/>
                                              <w:marRight w:val="0"/>
                                              <w:marTop w:val="0"/>
                                              <w:marBottom w:val="0"/>
                                              <w:divBdr>
                                                <w:top w:val="none" w:sz="0" w:space="0" w:color="auto"/>
                                                <w:left w:val="none" w:sz="0" w:space="0" w:color="auto"/>
                                                <w:bottom w:val="none" w:sz="0" w:space="0" w:color="auto"/>
                                                <w:right w:val="none" w:sz="0" w:space="0" w:color="auto"/>
                                              </w:divBdr>
                                              <w:divsChild>
                                                <w:div w:id="119958733">
                                                  <w:marLeft w:val="240"/>
                                                  <w:marRight w:val="240"/>
                                                  <w:marTop w:val="0"/>
                                                  <w:marBottom w:val="0"/>
                                                  <w:divBdr>
                                                    <w:top w:val="none" w:sz="0" w:space="0" w:color="auto"/>
                                                    <w:left w:val="none" w:sz="0" w:space="0" w:color="auto"/>
                                                    <w:bottom w:val="none" w:sz="0" w:space="0" w:color="auto"/>
                                                    <w:right w:val="none" w:sz="0" w:space="0" w:color="auto"/>
                                                  </w:divBdr>
                                                  <w:divsChild>
                                                    <w:div w:id="1147748997">
                                                      <w:marLeft w:val="0"/>
                                                      <w:marRight w:val="0"/>
                                                      <w:marTop w:val="0"/>
                                                      <w:marBottom w:val="0"/>
                                                      <w:divBdr>
                                                        <w:top w:val="none" w:sz="0" w:space="0" w:color="auto"/>
                                                        <w:left w:val="none" w:sz="0" w:space="0" w:color="auto"/>
                                                        <w:bottom w:val="none" w:sz="0" w:space="0" w:color="auto"/>
                                                        <w:right w:val="none" w:sz="0" w:space="0" w:color="auto"/>
                                                      </w:divBdr>
                                                      <w:divsChild>
                                                        <w:div w:id="142226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71509">
                                                  <w:marLeft w:val="240"/>
                                                  <w:marRight w:val="240"/>
                                                  <w:marTop w:val="0"/>
                                                  <w:marBottom w:val="0"/>
                                                  <w:divBdr>
                                                    <w:top w:val="none" w:sz="0" w:space="0" w:color="auto"/>
                                                    <w:left w:val="none" w:sz="0" w:space="0" w:color="auto"/>
                                                    <w:bottom w:val="none" w:sz="0" w:space="0" w:color="auto"/>
                                                    <w:right w:val="none" w:sz="0" w:space="0" w:color="auto"/>
                                                  </w:divBdr>
                                                  <w:divsChild>
                                                    <w:div w:id="264922479">
                                                      <w:marLeft w:val="240"/>
                                                      <w:marRight w:val="0"/>
                                                      <w:marTop w:val="0"/>
                                                      <w:marBottom w:val="0"/>
                                                      <w:divBdr>
                                                        <w:top w:val="none" w:sz="0" w:space="0" w:color="auto"/>
                                                        <w:left w:val="none" w:sz="0" w:space="0" w:color="auto"/>
                                                        <w:bottom w:val="none" w:sz="0" w:space="0" w:color="auto"/>
                                                        <w:right w:val="none" w:sz="0" w:space="0" w:color="auto"/>
                                                      </w:divBdr>
                                                    </w:div>
                                                    <w:div w:id="1544512546">
                                                      <w:marLeft w:val="0"/>
                                                      <w:marRight w:val="0"/>
                                                      <w:marTop w:val="0"/>
                                                      <w:marBottom w:val="0"/>
                                                      <w:divBdr>
                                                        <w:top w:val="none" w:sz="0" w:space="0" w:color="auto"/>
                                                        <w:left w:val="none" w:sz="0" w:space="0" w:color="auto"/>
                                                        <w:bottom w:val="none" w:sz="0" w:space="0" w:color="auto"/>
                                                        <w:right w:val="none" w:sz="0" w:space="0" w:color="auto"/>
                                                      </w:divBdr>
                                                      <w:divsChild>
                                                        <w:div w:id="217791278">
                                                          <w:marLeft w:val="240"/>
                                                          <w:marRight w:val="240"/>
                                                          <w:marTop w:val="0"/>
                                                          <w:marBottom w:val="0"/>
                                                          <w:divBdr>
                                                            <w:top w:val="none" w:sz="0" w:space="0" w:color="auto"/>
                                                            <w:left w:val="none" w:sz="0" w:space="0" w:color="auto"/>
                                                            <w:bottom w:val="none" w:sz="0" w:space="0" w:color="auto"/>
                                                            <w:right w:val="none" w:sz="0" w:space="0" w:color="auto"/>
                                                          </w:divBdr>
                                                          <w:divsChild>
                                                            <w:div w:id="373625494">
                                                              <w:marLeft w:val="0"/>
                                                              <w:marRight w:val="0"/>
                                                              <w:marTop w:val="0"/>
                                                              <w:marBottom w:val="0"/>
                                                              <w:divBdr>
                                                                <w:top w:val="none" w:sz="0" w:space="0" w:color="auto"/>
                                                                <w:left w:val="none" w:sz="0" w:space="0" w:color="auto"/>
                                                                <w:bottom w:val="none" w:sz="0" w:space="0" w:color="auto"/>
                                                                <w:right w:val="none" w:sz="0" w:space="0" w:color="auto"/>
                                                              </w:divBdr>
                                                              <w:divsChild>
                                                                <w:div w:id="490564463">
                                                                  <w:marLeft w:val="240"/>
                                                                  <w:marRight w:val="240"/>
                                                                  <w:marTop w:val="0"/>
                                                                  <w:marBottom w:val="0"/>
                                                                  <w:divBdr>
                                                                    <w:top w:val="none" w:sz="0" w:space="0" w:color="auto"/>
                                                                    <w:left w:val="none" w:sz="0" w:space="0" w:color="auto"/>
                                                                    <w:bottom w:val="none" w:sz="0" w:space="0" w:color="auto"/>
                                                                    <w:right w:val="none" w:sz="0" w:space="0" w:color="auto"/>
                                                                  </w:divBdr>
                                                                  <w:divsChild>
                                                                    <w:div w:id="620041545">
                                                                      <w:marLeft w:val="240"/>
                                                                      <w:marRight w:val="0"/>
                                                                      <w:marTop w:val="0"/>
                                                                      <w:marBottom w:val="0"/>
                                                                      <w:divBdr>
                                                                        <w:top w:val="none" w:sz="0" w:space="0" w:color="auto"/>
                                                                        <w:left w:val="none" w:sz="0" w:space="0" w:color="auto"/>
                                                                        <w:bottom w:val="none" w:sz="0" w:space="0" w:color="auto"/>
                                                                        <w:right w:val="none" w:sz="0" w:space="0" w:color="auto"/>
                                                                      </w:divBdr>
                                                                    </w:div>
                                                                  </w:divsChild>
                                                                </w:div>
                                                                <w:div w:id="675351787">
                                                                  <w:marLeft w:val="0"/>
                                                                  <w:marRight w:val="0"/>
                                                                  <w:marTop w:val="0"/>
                                                                  <w:marBottom w:val="0"/>
                                                                  <w:divBdr>
                                                                    <w:top w:val="none" w:sz="0" w:space="0" w:color="auto"/>
                                                                    <w:left w:val="none" w:sz="0" w:space="0" w:color="auto"/>
                                                                    <w:bottom w:val="none" w:sz="0" w:space="0" w:color="auto"/>
                                                                    <w:right w:val="none" w:sz="0" w:space="0" w:color="auto"/>
                                                                  </w:divBdr>
                                                                </w:div>
                                                              </w:divsChild>
                                                            </w:div>
                                                            <w:div w:id="1935748727">
                                                              <w:marLeft w:val="240"/>
                                                              <w:marRight w:val="0"/>
                                                              <w:marTop w:val="0"/>
                                                              <w:marBottom w:val="0"/>
                                                              <w:divBdr>
                                                                <w:top w:val="none" w:sz="0" w:space="0" w:color="auto"/>
                                                                <w:left w:val="none" w:sz="0" w:space="0" w:color="auto"/>
                                                                <w:bottom w:val="none" w:sz="0" w:space="0" w:color="auto"/>
                                                                <w:right w:val="none" w:sz="0" w:space="0" w:color="auto"/>
                                                              </w:divBdr>
                                                            </w:div>
                                                          </w:divsChild>
                                                        </w:div>
                                                        <w:div w:id="196465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42844">
                                                  <w:marLeft w:val="0"/>
                                                  <w:marRight w:val="0"/>
                                                  <w:marTop w:val="0"/>
                                                  <w:marBottom w:val="0"/>
                                                  <w:divBdr>
                                                    <w:top w:val="none" w:sz="0" w:space="0" w:color="auto"/>
                                                    <w:left w:val="none" w:sz="0" w:space="0" w:color="auto"/>
                                                    <w:bottom w:val="none" w:sz="0" w:space="0" w:color="auto"/>
                                                    <w:right w:val="none" w:sz="0" w:space="0" w:color="auto"/>
                                                  </w:divBdr>
                                                </w:div>
                                                <w:div w:id="1634749916">
                                                  <w:marLeft w:val="240"/>
                                                  <w:marRight w:val="240"/>
                                                  <w:marTop w:val="0"/>
                                                  <w:marBottom w:val="0"/>
                                                  <w:divBdr>
                                                    <w:top w:val="none" w:sz="0" w:space="0" w:color="auto"/>
                                                    <w:left w:val="none" w:sz="0" w:space="0" w:color="auto"/>
                                                    <w:bottom w:val="none" w:sz="0" w:space="0" w:color="auto"/>
                                                    <w:right w:val="none" w:sz="0" w:space="0" w:color="auto"/>
                                                  </w:divBdr>
                                                  <w:divsChild>
                                                    <w:div w:id="119540803">
                                                      <w:marLeft w:val="0"/>
                                                      <w:marRight w:val="0"/>
                                                      <w:marTop w:val="0"/>
                                                      <w:marBottom w:val="0"/>
                                                      <w:divBdr>
                                                        <w:top w:val="none" w:sz="0" w:space="0" w:color="auto"/>
                                                        <w:left w:val="none" w:sz="0" w:space="0" w:color="auto"/>
                                                        <w:bottom w:val="none" w:sz="0" w:space="0" w:color="auto"/>
                                                        <w:right w:val="none" w:sz="0" w:space="0" w:color="auto"/>
                                                      </w:divBdr>
                                                      <w:divsChild>
                                                        <w:div w:id="548615569">
                                                          <w:marLeft w:val="0"/>
                                                          <w:marRight w:val="0"/>
                                                          <w:marTop w:val="0"/>
                                                          <w:marBottom w:val="0"/>
                                                          <w:divBdr>
                                                            <w:top w:val="none" w:sz="0" w:space="0" w:color="auto"/>
                                                            <w:left w:val="none" w:sz="0" w:space="0" w:color="auto"/>
                                                            <w:bottom w:val="none" w:sz="0" w:space="0" w:color="auto"/>
                                                            <w:right w:val="none" w:sz="0" w:space="0" w:color="auto"/>
                                                          </w:divBdr>
                                                        </w:div>
                                                        <w:div w:id="1357578701">
                                                          <w:marLeft w:val="240"/>
                                                          <w:marRight w:val="240"/>
                                                          <w:marTop w:val="0"/>
                                                          <w:marBottom w:val="0"/>
                                                          <w:divBdr>
                                                            <w:top w:val="none" w:sz="0" w:space="0" w:color="auto"/>
                                                            <w:left w:val="none" w:sz="0" w:space="0" w:color="auto"/>
                                                            <w:bottom w:val="none" w:sz="0" w:space="0" w:color="auto"/>
                                                            <w:right w:val="none" w:sz="0" w:space="0" w:color="auto"/>
                                                          </w:divBdr>
                                                          <w:divsChild>
                                                            <w:div w:id="1692216771">
                                                              <w:marLeft w:val="240"/>
                                                              <w:marRight w:val="0"/>
                                                              <w:marTop w:val="0"/>
                                                              <w:marBottom w:val="0"/>
                                                              <w:divBdr>
                                                                <w:top w:val="none" w:sz="0" w:space="0" w:color="auto"/>
                                                                <w:left w:val="none" w:sz="0" w:space="0" w:color="auto"/>
                                                                <w:bottom w:val="none" w:sz="0" w:space="0" w:color="auto"/>
                                                                <w:right w:val="none" w:sz="0" w:space="0" w:color="auto"/>
                                                              </w:divBdr>
                                                            </w:div>
                                                            <w:div w:id="1937984529">
                                                              <w:marLeft w:val="0"/>
                                                              <w:marRight w:val="0"/>
                                                              <w:marTop w:val="0"/>
                                                              <w:marBottom w:val="0"/>
                                                              <w:divBdr>
                                                                <w:top w:val="none" w:sz="0" w:space="0" w:color="auto"/>
                                                                <w:left w:val="none" w:sz="0" w:space="0" w:color="auto"/>
                                                                <w:bottom w:val="none" w:sz="0" w:space="0" w:color="auto"/>
                                                                <w:right w:val="none" w:sz="0" w:space="0" w:color="auto"/>
                                                              </w:divBdr>
                                                              <w:divsChild>
                                                                <w:div w:id="1499537182">
                                                                  <w:marLeft w:val="240"/>
                                                                  <w:marRight w:val="240"/>
                                                                  <w:marTop w:val="0"/>
                                                                  <w:marBottom w:val="0"/>
                                                                  <w:divBdr>
                                                                    <w:top w:val="none" w:sz="0" w:space="0" w:color="auto"/>
                                                                    <w:left w:val="none" w:sz="0" w:space="0" w:color="auto"/>
                                                                    <w:bottom w:val="none" w:sz="0" w:space="0" w:color="auto"/>
                                                                    <w:right w:val="none" w:sz="0" w:space="0" w:color="auto"/>
                                                                  </w:divBdr>
                                                                  <w:divsChild>
                                                                    <w:div w:id="921722178">
                                                                      <w:marLeft w:val="240"/>
                                                                      <w:marRight w:val="0"/>
                                                                      <w:marTop w:val="0"/>
                                                                      <w:marBottom w:val="0"/>
                                                                      <w:divBdr>
                                                                        <w:top w:val="none" w:sz="0" w:space="0" w:color="auto"/>
                                                                        <w:left w:val="none" w:sz="0" w:space="0" w:color="auto"/>
                                                                        <w:bottom w:val="none" w:sz="0" w:space="0" w:color="auto"/>
                                                                        <w:right w:val="none" w:sz="0" w:space="0" w:color="auto"/>
                                                                      </w:divBdr>
                                                                    </w:div>
                                                                  </w:divsChild>
                                                                </w:div>
                                                                <w:div w:id="150451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39726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70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5904004">
      <w:bodyDiv w:val="1"/>
      <w:marLeft w:val="0"/>
      <w:marRight w:val="0"/>
      <w:marTop w:val="0"/>
      <w:marBottom w:val="0"/>
      <w:divBdr>
        <w:top w:val="none" w:sz="0" w:space="0" w:color="auto"/>
        <w:left w:val="none" w:sz="0" w:space="0" w:color="auto"/>
        <w:bottom w:val="none" w:sz="0" w:space="0" w:color="auto"/>
        <w:right w:val="none" w:sz="0" w:space="0" w:color="auto"/>
      </w:divBdr>
    </w:div>
    <w:div w:id="401100053">
      <w:bodyDiv w:val="1"/>
      <w:marLeft w:val="0"/>
      <w:marRight w:val="0"/>
      <w:marTop w:val="0"/>
      <w:marBottom w:val="0"/>
      <w:divBdr>
        <w:top w:val="none" w:sz="0" w:space="0" w:color="auto"/>
        <w:left w:val="none" w:sz="0" w:space="0" w:color="auto"/>
        <w:bottom w:val="none" w:sz="0" w:space="0" w:color="auto"/>
        <w:right w:val="none" w:sz="0" w:space="0" w:color="auto"/>
      </w:divBdr>
    </w:div>
    <w:div w:id="427311336">
      <w:bodyDiv w:val="1"/>
      <w:marLeft w:val="0"/>
      <w:marRight w:val="0"/>
      <w:marTop w:val="0"/>
      <w:marBottom w:val="0"/>
      <w:divBdr>
        <w:top w:val="none" w:sz="0" w:space="0" w:color="auto"/>
        <w:left w:val="none" w:sz="0" w:space="0" w:color="auto"/>
        <w:bottom w:val="none" w:sz="0" w:space="0" w:color="auto"/>
        <w:right w:val="none" w:sz="0" w:space="0" w:color="auto"/>
      </w:divBdr>
    </w:div>
    <w:div w:id="448402251">
      <w:bodyDiv w:val="1"/>
      <w:marLeft w:val="0"/>
      <w:marRight w:val="0"/>
      <w:marTop w:val="0"/>
      <w:marBottom w:val="0"/>
      <w:divBdr>
        <w:top w:val="none" w:sz="0" w:space="0" w:color="auto"/>
        <w:left w:val="none" w:sz="0" w:space="0" w:color="auto"/>
        <w:bottom w:val="none" w:sz="0" w:space="0" w:color="auto"/>
        <w:right w:val="none" w:sz="0" w:space="0" w:color="auto"/>
      </w:divBdr>
    </w:div>
    <w:div w:id="463617119">
      <w:bodyDiv w:val="1"/>
      <w:marLeft w:val="0"/>
      <w:marRight w:val="0"/>
      <w:marTop w:val="0"/>
      <w:marBottom w:val="0"/>
      <w:divBdr>
        <w:top w:val="none" w:sz="0" w:space="0" w:color="auto"/>
        <w:left w:val="none" w:sz="0" w:space="0" w:color="auto"/>
        <w:bottom w:val="none" w:sz="0" w:space="0" w:color="auto"/>
        <w:right w:val="none" w:sz="0" w:space="0" w:color="auto"/>
      </w:divBdr>
    </w:div>
    <w:div w:id="469909419">
      <w:bodyDiv w:val="1"/>
      <w:marLeft w:val="0"/>
      <w:marRight w:val="0"/>
      <w:marTop w:val="0"/>
      <w:marBottom w:val="0"/>
      <w:divBdr>
        <w:top w:val="none" w:sz="0" w:space="0" w:color="auto"/>
        <w:left w:val="none" w:sz="0" w:space="0" w:color="auto"/>
        <w:bottom w:val="none" w:sz="0" w:space="0" w:color="auto"/>
        <w:right w:val="none" w:sz="0" w:space="0" w:color="auto"/>
      </w:divBdr>
    </w:div>
    <w:div w:id="471866171">
      <w:bodyDiv w:val="1"/>
      <w:marLeft w:val="0"/>
      <w:marRight w:val="0"/>
      <w:marTop w:val="0"/>
      <w:marBottom w:val="0"/>
      <w:divBdr>
        <w:top w:val="none" w:sz="0" w:space="0" w:color="auto"/>
        <w:left w:val="none" w:sz="0" w:space="0" w:color="auto"/>
        <w:bottom w:val="none" w:sz="0" w:space="0" w:color="auto"/>
        <w:right w:val="none" w:sz="0" w:space="0" w:color="auto"/>
      </w:divBdr>
    </w:div>
    <w:div w:id="479540868">
      <w:bodyDiv w:val="1"/>
      <w:marLeft w:val="0"/>
      <w:marRight w:val="0"/>
      <w:marTop w:val="0"/>
      <w:marBottom w:val="0"/>
      <w:divBdr>
        <w:top w:val="none" w:sz="0" w:space="0" w:color="auto"/>
        <w:left w:val="none" w:sz="0" w:space="0" w:color="auto"/>
        <w:bottom w:val="none" w:sz="0" w:space="0" w:color="auto"/>
        <w:right w:val="none" w:sz="0" w:space="0" w:color="auto"/>
      </w:divBdr>
    </w:div>
    <w:div w:id="483552486">
      <w:bodyDiv w:val="1"/>
      <w:marLeft w:val="0"/>
      <w:marRight w:val="0"/>
      <w:marTop w:val="0"/>
      <w:marBottom w:val="0"/>
      <w:divBdr>
        <w:top w:val="none" w:sz="0" w:space="0" w:color="auto"/>
        <w:left w:val="none" w:sz="0" w:space="0" w:color="auto"/>
        <w:bottom w:val="none" w:sz="0" w:space="0" w:color="auto"/>
        <w:right w:val="none" w:sz="0" w:space="0" w:color="auto"/>
      </w:divBdr>
    </w:div>
    <w:div w:id="501359758">
      <w:bodyDiv w:val="1"/>
      <w:marLeft w:val="0"/>
      <w:marRight w:val="0"/>
      <w:marTop w:val="0"/>
      <w:marBottom w:val="0"/>
      <w:divBdr>
        <w:top w:val="none" w:sz="0" w:space="0" w:color="auto"/>
        <w:left w:val="none" w:sz="0" w:space="0" w:color="auto"/>
        <w:bottom w:val="none" w:sz="0" w:space="0" w:color="auto"/>
        <w:right w:val="none" w:sz="0" w:space="0" w:color="auto"/>
      </w:divBdr>
    </w:div>
    <w:div w:id="571816927">
      <w:bodyDiv w:val="1"/>
      <w:marLeft w:val="0"/>
      <w:marRight w:val="0"/>
      <w:marTop w:val="0"/>
      <w:marBottom w:val="0"/>
      <w:divBdr>
        <w:top w:val="none" w:sz="0" w:space="0" w:color="auto"/>
        <w:left w:val="none" w:sz="0" w:space="0" w:color="auto"/>
        <w:bottom w:val="none" w:sz="0" w:space="0" w:color="auto"/>
        <w:right w:val="none" w:sz="0" w:space="0" w:color="auto"/>
      </w:divBdr>
    </w:div>
    <w:div w:id="575289508">
      <w:bodyDiv w:val="1"/>
      <w:marLeft w:val="0"/>
      <w:marRight w:val="0"/>
      <w:marTop w:val="0"/>
      <w:marBottom w:val="0"/>
      <w:divBdr>
        <w:top w:val="none" w:sz="0" w:space="0" w:color="auto"/>
        <w:left w:val="none" w:sz="0" w:space="0" w:color="auto"/>
        <w:bottom w:val="none" w:sz="0" w:space="0" w:color="auto"/>
        <w:right w:val="none" w:sz="0" w:space="0" w:color="auto"/>
      </w:divBdr>
    </w:div>
    <w:div w:id="596062468">
      <w:bodyDiv w:val="1"/>
      <w:marLeft w:val="0"/>
      <w:marRight w:val="0"/>
      <w:marTop w:val="0"/>
      <w:marBottom w:val="0"/>
      <w:divBdr>
        <w:top w:val="none" w:sz="0" w:space="0" w:color="auto"/>
        <w:left w:val="none" w:sz="0" w:space="0" w:color="auto"/>
        <w:bottom w:val="none" w:sz="0" w:space="0" w:color="auto"/>
        <w:right w:val="none" w:sz="0" w:space="0" w:color="auto"/>
      </w:divBdr>
    </w:div>
    <w:div w:id="596672467">
      <w:bodyDiv w:val="1"/>
      <w:marLeft w:val="0"/>
      <w:marRight w:val="0"/>
      <w:marTop w:val="0"/>
      <w:marBottom w:val="0"/>
      <w:divBdr>
        <w:top w:val="none" w:sz="0" w:space="0" w:color="auto"/>
        <w:left w:val="none" w:sz="0" w:space="0" w:color="auto"/>
        <w:bottom w:val="none" w:sz="0" w:space="0" w:color="auto"/>
        <w:right w:val="none" w:sz="0" w:space="0" w:color="auto"/>
      </w:divBdr>
    </w:div>
    <w:div w:id="598803376">
      <w:bodyDiv w:val="1"/>
      <w:marLeft w:val="0"/>
      <w:marRight w:val="0"/>
      <w:marTop w:val="0"/>
      <w:marBottom w:val="0"/>
      <w:divBdr>
        <w:top w:val="none" w:sz="0" w:space="0" w:color="auto"/>
        <w:left w:val="none" w:sz="0" w:space="0" w:color="auto"/>
        <w:bottom w:val="none" w:sz="0" w:space="0" w:color="auto"/>
        <w:right w:val="none" w:sz="0" w:space="0" w:color="auto"/>
      </w:divBdr>
    </w:div>
    <w:div w:id="610549951">
      <w:bodyDiv w:val="1"/>
      <w:marLeft w:val="0"/>
      <w:marRight w:val="0"/>
      <w:marTop w:val="0"/>
      <w:marBottom w:val="0"/>
      <w:divBdr>
        <w:top w:val="none" w:sz="0" w:space="0" w:color="auto"/>
        <w:left w:val="none" w:sz="0" w:space="0" w:color="auto"/>
        <w:bottom w:val="none" w:sz="0" w:space="0" w:color="auto"/>
        <w:right w:val="none" w:sz="0" w:space="0" w:color="auto"/>
      </w:divBdr>
    </w:div>
    <w:div w:id="611403602">
      <w:bodyDiv w:val="1"/>
      <w:marLeft w:val="0"/>
      <w:marRight w:val="0"/>
      <w:marTop w:val="0"/>
      <w:marBottom w:val="0"/>
      <w:divBdr>
        <w:top w:val="none" w:sz="0" w:space="0" w:color="auto"/>
        <w:left w:val="none" w:sz="0" w:space="0" w:color="auto"/>
        <w:bottom w:val="none" w:sz="0" w:space="0" w:color="auto"/>
        <w:right w:val="none" w:sz="0" w:space="0" w:color="auto"/>
      </w:divBdr>
    </w:div>
    <w:div w:id="631716313">
      <w:bodyDiv w:val="1"/>
      <w:marLeft w:val="0"/>
      <w:marRight w:val="0"/>
      <w:marTop w:val="0"/>
      <w:marBottom w:val="0"/>
      <w:divBdr>
        <w:top w:val="none" w:sz="0" w:space="0" w:color="auto"/>
        <w:left w:val="none" w:sz="0" w:space="0" w:color="auto"/>
        <w:bottom w:val="none" w:sz="0" w:space="0" w:color="auto"/>
        <w:right w:val="none" w:sz="0" w:space="0" w:color="auto"/>
      </w:divBdr>
    </w:div>
    <w:div w:id="633677326">
      <w:bodyDiv w:val="1"/>
      <w:marLeft w:val="0"/>
      <w:marRight w:val="0"/>
      <w:marTop w:val="0"/>
      <w:marBottom w:val="0"/>
      <w:divBdr>
        <w:top w:val="none" w:sz="0" w:space="0" w:color="auto"/>
        <w:left w:val="none" w:sz="0" w:space="0" w:color="auto"/>
        <w:bottom w:val="none" w:sz="0" w:space="0" w:color="auto"/>
        <w:right w:val="none" w:sz="0" w:space="0" w:color="auto"/>
      </w:divBdr>
    </w:div>
    <w:div w:id="639379183">
      <w:bodyDiv w:val="1"/>
      <w:marLeft w:val="0"/>
      <w:marRight w:val="0"/>
      <w:marTop w:val="0"/>
      <w:marBottom w:val="0"/>
      <w:divBdr>
        <w:top w:val="none" w:sz="0" w:space="0" w:color="auto"/>
        <w:left w:val="none" w:sz="0" w:space="0" w:color="auto"/>
        <w:bottom w:val="none" w:sz="0" w:space="0" w:color="auto"/>
        <w:right w:val="none" w:sz="0" w:space="0" w:color="auto"/>
      </w:divBdr>
    </w:div>
    <w:div w:id="660429086">
      <w:bodyDiv w:val="1"/>
      <w:marLeft w:val="0"/>
      <w:marRight w:val="0"/>
      <w:marTop w:val="0"/>
      <w:marBottom w:val="0"/>
      <w:divBdr>
        <w:top w:val="none" w:sz="0" w:space="0" w:color="auto"/>
        <w:left w:val="none" w:sz="0" w:space="0" w:color="auto"/>
        <w:bottom w:val="none" w:sz="0" w:space="0" w:color="auto"/>
        <w:right w:val="none" w:sz="0" w:space="0" w:color="auto"/>
      </w:divBdr>
    </w:div>
    <w:div w:id="676421135">
      <w:bodyDiv w:val="1"/>
      <w:marLeft w:val="0"/>
      <w:marRight w:val="0"/>
      <w:marTop w:val="0"/>
      <w:marBottom w:val="0"/>
      <w:divBdr>
        <w:top w:val="none" w:sz="0" w:space="0" w:color="auto"/>
        <w:left w:val="none" w:sz="0" w:space="0" w:color="auto"/>
        <w:bottom w:val="none" w:sz="0" w:space="0" w:color="auto"/>
        <w:right w:val="none" w:sz="0" w:space="0" w:color="auto"/>
      </w:divBdr>
    </w:div>
    <w:div w:id="728652260">
      <w:bodyDiv w:val="1"/>
      <w:marLeft w:val="0"/>
      <w:marRight w:val="0"/>
      <w:marTop w:val="0"/>
      <w:marBottom w:val="0"/>
      <w:divBdr>
        <w:top w:val="none" w:sz="0" w:space="0" w:color="auto"/>
        <w:left w:val="none" w:sz="0" w:space="0" w:color="auto"/>
        <w:bottom w:val="none" w:sz="0" w:space="0" w:color="auto"/>
        <w:right w:val="none" w:sz="0" w:space="0" w:color="auto"/>
      </w:divBdr>
    </w:div>
    <w:div w:id="745537748">
      <w:bodyDiv w:val="1"/>
      <w:marLeft w:val="0"/>
      <w:marRight w:val="0"/>
      <w:marTop w:val="0"/>
      <w:marBottom w:val="0"/>
      <w:divBdr>
        <w:top w:val="none" w:sz="0" w:space="0" w:color="auto"/>
        <w:left w:val="none" w:sz="0" w:space="0" w:color="auto"/>
        <w:bottom w:val="none" w:sz="0" w:space="0" w:color="auto"/>
        <w:right w:val="none" w:sz="0" w:space="0" w:color="auto"/>
      </w:divBdr>
    </w:div>
    <w:div w:id="751436501">
      <w:bodyDiv w:val="1"/>
      <w:marLeft w:val="0"/>
      <w:marRight w:val="0"/>
      <w:marTop w:val="0"/>
      <w:marBottom w:val="0"/>
      <w:divBdr>
        <w:top w:val="none" w:sz="0" w:space="0" w:color="auto"/>
        <w:left w:val="none" w:sz="0" w:space="0" w:color="auto"/>
        <w:bottom w:val="none" w:sz="0" w:space="0" w:color="auto"/>
        <w:right w:val="none" w:sz="0" w:space="0" w:color="auto"/>
      </w:divBdr>
    </w:div>
    <w:div w:id="753091128">
      <w:bodyDiv w:val="1"/>
      <w:marLeft w:val="0"/>
      <w:marRight w:val="0"/>
      <w:marTop w:val="0"/>
      <w:marBottom w:val="0"/>
      <w:divBdr>
        <w:top w:val="none" w:sz="0" w:space="0" w:color="auto"/>
        <w:left w:val="none" w:sz="0" w:space="0" w:color="auto"/>
        <w:bottom w:val="none" w:sz="0" w:space="0" w:color="auto"/>
        <w:right w:val="none" w:sz="0" w:space="0" w:color="auto"/>
      </w:divBdr>
      <w:divsChild>
        <w:div w:id="2089574228">
          <w:marLeft w:val="0"/>
          <w:marRight w:val="0"/>
          <w:marTop w:val="0"/>
          <w:marBottom w:val="0"/>
          <w:divBdr>
            <w:top w:val="none" w:sz="0" w:space="0" w:color="auto"/>
            <w:left w:val="none" w:sz="0" w:space="0" w:color="auto"/>
            <w:bottom w:val="none" w:sz="0" w:space="0" w:color="auto"/>
            <w:right w:val="none" w:sz="0" w:space="0" w:color="auto"/>
          </w:divBdr>
          <w:divsChild>
            <w:div w:id="1826360464">
              <w:marLeft w:val="0"/>
              <w:marRight w:val="0"/>
              <w:marTop w:val="0"/>
              <w:marBottom w:val="0"/>
              <w:divBdr>
                <w:top w:val="none" w:sz="0" w:space="0" w:color="auto"/>
                <w:left w:val="none" w:sz="0" w:space="0" w:color="auto"/>
                <w:bottom w:val="none" w:sz="0" w:space="0" w:color="auto"/>
                <w:right w:val="none" w:sz="0" w:space="0" w:color="auto"/>
              </w:divBdr>
              <w:divsChild>
                <w:div w:id="573324022">
                  <w:marLeft w:val="0"/>
                  <w:marRight w:val="0"/>
                  <w:marTop w:val="0"/>
                  <w:marBottom w:val="0"/>
                  <w:divBdr>
                    <w:top w:val="none" w:sz="0" w:space="0" w:color="auto"/>
                    <w:left w:val="none" w:sz="0" w:space="0" w:color="auto"/>
                    <w:bottom w:val="none" w:sz="0" w:space="0" w:color="auto"/>
                    <w:right w:val="none" w:sz="0" w:space="0" w:color="auto"/>
                  </w:divBdr>
                  <w:divsChild>
                    <w:div w:id="937568897">
                      <w:marLeft w:val="90"/>
                      <w:marRight w:val="90"/>
                      <w:marTop w:val="90"/>
                      <w:marBottom w:val="90"/>
                      <w:divBdr>
                        <w:top w:val="none" w:sz="0" w:space="0" w:color="auto"/>
                        <w:left w:val="none" w:sz="0" w:space="0" w:color="auto"/>
                        <w:bottom w:val="none" w:sz="0" w:space="0" w:color="auto"/>
                        <w:right w:val="none" w:sz="0" w:space="0" w:color="auto"/>
                      </w:divBdr>
                      <w:divsChild>
                        <w:div w:id="1106773384">
                          <w:marLeft w:val="0"/>
                          <w:marRight w:val="0"/>
                          <w:marTop w:val="0"/>
                          <w:marBottom w:val="0"/>
                          <w:divBdr>
                            <w:top w:val="none" w:sz="0" w:space="0" w:color="auto"/>
                            <w:left w:val="none" w:sz="0" w:space="0" w:color="auto"/>
                            <w:bottom w:val="none" w:sz="0" w:space="0" w:color="auto"/>
                            <w:right w:val="none" w:sz="0" w:space="0" w:color="auto"/>
                          </w:divBdr>
                          <w:divsChild>
                            <w:div w:id="1771702958">
                              <w:marLeft w:val="0"/>
                              <w:marRight w:val="0"/>
                              <w:marTop w:val="0"/>
                              <w:marBottom w:val="0"/>
                              <w:divBdr>
                                <w:top w:val="none" w:sz="0" w:space="0" w:color="auto"/>
                                <w:left w:val="none" w:sz="0" w:space="0" w:color="auto"/>
                                <w:bottom w:val="none" w:sz="0" w:space="0" w:color="auto"/>
                                <w:right w:val="none" w:sz="0" w:space="0" w:color="auto"/>
                              </w:divBdr>
                              <w:divsChild>
                                <w:div w:id="151572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2920496">
      <w:bodyDiv w:val="1"/>
      <w:marLeft w:val="0"/>
      <w:marRight w:val="0"/>
      <w:marTop w:val="0"/>
      <w:marBottom w:val="0"/>
      <w:divBdr>
        <w:top w:val="none" w:sz="0" w:space="0" w:color="auto"/>
        <w:left w:val="none" w:sz="0" w:space="0" w:color="auto"/>
        <w:bottom w:val="none" w:sz="0" w:space="0" w:color="auto"/>
        <w:right w:val="none" w:sz="0" w:space="0" w:color="auto"/>
      </w:divBdr>
    </w:div>
    <w:div w:id="773211440">
      <w:bodyDiv w:val="1"/>
      <w:marLeft w:val="0"/>
      <w:marRight w:val="0"/>
      <w:marTop w:val="0"/>
      <w:marBottom w:val="0"/>
      <w:divBdr>
        <w:top w:val="none" w:sz="0" w:space="0" w:color="auto"/>
        <w:left w:val="none" w:sz="0" w:space="0" w:color="auto"/>
        <w:bottom w:val="none" w:sz="0" w:space="0" w:color="auto"/>
        <w:right w:val="none" w:sz="0" w:space="0" w:color="auto"/>
      </w:divBdr>
    </w:div>
    <w:div w:id="786389304">
      <w:bodyDiv w:val="1"/>
      <w:marLeft w:val="0"/>
      <w:marRight w:val="0"/>
      <w:marTop w:val="0"/>
      <w:marBottom w:val="0"/>
      <w:divBdr>
        <w:top w:val="none" w:sz="0" w:space="0" w:color="auto"/>
        <w:left w:val="none" w:sz="0" w:space="0" w:color="auto"/>
        <w:bottom w:val="none" w:sz="0" w:space="0" w:color="auto"/>
        <w:right w:val="none" w:sz="0" w:space="0" w:color="auto"/>
      </w:divBdr>
    </w:div>
    <w:div w:id="797841996">
      <w:bodyDiv w:val="1"/>
      <w:marLeft w:val="0"/>
      <w:marRight w:val="0"/>
      <w:marTop w:val="0"/>
      <w:marBottom w:val="0"/>
      <w:divBdr>
        <w:top w:val="none" w:sz="0" w:space="0" w:color="auto"/>
        <w:left w:val="none" w:sz="0" w:space="0" w:color="auto"/>
        <w:bottom w:val="none" w:sz="0" w:space="0" w:color="auto"/>
        <w:right w:val="none" w:sz="0" w:space="0" w:color="auto"/>
      </w:divBdr>
    </w:div>
    <w:div w:id="810900897">
      <w:bodyDiv w:val="1"/>
      <w:marLeft w:val="0"/>
      <w:marRight w:val="0"/>
      <w:marTop w:val="0"/>
      <w:marBottom w:val="0"/>
      <w:divBdr>
        <w:top w:val="none" w:sz="0" w:space="0" w:color="auto"/>
        <w:left w:val="none" w:sz="0" w:space="0" w:color="auto"/>
        <w:bottom w:val="none" w:sz="0" w:space="0" w:color="auto"/>
        <w:right w:val="none" w:sz="0" w:space="0" w:color="auto"/>
      </w:divBdr>
    </w:div>
    <w:div w:id="817839088">
      <w:bodyDiv w:val="1"/>
      <w:marLeft w:val="0"/>
      <w:marRight w:val="0"/>
      <w:marTop w:val="0"/>
      <w:marBottom w:val="0"/>
      <w:divBdr>
        <w:top w:val="none" w:sz="0" w:space="0" w:color="auto"/>
        <w:left w:val="none" w:sz="0" w:space="0" w:color="auto"/>
        <w:bottom w:val="none" w:sz="0" w:space="0" w:color="auto"/>
        <w:right w:val="none" w:sz="0" w:space="0" w:color="auto"/>
      </w:divBdr>
    </w:div>
    <w:div w:id="820150226">
      <w:bodyDiv w:val="1"/>
      <w:marLeft w:val="0"/>
      <w:marRight w:val="0"/>
      <w:marTop w:val="0"/>
      <w:marBottom w:val="0"/>
      <w:divBdr>
        <w:top w:val="none" w:sz="0" w:space="0" w:color="auto"/>
        <w:left w:val="none" w:sz="0" w:space="0" w:color="auto"/>
        <w:bottom w:val="none" w:sz="0" w:space="0" w:color="auto"/>
        <w:right w:val="none" w:sz="0" w:space="0" w:color="auto"/>
      </w:divBdr>
    </w:div>
    <w:div w:id="827743761">
      <w:bodyDiv w:val="1"/>
      <w:marLeft w:val="0"/>
      <w:marRight w:val="0"/>
      <w:marTop w:val="0"/>
      <w:marBottom w:val="0"/>
      <w:divBdr>
        <w:top w:val="none" w:sz="0" w:space="0" w:color="auto"/>
        <w:left w:val="none" w:sz="0" w:space="0" w:color="auto"/>
        <w:bottom w:val="none" w:sz="0" w:space="0" w:color="auto"/>
        <w:right w:val="none" w:sz="0" w:space="0" w:color="auto"/>
      </w:divBdr>
    </w:div>
    <w:div w:id="841821368">
      <w:bodyDiv w:val="1"/>
      <w:marLeft w:val="0"/>
      <w:marRight w:val="0"/>
      <w:marTop w:val="0"/>
      <w:marBottom w:val="0"/>
      <w:divBdr>
        <w:top w:val="none" w:sz="0" w:space="0" w:color="auto"/>
        <w:left w:val="none" w:sz="0" w:space="0" w:color="auto"/>
        <w:bottom w:val="none" w:sz="0" w:space="0" w:color="auto"/>
        <w:right w:val="none" w:sz="0" w:space="0" w:color="auto"/>
      </w:divBdr>
    </w:div>
    <w:div w:id="876115931">
      <w:bodyDiv w:val="1"/>
      <w:marLeft w:val="0"/>
      <w:marRight w:val="0"/>
      <w:marTop w:val="0"/>
      <w:marBottom w:val="0"/>
      <w:divBdr>
        <w:top w:val="none" w:sz="0" w:space="0" w:color="auto"/>
        <w:left w:val="none" w:sz="0" w:space="0" w:color="auto"/>
        <w:bottom w:val="none" w:sz="0" w:space="0" w:color="auto"/>
        <w:right w:val="none" w:sz="0" w:space="0" w:color="auto"/>
      </w:divBdr>
    </w:div>
    <w:div w:id="892421357">
      <w:bodyDiv w:val="1"/>
      <w:marLeft w:val="0"/>
      <w:marRight w:val="0"/>
      <w:marTop w:val="0"/>
      <w:marBottom w:val="0"/>
      <w:divBdr>
        <w:top w:val="none" w:sz="0" w:space="0" w:color="auto"/>
        <w:left w:val="none" w:sz="0" w:space="0" w:color="auto"/>
        <w:bottom w:val="none" w:sz="0" w:space="0" w:color="auto"/>
        <w:right w:val="none" w:sz="0" w:space="0" w:color="auto"/>
      </w:divBdr>
    </w:div>
    <w:div w:id="903569081">
      <w:bodyDiv w:val="1"/>
      <w:marLeft w:val="0"/>
      <w:marRight w:val="0"/>
      <w:marTop w:val="0"/>
      <w:marBottom w:val="0"/>
      <w:divBdr>
        <w:top w:val="none" w:sz="0" w:space="0" w:color="auto"/>
        <w:left w:val="none" w:sz="0" w:space="0" w:color="auto"/>
        <w:bottom w:val="none" w:sz="0" w:space="0" w:color="auto"/>
        <w:right w:val="none" w:sz="0" w:space="0" w:color="auto"/>
      </w:divBdr>
    </w:div>
    <w:div w:id="903683204">
      <w:bodyDiv w:val="1"/>
      <w:marLeft w:val="0"/>
      <w:marRight w:val="0"/>
      <w:marTop w:val="0"/>
      <w:marBottom w:val="0"/>
      <w:divBdr>
        <w:top w:val="none" w:sz="0" w:space="0" w:color="auto"/>
        <w:left w:val="none" w:sz="0" w:space="0" w:color="auto"/>
        <w:bottom w:val="none" w:sz="0" w:space="0" w:color="auto"/>
        <w:right w:val="none" w:sz="0" w:space="0" w:color="auto"/>
      </w:divBdr>
    </w:div>
    <w:div w:id="909073659">
      <w:bodyDiv w:val="1"/>
      <w:marLeft w:val="0"/>
      <w:marRight w:val="0"/>
      <w:marTop w:val="0"/>
      <w:marBottom w:val="0"/>
      <w:divBdr>
        <w:top w:val="none" w:sz="0" w:space="0" w:color="auto"/>
        <w:left w:val="none" w:sz="0" w:space="0" w:color="auto"/>
        <w:bottom w:val="none" w:sz="0" w:space="0" w:color="auto"/>
        <w:right w:val="none" w:sz="0" w:space="0" w:color="auto"/>
      </w:divBdr>
      <w:divsChild>
        <w:div w:id="1420102626">
          <w:marLeft w:val="0"/>
          <w:marRight w:val="0"/>
          <w:marTop w:val="0"/>
          <w:marBottom w:val="0"/>
          <w:divBdr>
            <w:top w:val="none" w:sz="0" w:space="0" w:color="auto"/>
            <w:left w:val="none" w:sz="0" w:space="0" w:color="auto"/>
            <w:bottom w:val="none" w:sz="0" w:space="0" w:color="auto"/>
            <w:right w:val="none" w:sz="0" w:space="0" w:color="auto"/>
          </w:divBdr>
        </w:div>
        <w:div w:id="1947497393">
          <w:marLeft w:val="240"/>
          <w:marRight w:val="0"/>
          <w:marTop w:val="0"/>
          <w:marBottom w:val="0"/>
          <w:divBdr>
            <w:top w:val="none" w:sz="0" w:space="0" w:color="auto"/>
            <w:left w:val="none" w:sz="0" w:space="0" w:color="auto"/>
            <w:bottom w:val="none" w:sz="0" w:space="0" w:color="auto"/>
            <w:right w:val="none" w:sz="0" w:space="0" w:color="auto"/>
          </w:divBdr>
          <w:divsChild>
            <w:div w:id="1068303570">
              <w:marLeft w:val="0"/>
              <w:marRight w:val="0"/>
              <w:marTop w:val="0"/>
              <w:marBottom w:val="0"/>
              <w:divBdr>
                <w:top w:val="none" w:sz="0" w:space="0" w:color="auto"/>
                <w:left w:val="none" w:sz="0" w:space="0" w:color="auto"/>
                <w:bottom w:val="none" w:sz="0" w:space="0" w:color="auto"/>
                <w:right w:val="none" w:sz="0" w:space="0" w:color="auto"/>
              </w:divBdr>
              <w:divsChild>
                <w:div w:id="1197935675">
                  <w:marLeft w:val="0"/>
                  <w:marRight w:val="0"/>
                  <w:marTop w:val="0"/>
                  <w:marBottom w:val="0"/>
                  <w:divBdr>
                    <w:top w:val="none" w:sz="0" w:space="0" w:color="auto"/>
                    <w:left w:val="none" w:sz="0" w:space="0" w:color="auto"/>
                    <w:bottom w:val="none" w:sz="0" w:space="0" w:color="auto"/>
                    <w:right w:val="none" w:sz="0" w:space="0" w:color="auto"/>
                  </w:divBdr>
                  <w:divsChild>
                    <w:div w:id="1445034764">
                      <w:marLeft w:val="0"/>
                      <w:marRight w:val="0"/>
                      <w:marTop w:val="0"/>
                      <w:marBottom w:val="0"/>
                      <w:divBdr>
                        <w:top w:val="none" w:sz="0" w:space="0" w:color="auto"/>
                        <w:left w:val="none" w:sz="0" w:space="0" w:color="auto"/>
                        <w:bottom w:val="none" w:sz="0" w:space="0" w:color="auto"/>
                        <w:right w:val="none" w:sz="0" w:space="0" w:color="auto"/>
                      </w:divBdr>
                    </w:div>
                    <w:div w:id="1241062984">
                      <w:marLeft w:val="240"/>
                      <w:marRight w:val="0"/>
                      <w:marTop w:val="0"/>
                      <w:marBottom w:val="0"/>
                      <w:divBdr>
                        <w:top w:val="none" w:sz="0" w:space="0" w:color="auto"/>
                        <w:left w:val="none" w:sz="0" w:space="0" w:color="auto"/>
                        <w:bottom w:val="none" w:sz="0" w:space="0" w:color="auto"/>
                        <w:right w:val="none" w:sz="0" w:space="0" w:color="auto"/>
                      </w:divBdr>
                      <w:divsChild>
                        <w:div w:id="51465106">
                          <w:marLeft w:val="0"/>
                          <w:marRight w:val="0"/>
                          <w:marTop w:val="0"/>
                          <w:marBottom w:val="0"/>
                          <w:divBdr>
                            <w:top w:val="none" w:sz="0" w:space="0" w:color="auto"/>
                            <w:left w:val="none" w:sz="0" w:space="0" w:color="auto"/>
                            <w:bottom w:val="none" w:sz="0" w:space="0" w:color="auto"/>
                            <w:right w:val="none" w:sz="0" w:space="0" w:color="auto"/>
                          </w:divBdr>
                          <w:divsChild>
                            <w:div w:id="255676745">
                              <w:marLeft w:val="0"/>
                              <w:marRight w:val="0"/>
                              <w:marTop w:val="0"/>
                              <w:marBottom w:val="0"/>
                              <w:divBdr>
                                <w:top w:val="none" w:sz="0" w:space="0" w:color="auto"/>
                                <w:left w:val="none" w:sz="0" w:space="0" w:color="auto"/>
                                <w:bottom w:val="none" w:sz="0" w:space="0" w:color="auto"/>
                                <w:right w:val="none" w:sz="0" w:space="0" w:color="auto"/>
                              </w:divBdr>
                              <w:divsChild>
                                <w:div w:id="615448615">
                                  <w:marLeft w:val="0"/>
                                  <w:marRight w:val="0"/>
                                  <w:marTop w:val="0"/>
                                  <w:marBottom w:val="0"/>
                                  <w:divBdr>
                                    <w:top w:val="none" w:sz="0" w:space="0" w:color="auto"/>
                                    <w:left w:val="none" w:sz="0" w:space="0" w:color="auto"/>
                                    <w:bottom w:val="none" w:sz="0" w:space="0" w:color="auto"/>
                                    <w:right w:val="none" w:sz="0" w:space="0" w:color="auto"/>
                                  </w:divBdr>
                                </w:div>
                                <w:div w:id="221448801">
                                  <w:marLeft w:val="240"/>
                                  <w:marRight w:val="0"/>
                                  <w:marTop w:val="0"/>
                                  <w:marBottom w:val="0"/>
                                  <w:divBdr>
                                    <w:top w:val="none" w:sz="0" w:space="0" w:color="auto"/>
                                    <w:left w:val="none" w:sz="0" w:space="0" w:color="auto"/>
                                    <w:bottom w:val="none" w:sz="0" w:space="0" w:color="auto"/>
                                    <w:right w:val="none" w:sz="0" w:space="0" w:color="auto"/>
                                  </w:divBdr>
                                  <w:divsChild>
                                    <w:div w:id="1300920175">
                                      <w:marLeft w:val="0"/>
                                      <w:marRight w:val="0"/>
                                      <w:marTop w:val="0"/>
                                      <w:marBottom w:val="0"/>
                                      <w:divBdr>
                                        <w:top w:val="none" w:sz="0" w:space="0" w:color="auto"/>
                                        <w:left w:val="none" w:sz="0" w:space="0" w:color="auto"/>
                                        <w:bottom w:val="none" w:sz="0" w:space="0" w:color="auto"/>
                                        <w:right w:val="none" w:sz="0" w:space="0" w:color="auto"/>
                                      </w:divBdr>
                                    </w:div>
                                  </w:divsChild>
                                </w:div>
                                <w:div w:id="9582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6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57419">
              <w:marLeft w:val="0"/>
              <w:marRight w:val="0"/>
              <w:marTop w:val="0"/>
              <w:marBottom w:val="0"/>
              <w:divBdr>
                <w:top w:val="none" w:sz="0" w:space="0" w:color="auto"/>
                <w:left w:val="none" w:sz="0" w:space="0" w:color="auto"/>
                <w:bottom w:val="none" w:sz="0" w:space="0" w:color="auto"/>
                <w:right w:val="none" w:sz="0" w:space="0" w:color="auto"/>
              </w:divBdr>
              <w:divsChild>
                <w:div w:id="2136633493">
                  <w:marLeft w:val="0"/>
                  <w:marRight w:val="0"/>
                  <w:marTop w:val="0"/>
                  <w:marBottom w:val="0"/>
                  <w:divBdr>
                    <w:top w:val="none" w:sz="0" w:space="0" w:color="auto"/>
                    <w:left w:val="none" w:sz="0" w:space="0" w:color="auto"/>
                    <w:bottom w:val="none" w:sz="0" w:space="0" w:color="auto"/>
                    <w:right w:val="none" w:sz="0" w:space="0" w:color="auto"/>
                  </w:divBdr>
                  <w:divsChild>
                    <w:div w:id="87627890">
                      <w:marLeft w:val="0"/>
                      <w:marRight w:val="0"/>
                      <w:marTop w:val="0"/>
                      <w:marBottom w:val="0"/>
                      <w:divBdr>
                        <w:top w:val="none" w:sz="0" w:space="0" w:color="auto"/>
                        <w:left w:val="none" w:sz="0" w:space="0" w:color="auto"/>
                        <w:bottom w:val="none" w:sz="0" w:space="0" w:color="auto"/>
                        <w:right w:val="none" w:sz="0" w:space="0" w:color="auto"/>
                      </w:divBdr>
                    </w:div>
                    <w:div w:id="2017922480">
                      <w:marLeft w:val="240"/>
                      <w:marRight w:val="0"/>
                      <w:marTop w:val="0"/>
                      <w:marBottom w:val="0"/>
                      <w:divBdr>
                        <w:top w:val="none" w:sz="0" w:space="0" w:color="auto"/>
                        <w:left w:val="none" w:sz="0" w:space="0" w:color="auto"/>
                        <w:bottom w:val="none" w:sz="0" w:space="0" w:color="auto"/>
                        <w:right w:val="none" w:sz="0" w:space="0" w:color="auto"/>
                      </w:divBdr>
                      <w:divsChild>
                        <w:div w:id="1486624983">
                          <w:marLeft w:val="0"/>
                          <w:marRight w:val="0"/>
                          <w:marTop w:val="0"/>
                          <w:marBottom w:val="0"/>
                          <w:divBdr>
                            <w:top w:val="none" w:sz="0" w:space="0" w:color="auto"/>
                            <w:left w:val="none" w:sz="0" w:space="0" w:color="auto"/>
                            <w:bottom w:val="none" w:sz="0" w:space="0" w:color="auto"/>
                            <w:right w:val="none" w:sz="0" w:space="0" w:color="auto"/>
                          </w:divBdr>
                        </w:div>
                      </w:divsChild>
                    </w:div>
                    <w:div w:id="47372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4697">
              <w:marLeft w:val="0"/>
              <w:marRight w:val="0"/>
              <w:marTop w:val="0"/>
              <w:marBottom w:val="0"/>
              <w:divBdr>
                <w:top w:val="none" w:sz="0" w:space="0" w:color="auto"/>
                <w:left w:val="none" w:sz="0" w:space="0" w:color="auto"/>
                <w:bottom w:val="none" w:sz="0" w:space="0" w:color="auto"/>
                <w:right w:val="none" w:sz="0" w:space="0" w:color="auto"/>
              </w:divBdr>
              <w:divsChild>
                <w:div w:id="1021393121">
                  <w:marLeft w:val="0"/>
                  <w:marRight w:val="0"/>
                  <w:marTop w:val="0"/>
                  <w:marBottom w:val="0"/>
                  <w:divBdr>
                    <w:top w:val="none" w:sz="0" w:space="0" w:color="auto"/>
                    <w:left w:val="none" w:sz="0" w:space="0" w:color="auto"/>
                    <w:bottom w:val="none" w:sz="0" w:space="0" w:color="auto"/>
                    <w:right w:val="none" w:sz="0" w:space="0" w:color="auto"/>
                  </w:divBdr>
                  <w:divsChild>
                    <w:div w:id="1541554847">
                      <w:marLeft w:val="0"/>
                      <w:marRight w:val="0"/>
                      <w:marTop w:val="0"/>
                      <w:marBottom w:val="0"/>
                      <w:divBdr>
                        <w:top w:val="none" w:sz="0" w:space="0" w:color="auto"/>
                        <w:left w:val="none" w:sz="0" w:space="0" w:color="auto"/>
                        <w:bottom w:val="none" w:sz="0" w:space="0" w:color="auto"/>
                        <w:right w:val="none" w:sz="0" w:space="0" w:color="auto"/>
                      </w:divBdr>
                    </w:div>
                    <w:div w:id="1408184215">
                      <w:marLeft w:val="240"/>
                      <w:marRight w:val="0"/>
                      <w:marTop w:val="0"/>
                      <w:marBottom w:val="0"/>
                      <w:divBdr>
                        <w:top w:val="none" w:sz="0" w:space="0" w:color="auto"/>
                        <w:left w:val="none" w:sz="0" w:space="0" w:color="auto"/>
                        <w:bottom w:val="none" w:sz="0" w:space="0" w:color="auto"/>
                        <w:right w:val="none" w:sz="0" w:space="0" w:color="auto"/>
                      </w:divBdr>
                      <w:divsChild>
                        <w:div w:id="1790930784">
                          <w:marLeft w:val="0"/>
                          <w:marRight w:val="0"/>
                          <w:marTop w:val="0"/>
                          <w:marBottom w:val="0"/>
                          <w:divBdr>
                            <w:top w:val="none" w:sz="0" w:space="0" w:color="auto"/>
                            <w:left w:val="none" w:sz="0" w:space="0" w:color="auto"/>
                            <w:bottom w:val="none" w:sz="0" w:space="0" w:color="auto"/>
                            <w:right w:val="none" w:sz="0" w:space="0" w:color="auto"/>
                          </w:divBdr>
                        </w:div>
                      </w:divsChild>
                    </w:div>
                    <w:div w:id="143933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10399">
              <w:marLeft w:val="0"/>
              <w:marRight w:val="0"/>
              <w:marTop w:val="0"/>
              <w:marBottom w:val="0"/>
              <w:divBdr>
                <w:top w:val="none" w:sz="0" w:space="0" w:color="auto"/>
                <w:left w:val="none" w:sz="0" w:space="0" w:color="auto"/>
                <w:bottom w:val="none" w:sz="0" w:space="0" w:color="auto"/>
                <w:right w:val="none" w:sz="0" w:space="0" w:color="auto"/>
              </w:divBdr>
              <w:divsChild>
                <w:div w:id="1110507808">
                  <w:marLeft w:val="0"/>
                  <w:marRight w:val="0"/>
                  <w:marTop w:val="0"/>
                  <w:marBottom w:val="0"/>
                  <w:divBdr>
                    <w:top w:val="none" w:sz="0" w:space="0" w:color="auto"/>
                    <w:left w:val="none" w:sz="0" w:space="0" w:color="auto"/>
                    <w:bottom w:val="none" w:sz="0" w:space="0" w:color="auto"/>
                    <w:right w:val="none" w:sz="0" w:space="0" w:color="auto"/>
                  </w:divBdr>
                  <w:divsChild>
                    <w:div w:id="1182010328">
                      <w:marLeft w:val="0"/>
                      <w:marRight w:val="0"/>
                      <w:marTop w:val="0"/>
                      <w:marBottom w:val="0"/>
                      <w:divBdr>
                        <w:top w:val="none" w:sz="0" w:space="0" w:color="auto"/>
                        <w:left w:val="none" w:sz="0" w:space="0" w:color="auto"/>
                        <w:bottom w:val="none" w:sz="0" w:space="0" w:color="auto"/>
                        <w:right w:val="none" w:sz="0" w:space="0" w:color="auto"/>
                      </w:divBdr>
                    </w:div>
                    <w:div w:id="1071385334">
                      <w:marLeft w:val="240"/>
                      <w:marRight w:val="0"/>
                      <w:marTop w:val="0"/>
                      <w:marBottom w:val="0"/>
                      <w:divBdr>
                        <w:top w:val="none" w:sz="0" w:space="0" w:color="auto"/>
                        <w:left w:val="none" w:sz="0" w:space="0" w:color="auto"/>
                        <w:bottom w:val="none" w:sz="0" w:space="0" w:color="auto"/>
                        <w:right w:val="none" w:sz="0" w:space="0" w:color="auto"/>
                      </w:divBdr>
                      <w:divsChild>
                        <w:div w:id="2037071468">
                          <w:marLeft w:val="0"/>
                          <w:marRight w:val="0"/>
                          <w:marTop w:val="0"/>
                          <w:marBottom w:val="0"/>
                          <w:divBdr>
                            <w:top w:val="none" w:sz="0" w:space="0" w:color="auto"/>
                            <w:left w:val="none" w:sz="0" w:space="0" w:color="auto"/>
                            <w:bottom w:val="none" w:sz="0" w:space="0" w:color="auto"/>
                            <w:right w:val="none" w:sz="0" w:space="0" w:color="auto"/>
                          </w:divBdr>
                        </w:div>
                      </w:divsChild>
                    </w:div>
                    <w:div w:id="26877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74093">
              <w:marLeft w:val="0"/>
              <w:marRight w:val="0"/>
              <w:marTop w:val="0"/>
              <w:marBottom w:val="0"/>
              <w:divBdr>
                <w:top w:val="none" w:sz="0" w:space="0" w:color="auto"/>
                <w:left w:val="none" w:sz="0" w:space="0" w:color="auto"/>
                <w:bottom w:val="none" w:sz="0" w:space="0" w:color="auto"/>
                <w:right w:val="none" w:sz="0" w:space="0" w:color="auto"/>
              </w:divBdr>
              <w:divsChild>
                <w:div w:id="1035808822">
                  <w:marLeft w:val="0"/>
                  <w:marRight w:val="0"/>
                  <w:marTop w:val="0"/>
                  <w:marBottom w:val="0"/>
                  <w:divBdr>
                    <w:top w:val="none" w:sz="0" w:space="0" w:color="auto"/>
                    <w:left w:val="none" w:sz="0" w:space="0" w:color="auto"/>
                    <w:bottom w:val="none" w:sz="0" w:space="0" w:color="auto"/>
                    <w:right w:val="none" w:sz="0" w:space="0" w:color="auto"/>
                  </w:divBdr>
                  <w:divsChild>
                    <w:div w:id="282924033">
                      <w:marLeft w:val="0"/>
                      <w:marRight w:val="0"/>
                      <w:marTop w:val="0"/>
                      <w:marBottom w:val="0"/>
                      <w:divBdr>
                        <w:top w:val="none" w:sz="0" w:space="0" w:color="auto"/>
                        <w:left w:val="none" w:sz="0" w:space="0" w:color="auto"/>
                        <w:bottom w:val="none" w:sz="0" w:space="0" w:color="auto"/>
                        <w:right w:val="none" w:sz="0" w:space="0" w:color="auto"/>
                      </w:divBdr>
                    </w:div>
                    <w:div w:id="1880824964">
                      <w:marLeft w:val="240"/>
                      <w:marRight w:val="0"/>
                      <w:marTop w:val="0"/>
                      <w:marBottom w:val="0"/>
                      <w:divBdr>
                        <w:top w:val="none" w:sz="0" w:space="0" w:color="auto"/>
                        <w:left w:val="none" w:sz="0" w:space="0" w:color="auto"/>
                        <w:bottom w:val="none" w:sz="0" w:space="0" w:color="auto"/>
                        <w:right w:val="none" w:sz="0" w:space="0" w:color="auto"/>
                      </w:divBdr>
                      <w:divsChild>
                        <w:div w:id="2138714495">
                          <w:marLeft w:val="0"/>
                          <w:marRight w:val="0"/>
                          <w:marTop w:val="0"/>
                          <w:marBottom w:val="0"/>
                          <w:divBdr>
                            <w:top w:val="none" w:sz="0" w:space="0" w:color="auto"/>
                            <w:left w:val="none" w:sz="0" w:space="0" w:color="auto"/>
                            <w:bottom w:val="none" w:sz="0" w:space="0" w:color="auto"/>
                            <w:right w:val="none" w:sz="0" w:space="0" w:color="auto"/>
                          </w:divBdr>
                        </w:div>
                      </w:divsChild>
                    </w:div>
                    <w:div w:id="190035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08279">
              <w:marLeft w:val="0"/>
              <w:marRight w:val="0"/>
              <w:marTop w:val="0"/>
              <w:marBottom w:val="0"/>
              <w:divBdr>
                <w:top w:val="none" w:sz="0" w:space="0" w:color="auto"/>
                <w:left w:val="none" w:sz="0" w:space="0" w:color="auto"/>
                <w:bottom w:val="none" w:sz="0" w:space="0" w:color="auto"/>
                <w:right w:val="none" w:sz="0" w:space="0" w:color="auto"/>
              </w:divBdr>
              <w:divsChild>
                <w:div w:id="1070468636">
                  <w:marLeft w:val="0"/>
                  <w:marRight w:val="0"/>
                  <w:marTop w:val="0"/>
                  <w:marBottom w:val="0"/>
                  <w:divBdr>
                    <w:top w:val="none" w:sz="0" w:space="0" w:color="auto"/>
                    <w:left w:val="none" w:sz="0" w:space="0" w:color="auto"/>
                    <w:bottom w:val="none" w:sz="0" w:space="0" w:color="auto"/>
                    <w:right w:val="none" w:sz="0" w:space="0" w:color="auto"/>
                  </w:divBdr>
                  <w:divsChild>
                    <w:div w:id="1404985102">
                      <w:marLeft w:val="0"/>
                      <w:marRight w:val="0"/>
                      <w:marTop w:val="0"/>
                      <w:marBottom w:val="0"/>
                      <w:divBdr>
                        <w:top w:val="none" w:sz="0" w:space="0" w:color="auto"/>
                        <w:left w:val="none" w:sz="0" w:space="0" w:color="auto"/>
                        <w:bottom w:val="none" w:sz="0" w:space="0" w:color="auto"/>
                        <w:right w:val="none" w:sz="0" w:space="0" w:color="auto"/>
                      </w:divBdr>
                    </w:div>
                    <w:div w:id="868297463">
                      <w:marLeft w:val="240"/>
                      <w:marRight w:val="0"/>
                      <w:marTop w:val="0"/>
                      <w:marBottom w:val="0"/>
                      <w:divBdr>
                        <w:top w:val="none" w:sz="0" w:space="0" w:color="auto"/>
                        <w:left w:val="none" w:sz="0" w:space="0" w:color="auto"/>
                        <w:bottom w:val="none" w:sz="0" w:space="0" w:color="auto"/>
                        <w:right w:val="none" w:sz="0" w:space="0" w:color="auto"/>
                      </w:divBdr>
                      <w:divsChild>
                        <w:div w:id="853349559">
                          <w:marLeft w:val="0"/>
                          <w:marRight w:val="0"/>
                          <w:marTop w:val="0"/>
                          <w:marBottom w:val="0"/>
                          <w:divBdr>
                            <w:top w:val="none" w:sz="0" w:space="0" w:color="auto"/>
                            <w:left w:val="none" w:sz="0" w:space="0" w:color="auto"/>
                            <w:bottom w:val="none" w:sz="0" w:space="0" w:color="auto"/>
                            <w:right w:val="none" w:sz="0" w:space="0" w:color="auto"/>
                          </w:divBdr>
                        </w:div>
                      </w:divsChild>
                    </w:div>
                    <w:div w:id="159188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587791">
              <w:marLeft w:val="0"/>
              <w:marRight w:val="0"/>
              <w:marTop w:val="0"/>
              <w:marBottom w:val="0"/>
              <w:divBdr>
                <w:top w:val="none" w:sz="0" w:space="0" w:color="auto"/>
                <w:left w:val="none" w:sz="0" w:space="0" w:color="auto"/>
                <w:bottom w:val="none" w:sz="0" w:space="0" w:color="auto"/>
                <w:right w:val="none" w:sz="0" w:space="0" w:color="auto"/>
              </w:divBdr>
              <w:divsChild>
                <w:div w:id="1855923546">
                  <w:marLeft w:val="0"/>
                  <w:marRight w:val="0"/>
                  <w:marTop w:val="0"/>
                  <w:marBottom w:val="0"/>
                  <w:divBdr>
                    <w:top w:val="none" w:sz="0" w:space="0" w:color="auto"/>
                    <w:left w:val="none" w:sz="0" w:space="0" w:color="auto"/>
                    <w:bottom w:val="none" w:sz="0" w:space="0" w:color="auto"/>
                    <w:right w:val="none" w:sz="0" w:space="0" w:color="auto"/>
                  </w:divBdr>
                  <w:divsChild>
                    <w:div w:id="1764449688">
                      <w:marLeft w:val="0"/>
                      <w:marRight w:val="0"/>
                      <w:marTop w:val="0"/>
                      <w:marBottom w:val="0"/>
                      <w:divBdr>
                        <w:top w:val="none" w:sz="0" w:space="0" w:color="auto"/>
                        <w:left w:val="none" w:sz="0" w:space="0" w:color="auto"/>
                        <w:bottom w:val="none" w:sz="0" w:space="0" w:color="auto"/>
                        <w:right w:val="none" w:sz="0" w:space="0" w:color="auto"/>
                      </w:divBdr>
                    </w:div>
                    <w:div w:id="1307584298">
                      <w:marLeft w:val="240"/>
                      <w:marRight w:val="0"/>
                      <w:marTop w:val="0"/>
                      <w:marBottom w:val="0"/>
                      <w:divBdr>
                        <w:top w:val="none" w:sz="0" w:space="0" w:color="auto"/>
                        <w:left w:val="none" w:sz="0" w:space="0" w:color="auto"/>
                        <w:bottom w:val="none" w:sz="0" w:space="0" w:color="auto"/>
                        <w:right w:val="none" w:sz="0" w:space="0" w:color="auto"/>
                      </w:divBdr>
                      <w:divsChild>
                        <w:div w:id="569777736">
                          <w:marLeft w:val="0"/>
                          <w:marRight w:val="0"/>
                          <w:marTop w:val="0"/>
                          <w:marBottom w:val="0"/>
                          <w:divBdr>
                            <w:top w:val="none" w:sz="0" w:space="0" w:color="auto"/>
                            <w:left w:val="none" w:sz="0" w:space="0" w:color="auto"/>
                            <w:bottom w:val="none" w:sz="0" w:space="0" w:color="auto"/>
                            <w:right w:val="none" w:sz="0" w:space="0" w:color="auto"/>
                          </w:divBdr>
                        </w:div>
                      </w:divsChild>
                    </w:div>
                    <w:div w:id="21686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42814">
              <w:marLeft w:val="0"/>
              <w:marRight w:val="0"/>
              <w:marTop w:val="0"/>
              <w:marBottom w:val="0"/>
              <w:divBdr>
                <w:top w:val="none" w:sz="0" w:space="0" w:color="auto"/>
                <w:left w:val="none" w:sz="0" w:space="0" w:color="auto"/>
                <w:bottom w:val="none" w:sz="0" w:space="0" w:color="auto"/>
                <w:right w:val="none" w:sz="0" w:space="0" w:color="auto"/>
              </w:divBdr>
              <w:divsChild>
                <w:div w:id="672562123">
                  <w:marLeft w:val="0"/>
                  <w:marRight w:val="0"/>
                  <w:marTop w:val="0"/>
                  <w:marBottom w:val="0"/>
                  <w:divBdr>
                    <w:top w:val="none" w:sz="0" w:space="0" w:color="auto"/>
                    <w:left w:val="none" w:sz="0" w:space="0" w:color="auto"/>
                    <w:bottom w:val="none" w:sz="0" w:space="0" w:color="auto"/>
                    <w:right w:val="none" w:sz="0" w:space="0" w:color="auto"/>
                  </w:divBdr>
                  <w:divsChild>
                    <w:div w:id="2104954088">
                      <w:marLeft w:val="0"/>
                      <w:marRight w:val="0"/>
                      <w:marTop w:val="0"/>
                      <w:marBottom w:val="0"/>
                      <w:divBdr>
                        <w:top w:val="none" w:sz="0" w:space="0" w:color="auto"/>
                        <w:left w:val="none" w:sz="0" w:space="0" w:color="auto"/>
                        <w:bottom w:val="none" w:sz="0" w:space="0" w:color="auto"/>
                        <w:right w:val="none" w:sz="0" w:space="0" w:color="auto"/>
                      </w:divBdr>
                    </w:div>
                    <w:div w:id="755131355">
                      <w:marLeft w:val="240"/>
                      <w:marRight w:val="0"/>
                      <w:marTop w:val="0"/>
                      <w:marBottom w:val="0"/>
                      <w:divBdr>
                        <w:top w:val="none" w:sz="0" w:space="0" w:color="auto"/>
                        <w:left w:val="none" w:sz="0" w:space="0" w:color="auto"/>
                        <w:bottom w:val="none" w:sz="0" w:space="0" w:color="auto"/>
                        <w:right w:val="none" w:sz="0" w:space="0" w:color="auto"/>
                      </w:divBdr>
                      <w:divsChild>
                        <w:div w:id="905577807">
                          <w:marLeft w:val="0"/>
                          <w:marRight w:val="0"/>
                          <w:marTop w:val="0"/>
                          <w:marBottom w:val="0"/>
                          <w:divBdr>
                            <w:top w:val="none" w:sz="0" w:space="0" w:color="auto"/>
                            <w:left w:val="none" w:sz="0" w:space="0" w:color="auto"/>
                            <w:bottom w:val="none" w:sz="0" w:space="0" w:color="auto"/>
                            <w:right w:val="none" w:sz="0" w:space="0" w:color="auto"/>
                          </w:divBdr>
                        </w:div>
                      </w:divsChild>
                    </w:div>
                    <w:div w:id="194434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561957">
              <w:marLeft w:val="0"/>
              <w:marRight w:val="0"/>
              <w:marTop w:val="0"/>
              <w:marBottom w:val="0"/>
              <w:divBdr>
                <w:top w:val="none" w:sz="0" w:space="0" w:color="auto"/>
                <w:left w:val="none" w:sz="0" w:space="0" w:color="auto"/>
                <w:bottom w:val="none" w:sz="0" w:space="0" w:color="auto"/>
                <w:right w:val="none" w:sz="0" w:space="0" w:color="auto"/>
              </w:divBdr>
              <w:divsChild>
                <w:div w:id="505825119">
                  <w:marLeft w:val="0"/>
                  <w:marRight w:val="0"/>
                  <w:marTop w:val="0"/>
                  <w:marBottom w:val="0"/>
                  <w:divBdr>
                    <w:top w:val="none" w:sz="0" w:space="0" w:color="auto"/>
                    <w:left w:val="none" w:sz="0" w:space="0" w:color="auto"/>
                    <w:bottom w:val="none" w:sz="0" w:space="0" w:color="auto"/>
                    <w:right w:val="none" w:sz="0" w:space="0" w:color="auto"/>
                  </w:divBdr>
                  <w:divsChild>
                    <w:div w:id="687680587">
                      <w:marLeft w:val="0"/>
                      <w:marRight w:val="0"/>
                      <w:marTop w:val="0"/>
                      <w:marBottom w:val="0"/>
                      <w:divBdr>
                        <w:top w:val="none" w:sz="0" w:space="0" w:color="auto"/>
                        <w:left w:val="none" w:sz="0" w:space="0" w:color="auto"/>
                        <w:bottom w:val="none" w:sz="0" w:space="0" w:color="auto"/>
                        <w:right w:val="none" w:sz="0" w:space="0" w:color="auto"/>
                      </w:divBdr>
                    </w:div>
                    <w:div w:id="931356222">
                      <w:marLeft w:val="240"/>
                      <w:marRight w:val="0"/>
                      <w:marTop w:val="0"/>
                      <w:marBottom w:val="0"/>
                      <w:divBdr>
                        <w:top w:val="none" w:sz="0" w:space="0" w:color="auto"/>
                        <w:left w:val="none" w:sz="0" w:space="0" w:color="auto"/>
                        <w:bottom w:val="none" w:sz="0" w:space="0" w:color="auto"/>
                        <w:right w:val="none" w:sz="0" w:space="0" w:color="auto"/>
                      </w:divBdr>
                      <w:divsChild>
                        <w:div w:id="1342439876">
                          <w:marLeft w:val="0"/>
                          <w:marRight w:val="0"/>
                          <w:marTop w:val="0"/>
                          <w:marBottom w:val="0"/>
                          <w:divBdr>
                            <w:top w:val="none" w:sz="0" w:space="0" w:color="auto"/>
                            <w:left w:val="none" w:sz="0" w:space="0" w:color="auto"/>
                            <w:bottom w:val="none" w:sz="0" w:space="0" w:color="auto"/>
                            <w:right w:val="none" w:sz="0" w:space="0" w:color="auto"/>
                          </w:divBdr>
                        </w:div>
                      </w:divsChild>
                    </w:div>
                    <w:div w:id="63761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42697">
              <w:marLeft w:val="0"/>
              <w:marRight w:val="0"/>
              <w:marTop w:val="0"/>
              <w:marBottom w:val="0"/>
              <w:divBdr>
                <w:top w:val="none" w:sz="0" w:space="0" w:color="auto"/>
                <w:left w:val="none" w:sz="0" w:space="0" w:color="auto"/>
                <w:bottom w:val="none" w:sz="0" w:space="0" w:color="auto"/>
                <w:right w:val="none" w:sz="0" w:space="0" w:color="auto"/>
              </w:divBdr>
              <w:divsChild>
                <w:div w:id="1817723536">
                  <w:marLeft w:val="0"/>
                  <w:marRight w:val="0"/>
                  <w:marTop w:val="0"/>
                  <w:marBottom w:val="0"/>
                  <w:divBdr>
                    <w:top w:val="none" w:sz="0" w:space="0" w:color="auto"/>
                    <w:left w:val="none" w:sz="0" w:space="0" w:color="auto"/>
                    <w:bottom w:val="none" w:sz="0" w:space="0" w:color="auto"/>
                    <w:right w:val="none" w:sz="0" w:space="0" w:color="auto"/>
                  </w:divBdr>
                  <w:divsChild>
                    <w:div w:id="344598800">
                      <w:marLeft w:val="0"/>
                      <w:marRight w:val="0"/>
                      <w:marTop w:val="0"/>
                      <w:marBottom w:val="0"/>
                      <w:divBdr>
                        <w:top w:val="none" w:sz="0" w:space="0" w:color="auto"/>
                        <w:left w:val="none" w:sz="0" w:space="0" w:color="auto"/>
                        <w:bottom w:val="none" w:sz="0" w:space="0" w:color="auto"/>
                        <w:right w:val="none" w:sz="0" w:space="0" w:color="auto"/>
                      </w:divBdr>
                    </w:div>
                    <w:div w:id="1464737334">
                      <w:marLeft w:val="240"/>
                      <w:marRight w:val="0"/>
                      <w:marTop w:val="0"/>
                      <w:marBottom w:val="0"/>
                      <w:divBdr>
                        <w:top w:val="none" w:sz="0" w:space="0" w:color="auto"/>
                        <w:left w:val="none" w:sz="0" w:space="0" w:color="auto"/>
                        <w:bottom w:val="none" w:sz="0" w:space="0" w:color="auto"/>
                        <w:right w:val="none" w:sz="0" w:space="0" w:color="auto"/>
                      </w:divBdr>
                      <w:divsChild>
                        <w:div w:id="1694064662">
                          <w:marLeft w:val="0"/>
                          <w:marRight w:val="0"/>
                          <w:marTop w:val="0"/>
                          <w:marBottom w:val="0"/>
                          <w:divBdr>
                            <w:top w:val="none" w:sz="0" w:space="0" w:color="auto"/>
                            <w:left w:val="none" w:sz="0" w:space="0" w:color="auto"/>
                            <w:bottom w:val="none" w:sz="0" w:space="0" w:color="auto"/>
                            <w:right w:val="none" w:sz="0" w:space="0" w:color="auto"/>
                          </w:divBdr>
                        </w:div>
                      </w:divsChild>
                    </w:div>
                    <w:div w:id="209971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5294">
              <w:marLeft w:val="0"/>
              <w:marRight w:val="0"/>
              <w:marTop w:val="0"/>
              <w:marBottom w:val="0"/>
              <w:divBdr>
                <w:top w:val="none" w:sz="0" w:space="0" w:color="auto"/>
                <w:left w:val="none" w:sz="0" w:space="0" w:color="auto"/>
                <w:bottom w:val="none" w:sz="0" w:space="0" w:color="auto"/>
                <w:right w:val="none" w:sz="0" w:space="0" w:color="auto"/>
              </w:divBdr>
              <w:divsChild>
                <w:div w:id="522019614">
                  <w:marLeft w:val="0"/>
                  <w:marRight w:val="0"/>
                  <w:marTop w:val="0"/>
                  <w:marBottom w:val="0"/>
                  <w:divBdr>
                    <w:top w:val="none" w:sz="0" w:space="0" w:color="auto"/>
                    <w:left w:val="none" w:sz="0" w:space="0" w:color="auto"/>
                    <w:bottom w:val="none" w:sz="0" w:space="0" w:color="auto"/>
                    <w:right w:val="none" w:sz="0" w:space="0" w:color="auto"/>
                  </w:divBdr>
                  <w:divsChild>
                    <w:div w:id="670987473">
                      <w:marLeft w:val="0"/>
                      <w:marRight w:val="0"/>
                      <w:marTop w:val="0"/>
                      <w:marBottom w:val="0"/>
                      <w:divBdr>
                        <w:top w:val="none" w:sz="0" w:space="0" w:color="auto"/>
                        <w:left w:val="none" w:sz="0" w:space="0" w:color="auto"/>
                        <w:bottom w:val="none" w:sz="0" w:space="0" w:color="auto"/>
                        <w:right w:val="none" w:sz="0" w:space="0" w:color="auto"/>
                      </w:divBdr>
                    </w:div>
                    <w:div w:id="2100373016">
                      <w:marLeft w:val="240"/>
                      <w:marRight w:val="0"/>
                      <w:marTop w:val="0"/>
                      <w:marBottom w:val="0"/>
                      <w:divBdr>
                        <w:top w:val="none" w:sz="0" w:space="0" w:color="auto"/>
                        <w:left w:val="none" w:sz="0" w:space="0" w:color="auto"/>
                        <w:bottom w:val="none" w:sz="0" w:space="0" w:color="auto"/>
                        <w:right w:val="none" w:sz="0" w:space="0" w:color="auto"/>
                      </w:divBdr>
                      <w:divsChild>
                        <w:div w:id="480389500">
                          <w:marLeft w:val="0"/>
                          <w:marRight w:val="0"/>
                          <w:marTop w:val="0"/>
                          <w:marBottom w:val="0"/>
                          <w:divBdr>
                            <w:top w:val="none" w:sz="0" w:space="0" w:color="auto"/>
                            <w:left w:val="none" w:sz="0" w:space="0" w:color="auto"/>
                            <w:bottom w:val="none" w:sz="0" w:space="0" w:color="auto"/>
                            <w:right w:val="none" w:sz="0" w:space="0" w:color="auto"/>
                          </w:divBdr>
                        </w:div>
                      </w:divsChild>
                    </w:div>
                    <w:div w:id="18482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18326">
              <w:marLeft w:val="0"/>
              <w:marRight w:val="0"/>
              <w:marTop w:val="0"/>
              <w:marBottom w:val="0"/>
              <w:divBdr>
                <w:top w:val="none" w:sz="0" w:space="0" w:color="auto"/>
                <w:left w:val="none" w:sz="0" w:space="0" w:color="auto"/>
                <w:bottom w:val="none" w:sz="0" w:space="0" w:color="auto"/>
                <w:right w:val="none" w:sz="0" w:space="0" w:color="auto"/>
              </w:divBdr>
              <w:divsChild>
                <w:div w:id="1912810771">
                  <w:marLeft w:val="0"/>
                  <w:marRight w:val="0"/>
                  <w:marTop w:val="0"/>
                  <w:marBottom w:val="0"/>
                  <w:divBdr>
                    <w:top w:val="none" w:sz="0" w:space="0" w:color="auto"/>
                    <w:left w:val="none" w:sz="0" w:space="0" w:color="auto"/>
                    <w:bottom w:val="none" w:sz="0" w:space="0" w:color="auto"/>
                    <w:right w:val="none" w:sz="0" w:space="0" w:color="auto"/>
                  </w:divBdr>
                  <w:divsChild>
                    <w:div w:id="853419007">
                      <w:marLeft w:val="0"/>
                      <w:marRight w:val="0"/>
                      <w:marTop w:val="0"/>
                      <w:marBottom w:val="0"/>
                      <w:divBdr>
                        <w:top w:val="none" w:sz="0" w:space="0" w:color="auto"/>
                        <w:left w:val="none" w:sz="0" w:space="0" w:color="auto"/>
                        <w:bottom w:val="none" w:sz="0" w:space="0" w:color="auto"/>
                        <w:right w:val="none" w:sz="0" w:space="0" w:color="auto"/>
                      </w:divBdr>
                    </w:div>
                    <w:div w:id="1194490332">
                      <w:marLeft w:val="240"/>
                      <w:marRight w:val="0"/>
                      <w:marTop w:val="0"/>
                      <w:marBottom w:val="0"/>
                      <w:divBdr>
                        <w:top w:val="none" w:sz="0" w:space="0" w:color="auto"/>
                        <w:left w:val="none" w:sz="0" w:space="0" w:color="auto"/>
                        <w:bottom w:val="none" w:sz="0" w:space="0" w:color="auto"/>
                        <w:right w:val="none" w:sz="0" w:space="0" w:color="auto"/>
                      </w:divBdr>
                      <w:divsChild>
                        <w:div w:id="1944267400">
                          <w:marLeft w:val="0"/>
                          <w:marRight w:val="0"/>
                          <w:marTop w:val="0"/>
                          <w:marBottom w:val="0"/>
                          <w:divBdr>
                            <w:top w:val="none" w:sz="0" w:space="0" w:color="auto"/>
                            <w:left w:val="none" w:sz="0" w:space="0" w:color="auto"/>
                            <w:bottom w:val="none" w:sz="0" w:space="0" w:color="auto"/>
                            <w:right w:val="none" w:sz="0" w:space="0" w:color="auto"/>
                          </w:divBdr>
                        </w:div>
                      </w:divsChild>
                    </w:div>
                    <w:div w:id="19007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80862">
              <w:marLeft w:val="0"/>
              <w:marRight w:val="0"/>
              <w:marTop w:val="0"/>
              <w:marBottom w:val="0"/>
              <w:divBdr>
                <w:top w:val="none" w:sz="0" w:space="0" w:color="auto"/>
                <w:left w:val="none" w:sz="0" w:space="0" w:color="auto"/>
                <w:bottom w:val="none" w:sz="0" w:space="0" w:color="auto"/>
                <w:right w:val="none" w:sz="0" w:space="0" w:color="auto"/>
              </w:divBdr>
              <w:divsChild>
                <w:div w:id="2041396205">
                  <w:marLeft w:val="0"/>
                  <w:marRight w:val="0"/>
                  <w:marTop w:val="0"/>
                  <w:marBottom w:val="0"/>
                  <w:divBdr>
                    <w:top w:val="none" w:sz="0" w:space="0" w:color="auto"/>
                    <w:left w:val="none" w:sz="0" w:space="0" w:color="auto"/>
                    <w:bottom w:val="none" w:sz="0" w:space="0" w:color="auto"/>
                    <w:right w:val="none" w:sz="0" w:space="0" w:color="auto"/>
                  </w:divBdr>
                  <w:divsChild>
                    <w:div w:id="1146315810">
                      <w:marLeft w:val="0"/>
                      <w:marRight w:val="0"/>
                      <w:marTop w:val="0"/>
                      <w:marBottom w:val="0"/>
                      <w:divBdr>
                        <w:top w:val="none" w:sz="0" w:space="0" w:color="auto"/>
                        <w:left w:val="none" w:sz="0" w:space="0" w:color="auto"/>
                        <w:bottom w:val="none" w:sz="0" w:space="0" w:color="auto"/>
                        <w:right w:val="none" w:sz="0" w:space="0" w:color="auto"/>
                      </w:divBdr>
                    </w:div>
                    <w:div w:id="2105303666">
                      <w:marLeft w:val="240"/>
                      <w:marRight w:val="0"/>
                      <w:marTop w:val="0"/>
                      <w:marBottom w:val="0"/>
                      <w:divBdr>
                        <w:top w:val="none" w:sz="0" w:space="0" w:color="auto"/>
                        <w:left w:val="none" w:sz="0" w:space="0" w:color="auto"/>
                        <w:bottom w:val="none" w:sz="0" w:space="0" w:color="auto"/>
                        <w:right w:val="none" w:sz="0" w:space="0" w:color="auto"/>
                      </w:divBdr>
                      <w:divsChild>
                        <w:div w:id="277109262">
                          <w:marLeft w:val="0"/>
                          <w:marRight w:val="0"/>
                          <w:marTop w:val="0"/>
                          <w:marBottom w:val="0"/>
                          <w:divBdr>
                            <w:top w:val="none" w:sz="0" w:space="0" w:color="auto"/>
                            <w:left w:val="none" w:sz="0" w:space="0" w:color="auto"/>
                            <w:bottom w:val="none" w:sz="0" w:space="0" w:color="auto"/>
                            <w:right w:val="none" w:sz="0" w:space="0" w:color="auto"/>
                          </w:divBdr>
                        </w:div>
                      </w:divsChild>
                    </w:div>
                    <w:div w:id="143520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26824">
              <w:marLeft w:val="0"/>
              <w:marRight w:val="0"/>
              <w:marTop w:val="0"/>
              <w:marBottom w:val="0"/>
              <w:divBdr>
                <w:top w:val="none" w:sz="0" w:space="0" w:color="auto"/>
                <w:left w:val="none" w:sz="0" w:space="0" w:color="auto"/>
                <w:bottom w:val="none" w:sz="0" w:space="0" w:color="auto"/>
                <w:right w:val="none" w:sz="0" w:space="0" w:color="auto"/>
              </w:divBdr>
              <w:divsChild>
                <w:div w:id="151679602">
                  <w:marLeft w:val="0"/>
                  <w:marRight w:val="0"/>
                  <w:marTop w:val="0"/>
                  <w:marBottom w:val="0"/>
                  <w:divBdr>
                    <w:top w:val="none" w:sz="0" w:space="0" w:color="auto"/>
                    <w:left w:val="none" w:sz="0" w:space="0" w:color="auto"/>
                    <w:bottom w:val="none" w:sz="0" w:space="0" w:color="auto"/>
                    <w:right w:val="none" w:sz="0" w:space="0" w:color="auto"/>
                  </w:divBdr>
                  <w:divsChild>
                    <w:div w:id="2089838610">
                      <w:marLeft w:val="0"/>
                      <w:marRight w:val="0"/>
                      <w:marTop w:val="0"/>
                      <w:marBottom w:val="0"/>
                      <w:divBdr>
                        <w:top w:val="none" w:sz="0" w:space="0" w:color="auto"/>
                        <w:left w:val="none" w:sz="0" w:space="0" w:color="auto"/>
                        <w:bottom w:val="none" w:sz="0" w:space="0" w:color="auto"/>
                        <w:right w:val="none" w:sz="0" w:space="0" w:color="auto"/>
                      </w:divBdr>
                    </w:div>
                    <w:div w:id="1020084727">
                      <w:marLeft w:val="240"/>
                      <w:marRight w:val="0"/>
                      <w:marTop w:val="0"/>
                      <w:marBottom w:val="0"/>
                      <w:divBdr>
                        <w:top w:val="none" w:sz="0" w:space="0" w:color="auto"/>
                        <w:left w:val="none" w:sz="0" w:space="0" w:color="auto"/>
                        <w:bottom w:val="none" w:sz="0" w:space="0" w:color="auto"/>
                        <w:right w:val="none" w:sz="0" w:space="0" w:color="auto"/>
                      </w:divBdr>
                      <w:divsChild>
                        <w:div w:id="329648082">
                          <w:marLeft w:val="0"/>
                          <w:marRight w:val="0"/>
                          <w:marTop w:val="0"/>
                          <w:marBottom w:val="0"/>
                          <w:divBdr>
                            <w:top w:val="none" w:sz="0" w:space="0" w:color="auto"/>
                            <w:left w:val="none" w:sz="0" w:space="0" w:color="auto"/>
                            <w:bottom w:val="none" w:sz="0" w:space="0" w:color="auto"/>
                            <w:right w:val="none" w:sz="0" w:space="0" w:color="auto"/>
                          </w:divBdr>
                          <w:divsChild>
                            <w:div w:id="791827933">
                              <w:marLeft w:val="0"/>
                              <w:marRight w:val="0"/>
                              <w:marTop w:val="0"/>
                              <w:marBottom w:val="0"/>
                              <w:divBdr>
                                <w:top w:val="none" w:sz="0" w:space="0" w:color="auto"/>
                                <w:left w:val="none" w:sz="0" w:space="0" w:color="auto"/>
                                <w:bottom w:val="none" w:sz="0" w:space="0" w:color="auto"/>
                                <w:right w:val="none" w:sz="0" w:space="0" w:color="auto"/>
                              </w:divBdr>
                              <w:divsChild>
                                <w:div w:id="876553074">
                                  <w:marLeft w:val="0"/>
                                  <w:marRight w:val="0"/>
                                  <w:marTop w:val="0"/>
                                  <w:marBottom w:val="0"/>
                                  <w:divBdr>
                                    <w:top w:val="none" w:sz="0" w:space="0" w:color="auto"/>
                                    <w:left w:val="none" w:sz="0" w:space="0" w:color="auto"/>
                                    <w:bottom w:val="none" w:sz="0" w:space="0" w:color="auto"/>
                                    <w:right w:val="none" w:sz="0" w:space="0" w:color="auto"/>
                                  </w:divBdr>
                                </w:div>
                                <w:div w:id="244462938">
                                  <w:marLeft w:val="240"/>
                                  <w:marRight w:val="0"/>
                                  <w:marTop w:val="0"/>
                                  <w:marBottom w:val="0"/>
                                  <w:divBdr>
                                    <w:top w:val="none" w:sz="0" w:space="0" w:color="auto"/>
                                    <w:left w:val="none" w:sz="0" w:space="0" w:color="auto"/>
                                    <w:bottom w:val="none" w:sz="0" w:space="0" w:color="auto"/>
                                    <w:right w:val="none" w:sz="0" w:space="0" w:color="auto"/>
                                  </w:divBdr>
                                  <w:divsChild>
                                    <w:div w:id="1617327052">
                                      <w:marLeft w:val="0"/>
                                      <w:marRight w:val="0"/>
                                      <w:marTop w:val="0"/>
                                      <w:marBottom w:val="0"/>
                                      <w:divBdr>
                                        <w:top w:val="none" w:sz="0" w:space="0" w:color="auto"/>
                                        <w:left w:val="none" w:sz="0" w:space="0" w:color="auto"/>
                                        <w:bottom w:val="none" w:sz="0" w:space="0" w:color="auto"/>
                                        <w:right w:val="none" w:sz="0" w:space="0" w:color="auto"/>
                                      </w:divBdr>
                                      <w:divsChild>
                                        <w:div w:id="1717923356">
                                          <w:marLeft w:val="0"/>
                                          <w:marRight w:val="0"/>
                                          <w:marTop w:val="0"/>
                                          <w:marBottom w:val="0"/>
                                          <w:divBdr>
                                            <w:top w:val="none" w:sz="0" w:space="0" w:color="auto"/>
                                            <w:left w:val="none" w:sz="0" w:space="0" w:color="auto"/>
                                            <w:bottom w:val="none" w:sz="0" w:space="0" w:color="auto"/>
                                            <w:right w:val="none" w:sz="0" w:space="0" w:color="auto"/>
                                          </w:divBdr>
                                          <w:divsChild>
                                            <w:div w:id="1532642755">
                                              <w:marLeft w:val="0"/>
                                              <w:marRight w:val="0"/>
                                              <w:marTop w:val="0"/>
                                              <w:marBottom w:val="0"/>
                                              <w:divBdr>
                                                <w:top w:val="none" w:sz="0" w:space="0" w:color="auto"/>
                                                <w:left w:val="none" w:sz="0" w:space="0" w:color="auto"/>
                                                <w:bottom w:val="none" w:sz="0" w:space="0" w:color="auto"/>
                                                <w:right w:val="none" w:sz="0" w:space="0" w:color="auto"/>
                                              </w:divBdr>
                                            </w:div>
                                            <w:div w:id="1872106211">
                                              <w:marLeft w:val="240"/>
                                              <w:marRight w:val="0"/>
                                              <w:marTop w:val="0"/>
                                              <w:marBottom w:val="0"/>
                                              <w:divBdr>
                                                <w:top w:val="none" w:sz="0" w:space="0" w:color="auto"/>
                                                <w:left w:val="none" w:sz="0" w:space="0" w:color="auto"/>
                                                <w:bottom w:val="none" w:sz="0" w:space="0" w:color="auto"/>
                                                <w:right w:val="none" w:sz="0" w:space="0" w:color="auto"/>
                                              </w:divBdr>
                                            </w:div>
                                            <w:div w:id="33137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89120">
                                      <w:marLeft w:val="0"/>
                                      <w:marRight w:val="0"/>
                                      <w:marTop w:val="0"/>
                                      <w:marBottom w:val="0"/>
                                      <w:divBdr>
                                        <w:top w:val="none" w:sz="0" w:space="0" w:color="auto"/>
                                        <w:left w:val="none" w:sz="0" w:space="0" w:color="auto"/>
                                        <w:bottom w:val="none" w:sz="0" w:space="0" w:color="auto"/>
                                        <w:right w:val="none" w:sz="0" w:space="0" w:color="auto"/>
                                      </w:divBdr>
                                    </w:div>
                                    <w:div w:id="352608126">
                                      <w:marLeft w:val="0"/>
                                      <w:marRight w:val="0"/>
                                      <w:marTop w:val="0"/>
                                      <w:marBottom w:val="0"/>
                                      <w:divBdr>
                                        <w:top w:val="none" w:sz="0" w:space="0" w:color="auto"/>
                                        <w:left w:val="none" w:sz="0" w:space="0" w:color="auto"/>
                                        <w:bottom w:val="none" w:sz="0" w:space="0" w:color="auto"/>
                                        <w:right w:val="none" w:sz="0" w:space="0" w:color="auto"/>
                                      </w:divBdr>
                                    </w:div>
                                  </w:divsChild>
                                </w:div>
                                <w:div w:id="142071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49923">
                          <w:marLeft w:val="0"/>
                          <w:marRight w:val="0"/>
                          <w:marTop w:val="0"/>
                          <w:marBottom w:val="0"/>
                          <w:divBdr>
                            <w:top w:val="none" w:sz="0" w:space="0" w:color="auto"/>
                            <w:left w:val="none" w:sz="0" w:space="0" w:color="auto"/>
                            <w:bottom w:val="none" w:sz="0" w:space="0" w:color="auto"/>
                            <w:right w:val="none" w:sz="0" w:space="0" w:color="auto"/>
                          </w:divBdr>
                          <w:divsChild>
                            <w:div w:id="1973904966">
                              <w:marLeft w:val="0"/>
                              <w:marRight w:val="0"/>
                              <w:marTop w:val="0"/>
                              <w:marBottom w:val="0"/>
                              <w:divBdr>
                                <w:top w:val="none" w:sz="0" w:space="0" w:color="auto"/>
                                <w:left w:val="none" w:sz="0" w:space="0" w:color="auto"/>
                                <w:bottom w:val="none" w:sz="0" w:space="0" w:color="auto"/>
                                <w:right w:val="none" w:sz="0" w:space="0" w:color="auto"/>
                              </w:divBdr>
                              <w:divsChild>
                                <w:div w:id="239562570">
                                  <w:marLeft w:val="0"/>
                                  <w:marRight w:val="0"/>
                                  <w:marTop w:val="0"/>
                                  <w:marBottom w:val="0"/>
                                  <w:divBdr>
                                    <w:top w:val="none" w:sz="0" w:space="0" w:color="auto"/>
                                    <w:left w:val="none" w:sz="0" w:space="0" w:color="auto"/>
                                    <w:bottom w:val="none" w:sz="0" w:space="0" w:color="auto"/>
                                    <w:right w:val="none" w:sz="0" w:space="0" w:color="auto"/>
                                  </w:divBdr>
                                </w:div>
                                <w:div w:id="163010722">
                                  <w:marLeft w:val="240"/>
                                  <w:marRight w:val="0"/>
                                  <w:marTop w:val="0"/>
                                  <w:marBottom w:val="0"/>
                                  <w:divBdr>
                                    <w:top w:val="none" w:sz="0" w:space="0" w:color="auto"/>
                                    <w:left w:val="none" w:sz="0" w:space="0" w:color="auto"/>
                                    <w:bottom w:val="none" w:sz="0" w:space="0" w:color="auto"/>
                                    <w:right w:val="none" w:sz="0" w:space="0" w:color="auto"/>
                                  </w:divBdr>
                                  <w:divsChild>
                                    <w:div w:id="681856320">
                                      <w:marLeft w:val="0"/>
                                      <w:marRight w:val="0"/>
                                      <w:marTop w:val="0"/>
                                      <w:marBottom w:val="0"/>
                                      <w:divBdr>
                                        <w:top w:val="none" w:sz="0" w:space="0" w:color="auto"/>
                                        <w:left w:val="none" w:sz="0" w:space="0" w:color="auto"/>
                                        <w:bottom w:val="none" w:sz="0" w:space="0" w:color="auto"/>
                                        <w:right w:val="none" w:sz="0" w:space="0" w:color="auto"/>
                                      </w:divBdr>
                                      <w:divsChild>
                                        <w:div w:id="1741900009">
                                          <w:marLeft w:val="0"/>
                                          <w:marRight w:val="0"/>
                                          <w:marTop w:val="0"/>
                                          <w:marBottom w:val="0"/>
                                          <w:divBdr>
                                            <w:top w:val="none" w:sz="0" w:space="0" w:color="auto"/>
                                            <w:left w:val="none" w:sz="0" w:space="0" w:color="auto"/>
                                            <w:bottom w:val="none" w:sz="0" w:space="0" w:color="auto"/>
                                            <w:right w:val="none" w:sz="0" w:space="0" w:color="auto"/>
                                          </w:divBdr>
                                          <w:divsChild>
                                            <w:div w:id="221674018">
                                              <w:marLeft w:val="0"/>
                                              <w:marRight w:val="0"/>
                                              <w:marTop w:val="0"/>
                                              <w:marBottom w:val="0"/>
                                              <w:divBdr>
                                                <w:top w:val="none" w:sz="0" w:space="0" w:color="auto"/>
                                                <w:left w:val="none" w:sz="0" w:space="0" w:color="auto"/>
                                                <w:bottom w:val="none" w:sz="0" w:space="0" w:color="auto"/>
                                                <w:right w:val="none" w:sz="0" w:space="0" w:color="auto"/>
                                              </w:divBdr>
                                            </w:div>
                                            <w:div w:id="623655427">
                                              <w:marLeft w:val="240"/>
                                              <w:marRight w:val="0"/>
                                              <w:marTop w:val="0"/>
                                              <w:marBottom w:val="0"/>
                                              <w:divBdr>
                                                <w:top w:val="none" w:sz="0" w:space="0" w:color="auto"/>
                                                <w:left w:val="none" w:sz="0" w:space="0" w:color="auto"/>
                                                <w:bottom w:val="none" w:sz="0" w:space="0" w:color="auto"/>
                                                <w:right w:val="none" w:sz="0" w:space="0" w:color="auto"/>
                                              </w:divBdr>
                                            </w:div>
                                            <w:div w:id="20410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06789">
                                      <w:marLeft w:val="0"/>
                                      <w:marRight w:val="0"/>
                                      <w:marTop w:val="0"/>
                                      <w:marBottom w:val="0"/>
                                      <w:divBdr>
                                        <w:top w:val="none" w:sz="0" w:space="0" w:color="auto"/>
                                        <w:left w:val="none" w:sz="0" w:space="0" w:color="auto"/>
                                        <w:bottom w:val="none" w:sz="0" w:space="0" w:color="auto"/>
                                        <w:right w:val="none" w:sz="0" w:space="0" w:color="auto"/>
                                      </w:divBdr>
                                    </w:div>
                                    <w:div w:id="651829340">
                                      <w:marLeft w:val="0"/>
                                      <w:marRight w:val="0"/>
                                      <w:marTop w:val="0"/>
                                      <w:marBottom w:val="0"/>
                                      <w:divBdr>
                                        <w:top w:val="none" w:sz="0" w:space="0" w:color="auto"/>
                                        <w:left w:val="none" w:sz="0" w:space="0" w:color="auto"/>
                                        <w:bottom w:val="none" w:sz="0" w:space="0" w:color="auto"/>
                                        <w:right w:val="none" w:sz="0" w:space="0" w:color="auto"/>
                                      </w:divBdr>
                                    </w:div>
                                  </w:divsChild>
                                </w:div>
                                <w:div w:id="193150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130839">
                          <w:marLeft w:val="0"/>
                          <w:marRight w:val="0"/>
                          <w:marTop w:val="0"/>
                          <w:marBottom w:val="0"/>
                          <w:divBdr>
                            <w:top w:val="none" w:sz="0" w:space="0" w:color="auto"/>
                            <w:left w:val="none" w:sz="0" w:space="0" w:color="auto"/>
                            <w:bottom w:val="none" w:sz="0" w:space="0" w:color="auto"/>
                            <w:right w:val="none" w:sz="0" w:space="0" w:color="auto"/>
                          </w:divBdr>
                          <w:divsChild>
                            <w:div w:id="985011690">
                              <w:marLeft w:val="0"/>
                              <w:marRight w:val="0"/>
                              <w:marTop w:val="0"/>
                              <w:marBottom w:val="0"/>
                              <w:divBdr>
                                <w:top w:val="none" w:sz="0" w:space="0" w:color="auto"/>
                                <w:left w:val="none" w:sz="0" w:space="0" w:color="auto"/>
                                <w:bottom w:val="none" w:sz="0" w:space="0" w:color="auto"/>
                                <w:right w:val="none" w:sz="0" w:space="0" w:color="auto"/>
                              </w:divBdr>
                              <w:divsChild>
                                <w:div w:id="2026711435">
                                  <w:marLeft w:val="0"/>
                                  <w:marRight w:val="0"/>
                                  <w:marTop w:val="0"/>
                                  <w:marBottom w:val="0"/>
                                  <w:divBdr>
                                    <w:top w:val="none" w:sz="0" w:space="0" w:color="auto"/>
                                    <w:left w:val="none" w:sz="0" w:space="0" w:color="auto"/>
                                    <w:bottom w:val="none" w:sz="0" w:space="0" w:color="auto"/>
                                    <w:right w:val="none" w:sz="0" w:space="0" w:color="auto"/>
                                  </w:divBdr>
                                </w:div>
                                <w:div w:id="1522039902">
                                  <w:marLeft w:val="240"/>
                                  <w:marRight w:val="0"/>
                                  <w:marTop w:val="0"/>
                                  <w:marBottom w:val="0"/>
                                  <w:divBdr>
                                    <w:top w:val="none" w:sz="0" w:space="0" w:color="auto"/>
                                    <w:left w:val="none" w:sz="0" w:space="0" w:color="auto"/>
                                    <w:bottom w:val="none" w:sz="0" w:space="0" w:color="auto"/>
                                    <w:right w:val="none" w:sz="0" w:space="0" w:color="auto"/>
                                  </w:divBdr>
                                  <w:divsChild>
                                    <w:div w:id="1454014091">
                                      <w:marLeft w:val="0"/>
                                      <w:marRight w:val="0"/>
                                      <w:marTop w:val="0"/>
                                      <w:marBottom w:val="0"/>
                                      <w:divBdr>
                                        <w:top w:val="none" w:sz="0" w:space="0" w:color="auto"/>
                                        <w:left w:val="none" w:sz="0" w:space="0" w:color="auto"/>
                                        <w:bottom w:val="none" w:sz="0" w:space="0" w:color="auto"/>
                                        <w:right w:val="none" w:sz="0" w:space="0" w:color="auto"/>
                                      </w:divBdr>
                                    </w:div>
                                    <w:div w:id="1481191651">
                                      <w:marLeft w:val="0"/>
                                      <w:marRight w:val="0"/>
                                      <w:marTop w:val="0"/>
                                      <w:marBottom w:val="0"/>
                                      <w:divBdr>
                                        <w:top w:val="none" w:sz="0" w:space="0" w:color="auto"/>
                                        <w:left w:val="none" w:sz="0" w:space="0" w:color="auto"/>
                                        <w:bottom w:val="none" w:sz="0" w:space="0" w:color="auto"/>
                                        <w:right w:val="none" w:sz="0" w:space="0" w:color="auto"/>
                                      </w:divBdr>
                                    </w:div>
                                    <w:div w:id="130293688">
                                      <w:marLeft w:val="0"/>
                                      <w:marRight w:val="0"/>
                                      <w:marTop w:val="0"/>
                                      <w:marBottom w:val="0"/>
                                      <w:divBdr>
                                        <w:top w:val="none" w:sz="0" w:space="0" w:color="auto"/>
                                        <w:left w:val="none" w:sz="0" w:space="0" w:color="auto"/>
                                        <w:bottom w:val="none" w:sz="0" w:space="0" w:color="auto"/>
                                        <w:right w:val="none" w:sz="0" w:space="0" w:color="auto"/>
                                      </w:divBdr>
                                    </w:div>
                                  </w:divsChild>
                                </w:div>
                                <w:div w:id="114400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53317">
                          <w:marLeft w:val="0"/>
                          <w:marRight w:val="0"/>
                          <w:marTop w:val="0"/>
                          <w:marBottom w:val="0"/>
                          <w:divBdr>
                            <w:top w:val="none" w:sz="0" w:space="0" w:color="auto"/>
                            <w:left w:val="none" w:sz="0" w:space="0" w:color="auto"/>
                            <w:bottom w:val="none" w:sz="0" w:space="0" w:color="auto"/>
                            <w:right w:val="none" w:sz="0" w:space="0" w:color="auto"/>
                          </w:divBdr>
                          <w:divsChild>
                            <w:div w:id="1963534919">
                              <w:marLeft w:val="0"/>
                              <w:marRight w:val="0"/>
                              <w:marTop w:val="0"/>
                              <w:marBottom w:val="0"/>
                              <w:divBdr>
                                <w:top w:val="none" w:sz="0" w:space="0" w:color="auto"/>
                                <w:left w:val="none" w:sz="0" w:space="0" w:color="auto"/>
                                <w:bottom w:val="none" w:sz="0" w:space="0" w:color="auto"/>
                                <w:right w:val="none" w:sz="0" w:space="0" w:color="auto"/>
                              </w:divBdr>
                              <w:divsChild>
                                <w:div w:id="1701660827">
                                  <w:marLeft w:val="0"/>
                                  <w:marRight w:val="0"/>
                                  <w:marTop w:val="0"/>
                                  <w:marBottom w:val="0"/>
                                  <w:divBdr>
                                    <w:top w:val="none" w:sz="0" w:space="0" w:color="auto"/>
                                    <w:left w:val="none" w:sz="0" w:space="0" w:color="auto"/>
                                    <w:bottom w:val="none" w:sz="0" w:space="0" w:color="auto"/>
                                    <w:right w:val="none" w:sz="0" w:space="0" w:color="auto"/>
                                  </w:divBdr>
                                </w:div>
                                <w:div w:id="501744320">
                                  <w:marLeft w:val="240"/>
                                  <w:marRight w:val="0"/>
                                  <w:marTop w:val="0"/>
                                  <w:marBottom w:val="0"/>
                                  <w:divBdr>
                                    <w:top w:val="none" w:sz="0" w:space="0" w:color="auto"/>
                                    <w:left w:val="none" w:sz="0" w:space="0" w:color="auto"/>
                                    <w:bottom w:val="none" w:sz="0" w:space="0" w:color="auto"/>
                                    <w:right w:val="none" w:sz="0" w:space="0" w:color="auto"/>
                                  </w:divBdr>
                                  <w:divsChild>
                                    <w:div w:id="1957911297">
                                      <w:marLeft w:val="0"/>
                                      <w:marRight w:val="0"/>
                                      <w:marTop w:val="0"/>
                                      <w:marBottom w:val="0"/>
                                      <w:divBdr>
                                        <w:top w:val="none" w:sz="0" w:space="0" w:color="auto"/>
                                        <w:left w:val="none" w:sz="0" w:space="0" w:color="auto"/>
                                        <w:bottom w:val="none" w:sz="0" w:space="0" w:color="auto"/>
                                        <w:right w:val="none" w:sz="0" w:space="0" w:color="auto"/>
                                      </w:divBdr>
                                    </w:div>
                                    <w:div w:id="1180781112">
                                      <w:marLeft w:val="0"/>
                                      <w:marRight w:val="0"/>
                                      <w:marTop w:val="0"/>
                                      <w:marBottom w:val="0"/>
                                      <w:divBdr>
                                        <w:top w:val="none" w:sz="0" w:space="0" w:color="auto"/>
                                        <w:left w:val="none" w:sz="0" w:space="0" w:color="auto"/>
                                        <w:bottom w:val="none" w:sz="0" w:space="0" w:color="auto"/>
                                        <w:right w:val="none" w:sz="0" w:space="0" w:color="auto"/>
                                      </w:divBdr>
                                    </w:div>
                                    <w:div w:id="1427076282">
                                      <w:marLeft w:val="0"/>
                                      <w:marRight w:val="0"/>
                                      <w:marTop w:val="0"/>
                                      <w:marBottom w:val="0"/>
                                      <w:divBdr>
                                        <w:top w:val="none" w:sz="0" w:space="0" w:color="auto"/>
                                        <w:left w:val="none" w:sz="0" w:space="0" w:color="auto"/>
                                        <w:bottom w:val="none" w:sz="0" w:space="0" w:color="auto"/>
                                        <w:right w:val="none" w:sz="0" w:space="0" w:color="auto"/>
                                      </w:divBdr>
                                    </w:div>
                                  </w:divsChild>
                                </w:div>
                                <w:div w:id="213486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331903">
                          <w:marLeft w:val="0"/>
                          <w:marRight w:val="0"/>
                          <w:marTop w:val="0"/>
                          <w:marBottom w:val="0"/>
                          <w:divBdr>
                            <w:top w:val="none" w:sz="0" w:space="0" w:color="auto"/>
                            <w:left w:val="none" w:sz="0" w:space="0" w:color="auto"/>
                            <w:bottom w:val="none" w:sz="0" w:space="0" w:color="auto"/>
                            <w:right w:val="none" w:sz="0" w:space="0" w:color="auto"/>
                          </w:divBdr>
                          <w:divsChild>
                            <w:div w:id="2049379146">
                              <w:marLeft w:val="0"/>
                              <w:marRight w:val="0"/>
                              <w:marTop w:val="0"/>
                              <w:marBottom w:val="0"/>
                              <w:divBdr>
                                <w:top w:val="none" w:sz="0" w:space="0" w:color="auto"/>
                                <w:left w:val="none" w:sz="0" w:space="0" w:color="auto"/>
                                <w:bottom w:val="none" w:sz="0" w:space="0" w:color="auto"/>
                                <w:right w:val="none" w:sz="0" w:space="0" w:color="auto"/>
                              </w:divBdr>
                              <w:divsChild>
                                <w:div w:id="508177425">
                                  <w:marLeft w:val="0"/>
                                  <w:marRight w:val="0"/>
                                  <w:marTop w:val="0"/>
                                  <w:marBottom w:val="0"/>
                                  <w:divBdr>
                                    <w:top w:val="none" w:sz="0" w:space="0" w:color="auto"/>
                                    <w:left w:val="none" w:sz="0" w:space="0" w:color="auto"/>
                                    <w:bottom w:val="none" w:sz="0" w:space="0" w:color="auto"/>
                                    <w:right w:val="none" w:sz="0" w:space="0" w:color="auto"/>
                                  </w:divBdr>
                                </w:div>
                                <w:div w:id="913201136">
                                  <w:marLeft w:val="240"/>
                                  <w:marRight w:val="0"/>
                                  <w:marTop w:val="0"/>
                                  <w:marBottom w:val="0"/>
                                  <w:divBdr>
                                    <w:top w:val="none" w:sz="0" w:space="0" w:color="auto"/>
                                    <w:left w:val="none" w:sz="0" w:space="0" w:color="auto"/>
                                    <w:bottom w:val="none" w:sz="0" w:space="0" w:color="auto"/>
                                    <w:right w:val="none" w:sz="0" w:space="0" w:color="auto"/>
                                  </w:divBdr>
                                  <w:divsChild>
                                    <w:div w:id="713696080">
                                      <w:marLeft w:val="0"/>
                                      <w:marRight w:val="0"/>
                                      <w:marTop w:val="0"/>
                                      <w:marBottom w:val="0"/>
                                      <w:divBdr>
                                        <w:top w:val="none" w:sz="0" w:space="0" w:color="auto"/>
                                        <w:left w:val="none" w:sz="0" w:space="0" w:color="auto"/>
                                        <w:bottom w:val="none" w:sz="0" w:space="0" w:color="auto"/>
                                        <w:right w:val="none" w:sz="0" w:space="0" w:color="auto"/>
                                      </w:divBdr>
                                    </w:div>
                                    <w:div w:id="1143238141">
                                      <w:marLeft w:val="0"/>
                                      <w:marRight w:val="0"/>
                                      <w:marTop w:val="0"/>
                                      <w:marBottom w:val="0"/>
                                      <w:divBdr>
                                        <w:top w:val="none" w:sz="0" w:space="0" w:color="auto"/>
                                        <w:left w:val="none" w:sz="0" w:space="0" w:color="auto"/>
                                        <w:bottom w:val="none" w:sz="0" w:space="0" w:color="auto"/>
                                        <w:right w:val="none" w:sz="0" w:space="0" w:color="auto"/>
                                      </w:divBdr>
                                    </w:div>
                                    <w:div w:id="715356480">
                                      <w:marLeft w:val="0"/>
                                      <w:marRight w:val="0"/>
                                      <w:marTop w:val="0"/>
                                      <w:marBottom w:val="0"/>
                                      <w:divBdr>
                                        <w:top w:val="none" w:sz="0" w:space="0" w:color="auto"/>
                                        <w:left w:val="none" w:sz="0" w:space="0" w:color="auto"/>
                                        <w:bottom w:val="none" w:sz="0" w:space="0" w:color="auto"/>
                                        <w:right w:val="none" w:sz="0" w:space="0" w:color="auto"/>
                                      </w:divBdr>
                                    </w:div>
                                  </w:divsChild>
                                </w:div>
                                <w:div w:id="84687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8540">
                          <w:marLeft w:val="0"/>
                          <w:marRight w:val="0"/>
                          <w:marTop w:val="0"/>
                          <w:marBottom w:val="0"/>
                          <w:divBdr>
                            <w:top w:val="none" w:sz="0" w:space="0" w:color="auto"/>
                            <w:left w:val="none" w:sz="0" w:space="0" w:color="auto"/>
                            <w:bottom w:val="none" w:sz="0" w:space="0" w:color="auto"/>
                            <w:right w:val="none" w:sz="0" w:space="0" w:color="auto"/>
                          </w:divBdr>
                          <w:divsChild>
                            <w:div w:id="977950472">
                              <w:marLeft w:val="0"/>
                              <w:marRight w:val="0"/>
                              <w:marTop w:val="0"/>
                              <w:marBottom w:val="0"/>
                              <w:divBdr>
                                <w:top w:val="none" w:sz="0" w:space="0" w:color="auto"/>
                                <w:left w:val="none" w:sz="0" w:space="0" w:color="auto"/>
                                <w:bottom w:val="none" w:sz="0" w:space="0" w:color="auto"/>
                                <w:right w:val="none" w:sz="0" w:space="0" w:color="auto"/>
                              </w:divBdr>
                              <w:divsChild>
                                <w:div w:id="199560477">
                                  <w:marLeft w:val="0"/>
                                  <w:marRight w:val="0"/>
                                  <w:marTop w:val="0"/>
                                  <w:marBottom w:val="0"/>
                                  <w:divBdr>
                                    <w:top w:val="none" w:sz="0" w:space="0" w:color="auto"/>
                                    <w:left w:val="none" w:sz="0" w:space="0" w:color="auto"/>
                                    <w:bottom w:val="none" w:sz="0" w:space="0" w:color="auto"/>
                                    <w:right w:val="none" w:sz="0" w:space="0" w:color="auto"/>
                                  </w:divBdr>
                                </w:div>
                                <w:div w:id="1210456201">
                                  <w:marLeft w:val="240"/>
                                  <w:marRight w:val="0"/>
                                  <w:marTop w:val="0"/>
                                  <w:marBottom w:val="0"/>
                                  <w:divBdr>
                                    <w:top w:val="none" w:sz="0" w:space="0" w:color="auto"/>
                                    <w:left w:val="none" w:sz="0" w:space="0" w:color="auto"/>
                                    <w:bottom w:val="none" w:sz="0" w:space="0" w:color="auto"/>
                                    <w:right w:val="none" w:sz="0" w:space="0" w:color="auto"/>
                                  </w:divBdr>
                                  <w:divsChild>
                                    <w:div w:id="510293890">
                                      <w:marLeft w:val="0"/>
                                      <w:marRight w:val="0"/>
                                      <w:marTop w:val="0"/>
                                      <w:marBottom w:val="0"/>
                                      <w:divBdr>
                                        <w:top w:val="none" w:sz="0" w:space="0" w:color="auto"/>
                                        <w:left w:val="none" w:sz="0" w:space="0" w:color="auto"/>
                                        <w:bottom w:val="none" w:sz="0" w:space="0" w:color="auto"/>
                                        <w:right w:val="none" w:sz="0" w:space="0" w:color="auto"/>
                                      </w:divBdr>
                                    </w:div>
                                    <w:div w:id="1444880223">
                                      <w:marLeft w:val="0"/>
                                      <w:marRight w:val="0"/>
                                      <w:marTop w:val="0"/>
                                      <w:marBottom w:val="0"/>
                                      <w:divBdr>
                                        <w:top w:val="none" w:sz="0" w:space="0" w:color="auto"/>
                                        <w:left w:val="none" w:sz="0" w:space="0" w:color="auto"/>
                                        <w:bottom w:val="none" w:sz="0" w:space="0" w:color="auto"/>
                                        <w:right w:val="none" w:sz="0" w:space="0" w:color="auto"/>
                                      </w:divBdr>
                                    </w:div>
                                    <w:div w:id="536745333">
                                      <w:marLeft w:val="0"/>
                                      <w:marRight w:val="0"/>
                                      <w:marTop w:val="0"/>
                                      <w:marBottom w:val="0"/>
                                      <w:divBdr>
                                        <w:top w:val="none" w:sz="0" w:space="0" w:color="auto"/>
                                        <w:left w:val="none" w:sz="0" w:space="0" w:color="auto"/>
                                        <w:bottom w:val="none" w:sz="0" w:space="0" w:color="auto"/>
                                        <w:right w:val="none" w:sz="0" w:space="0" w:color="auto"/>
                                      </w:divBdr>
                                    </w:div>
                                  </w:divsChild>
                                </w:div>
                                <w:div w:id="101974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59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247666">
              <w:marLeft w:val="0"/>
              <w:marRight w:val="0"/>
              <w:marTop w:val="0"/>
              <w:marBottom w:val="0"/>
              <w:divBdr>
                <w:top w:val="none" w:sz="0" w:space="0" w:color="auto"/>
                <w:left w:val="none" w:sz="0" w:space="0" w:color="auto"/>
                <w:bottom w:val="none" w:sz="0" w:space="0" w:color="auto"/>
                <w:right w:val="none" w:sz="0" w:space="0" w:color="auto"/>
              </w:divBdr>
              <w:divsChild>
                <w:div w:id="1397901204">
                  <w:marLeft w:val="0"/>
                  <w:marRight w:val="0"/>
                  <w:marTop w:val="0"/>
                  <w:marBottom w:val="0"/>
                  <w:divBdr>
                    <w:top w:val="none" w:sz="0" w:space="0" w:color="auto"/>
                    <w:left w:val="none" w:sz="0" w:space="0" w:color="auto"/>
                    <w:bottom w:val="none" w:sz="0" w:space="0" w:color="auto"/>
                    <w:right w:val="none" w:sz="0" w:space="0" w:color="auto"/>
                  </w:divBdr>
                  <w:divsChild>
                    <w:div w:id="980310561">
                      <w:marLeft w:val="0"/>
                      <w:marRight w:val="0"/>
                      <w:marTop w:val="0"/>
                      <w:marBottom w:val="0"/>
                      <w:divBdr>
                        <w:top w:val="none" w:sz="0" w:space="0" w:color="auto"/>
                        <w:left w:val="none" w:sz="0" w:space="0" w:color="auto"/>
                        <w:bottom w:val="none" w:sz="0" w:space="0" w:color="auto"/>
                        <w:right w:val="none" w:sz="0" w:space="0" w:color="auto"/>
                      </w:divBdr>
                    </w:div>
                    <w:div w:id="672150381">
                      <w:marLeft w:val="240"/>
                      <w:marRight w:val="0"/>
                      <w:marTop w:val="0"/>
                      <w:marBottom w:val="0"/>
                      <w:divBdr>
                        <w:top w:val="none" w:sz="0" w:space="0" w:color="auto"/>
                        <w:left w:val="none" w:sz="0" w:space="0" w:color="auto"/>
                        <w:bottom w:val="none" w:sz="0" w:space="0" w:color="auto"/>
                        <w:right w:val="none" w:sz="0" w:space="0" w:color="auto"/>
                      </w:divBdr>
                      <w:divsChild>
                        <w:div w:id="1237664011">
                          <w:marLeft w:val="0"/>
                          <w:marRight w:val="0"/>
                          <w:marTop w:val="0"/>
                          <w:marBottom w:val="0"/>
                          <w:divBdr>
                            <w:top w:val="none" w:sz="0" w:space="0" w:color="auto"/>
                            <w:left w:val="none" w:sz="0" w:space="0" w:color="auto"/>
                            <w:bottom w:val="none" w:sz="0" w:space="0" w:color="auto"/>
                            <w:right w:val="none" w:sz="0" w:space="0" w:color="auto"/>
                          </w:divBdr>
                        </w:div>
                        <w:div w:id="685794767">
                          <w:marLeft w:val="0"/>
                          <w:marRight w:val="0"/>
                          <w:marTop w:val="0"/>
                          <w:marBottom w:val="0"/>
                          <w:divBdr>
                            <w:top w:val="none" w:sz="0" w:space="0" w:color="auto"/>
                            <w:left w:val="none" w:sz="0" w:space="0" w:color="auto"/>
                            <w:bottom w:val="none" w:sz="0" w:space="0" w:color="auto"/>
                            <w:right w:val="none" w:sz="0" w:space="0" w:color="auto"/>
                          </w:divBdr>
                          <w:divsChild>
                            <w:div w:id="1995984686">
                              <w:marLeft w:val="0"/>
                              <w:marRight w:val="0"/>
                              <w:marTop w:val="0"/>
                              <w:marBottom w:val="0"/>
                              <w:divBdr>
                                <w:top w:val="none" w:sz="0" w:space="0" w:color="auto"/>
                                <w:left w:val="none" w:sz="0" w:space="0" w:color="auto"/>
                                <w:bottom w:val="none" w:sz="0" w:space="0" w:color="auto"/>
                                <w:right w:val="none" w:sz="0" w:space="0" w:color="auto"/>
                              </w:divBdr>
                              <w:divsChild>
                                <w:div w:id="1542285184">
                                  <w:marLeft w:val="0"/>
                                  <w:marRight w:val="0"/>
                                  <w:marTop w:val="0"/>
                                  <w:marBottom w:val="0"/>
                                  <w:divBdr>
                                    <w:top w:val="none" w:sz="0" w:space="0" w:color="auto"/>
                                    <w:left w:val="none" w:sz="0" w:space="0" w:color="auto"/>
                                    <w:bottom w:val="none" w:sz="0" w:space="0" w:color="auto"/>
                                    <w:right w:val="none" w:sz="0" w:space="0" w:color="auto"/>
                                  </w:divBdr>
                                </w:div>
                                <w:div w:id="1906598378">
                                  <w:marLeft w:val="240"/>
                                  <w:marRight w:val="0"/>
                                  <w:marTop w:val="0"/>
                                  <w:marBottom w:val="0"/>
                                  <w:divBdr>
                                    <w:top w:val="none" w:sz="0" w:space="0" w:color="auto"/>
                                    <w:left w:val="none" w:sz="0" w:space="0" w:color="auto"/>
                                    <w:bottom w:val="none" w:sz="0" w:space="0" w:color="auto"/>
                                    <w:right w:val="none" w:sz="0" w:space="0" w:color="auto"/>
                                  </w:divBdr>
                                  <w:divsChild>
                                    <w:div w:id="799954217">
                                      <w:marLeft w:val="0"/>
                                      <w:marRight w:val="0"/>
                                      <w:marTop w:val="0"/>
                                      <w:marBottom w:val="0"/>
                                      <w:divBdr>
                                        <w:top w:val="none" w:sz="0" w:space="0" w:color="auto"/>
                                        <w:left w:val="none" w:sz="0" w:space="0" w:color="auto"/>
                                        <w:bottom w:val="none" w:sz="0" w:space="0" w:color="auto"/>
                                        <w:right w:val="none" w:sz="0" w:space="0" w:color="auto"/>
                                      </w:divBdr>
                                    </w:div>
                                    <w:div w:id="1801679083">
                                      <w:marLeft w:val="0"/>
                                      <w:marRight w:val="0"/>
                                      <w:marTop w:val="0"/>
                                      <w:marBottom w:val="0"/>
                                      <w:divBdr>
                                        <w:top w:val="none" w:sz="0" w:space="0" w:color="auto"/>
                                        <w:left w:val="none" w:sz="0" w:space="0" w:color="auto"/>
                                        <w:bottom w:val="none" w:sz="0" w:space="0" w:color="auto"/>
                                        <w:right w:val="none" w:sz="0" w:space="0" w:color="auto"/>
                                      </w:divBdr>
                                      <w:divsChild>
                                        <w:div w:id="1150484796">
                                          <w:marLeft w:val="0"/>
                                          <w:marRight w:val="0"/>
                                          <w:marTop w:val="0"/>
                                          <w:marBottom w:val="0"/>
                                          <w:divBdr>
                                            <w:top w:val="none" w:sz="0" w:space="0" w:color="auto"/>
                                            <w:left w:val="none" w:sz="0" w:space="0" w:color="auto"/>
                                            <w:bottom w:val="none" w:sz="0" w:space="0" w:color="auto"/>
                                            <w:right w:val="none" w:sz="0" w:space="0" w:color="auto"/>
                                          </w:divBdr>
                                          <w:divsChild>
                                            <w:div w:id="815729757">
                                              <w:marLeft w:val="0"/>
                                              <w:marRight w:val="0"/>
                                              <w:marTop w:val="0"/>
                                              <w:marBottom w:val="0"/>
                                              <w:divBdr>
                                                <w:top w:val="none" w:sz="0" w:space="0" w:color="auto"/>
                                                <w:left w:val="none" w:sz="0" w:space="0" w:color="auto"/>
                                                <w:bottom w:val="none" w:sz="0" w:space="0" w:color="auto"/>
                                                <w:right w:val="none" w:sz="0" w:space="0" w:color="auto"/>
                                              </w:divBdr>
                                            </w:div>
                                            <w:div w:id="1335844217">
                                              <w:marLeft w:val="240"/>
                                              <w:marRight w:val="0"/>
                                              <w:marTop w:val="0"/>
                                              <w:marBottom w:val="0"/>
                                              <w:divBdr>
                                                <w:top w:val="none" w:sz="0" w:space="0" w:color="auto"/>
                                                <w:left w:val="none" w:sz="0" w:space="0" w:color="auto"/>
                                                <w:bottom w:val="none" w:sz="0" w:space="0" w:color="auto"/>
                                                <w:right w:val="none" w:sz="0" w:space="0" w:color="auto"/>
                                              </w:divBdr>
                                              <w:divsChild>
                                                <w:div w:id="1255017848">
                                                  <w:marLeft w:val="0"/>
                                                  <w:marRight w:val="0"/>
                                                  <w:marTop w:val="0"/>
                                                  <w:marBottom w:val="0"/>
                                                  <w:divBdr>
                                                    <w:top w:val="none" w:sz="0" w:space="0" w:color="auto"/>
                                                    <w:left w:val="none" w:sz="0" w:space="0" w:color="auto"/>
                                                    <w:bottom w:val="none" w:sz="0" w:space="0" w:color="auto"/>
                                                    <w:right w:val="none" w:sz="0" w:space="0" w:color="auto"/>
                                                  </w:divBdr>
                                                </w:div>
                                              </w:divsChild>
                                            </w:div>
                                            <w:div w:id="4267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21981">
                                      <w:marLeft w:val="0"/>
                                      <w:marRight w:val="0"/>
                                      <w:marTop w:val="0"/>
                                      <w:marBottom w:val="0"/>
                                      <w:divBdr>
                                        <w:top w:val="none" w:sz="0" w:space="0" w:color="auto"/>
                                        <w:left w:val="none" w:sz="0" w:space="0" w:color="auto"/>
                                        <w:bottom w:val="none" w:sz="0" w:space="0" w:color="auto"/>
                                        <w:right w:val="none" w:sz="0" w:space="0" w:color="auto"/>
                                      </w:divBdr>
                                      <w:divsChild>
                                        <w:div w:id="63798390">
                                          <w:marLeft w:val="0"/>
                                          <w:marRight w:val="0"/>
                                          <w:marTop w:val="0"/>
                                          <w:marBottom w:val="0"/>
                                          <w:divBdr>
                                            <w:top w:val="none" w:sz="0" w:space="0" w:color="auto"/>
                                            <w:left w:val="none" w:sz="0" w:space="0" w:color="auto"/>
                                            <w:bottom w:val="none" w:sz="0" w:space="0" w:color="auto"/>
                                            <w:right w:val="none" w:sz="0" w:space="0" w:color="auto"/>
                                          </w:divBdr>
                                          <w:divsChild>
                                            <w:div w:id="264579980">
                                              <w:marLeft w:val="0"/>
                                              <w:marRight w:val="0"/>
                                              <w:marTop w:val="0"/>
                                              <w:marBottom w:val="0"/>
                                              <w:divBdr>
                                                <w:top w:val="none" w:sz="0" w:space="0" w:color="auto"/>
                                                <w:left w:val="none" w:sz="0" w:space="0" w:color="auto"/>
                                                <w:bottom w:val="none" w:sz="0" w:space="0" w:color="auto"/>
                                                <w:right w:val="none" w:sz="0" w:space="0" w:color="auto"/>
                                              </w:divBdr>
                                            </w:div>
                                            <w:div w:id="1921137235">
                                              <w:marLeft w:val="240"/>
                                              <w:marRight w:val="0"/>
                                              <w:marTop w:val="0"/>
                                              <w:marBottom w:val="0"/>
                                              <w:divBdr>
                                                <w:top w:val="none" w:sz="0" w:space="0" w:color="auto"/>
                                                <w:left w:val="none" w:sz="0" w:space="0" w:color="auto"/>
                                                <w:bottom w:val="none" w:sz="0" w:space="0" w:color="auto"/>
                                                <w:right w:val="none" w:sz="0" w:space="0" w:color="auto"/>
                                              </w:divBdr>
                                              <w:divsChild>
                                                <w:div w:id="1087531902">
                                                  <w:marLeft w:val="0"/>
                                                  <w:marRight w:val="0"/>
                                                  <w:marTop w:val="0"/>
                                                  <w:marBottom w:val="0"/>
                                                  <w:divBdr>
                                                    <w:top w:val="none" w:sz="0" w:space="0" w:color="auto"/>
                                                    <w:left w:val="none" w:sz="0" w:space="0" w:color="auto"/>
                                                    <w:bottom w:val="none" w:sz="0" w:space="0" w:color="auto"/>
                                                    <w:right w:val="none" w:sz="0" w:space="0" w:color="auto"/>
                                                  </w:divBdr>
                                                </w:div>
                                              </w:divsChild>
                                            </w:div>
                                            <w:div w:id="18201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87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94642">
                          <w:marLeft w:val="0"/>
                          <w:marRight w:val="0"/>
                          <w:marTop w:val="0"/>
                          <w:marBottom w:val="0"/>
                          <w:divBdr>
                            <w:top w:val="none" w:sz="0" w:space="0" w:color="auto"/>
                            <w:left w:val="none" w:sz="0" w:space="0" w:color="auto"/>
                            <w:bottom w:val="none" w:sz="0" w:space="0" w:color="auto"/>
                            <w:right w:val="none" w:sz="0" w:space="0" w:color="auto"/>
                          </w:divBdr>
                          <w:divsChild>
                            <w:div w:id="2103641342">
                              <w:marLeft w:val="0"/>
                              <w:marRight w:val="0"/>
                              <w:marTop w:val="0"/>
                              <w:marBottom w:val="0"/>
                              <w:divBdr>
                                <w:top w:val="none" w:sz="0" w:space="0" w:color="auto"/>
                                <w:left w:val="none" w:sz="0" w:space="0" w:color="auto"/>
                                <w:bottom w:val="none" w:sz="0" w:space="0" w:color="auto"/>
                                <w:right w:val="none" w:sz="0" w:space="0" w:color="auto"/>
                              </w:divBdr>
                              <w:divsChild>
                                <w:div w:id="1611008292">
                                  <w:marLeft w:val="0"/>
                                  <w:marRight w:val="0"/>
                                  <w:marTop w:val="0"/>
                                  <w:marBottom w:val="0"/>
                                  <w:divBdr>
                                    <w:top w:val="none" w:sz="0" w:space="0" w:color="auto"/>
                                    <w:left w:val="none" w:sz="0" w:space="0" w:color="auto"/>
                                    <w:bottom w:val="none" w:sz="0" w:space="0" w:color="auto"/>
                                    <w:right w:val="none" w:sz="0" w:space="0" w:color="auto"/>
                                  </w:divBdr>
                                </w:div>
                                <w:div w:id="1614164410">
                                  <w:marLeft w:val="240"/>
                                  <w:marRight w:val="0"/>
                                  <w:marTop w:val="0"/>
                                  <w:marBottom w:val="0"/>
                                  <w:divBdr>
                                    <w:top w:val="none" w:sz="0" w:space="0" w:color="auto"/>
                                    <w:left w:val="none" w:sz="0" w:space="0" w:color="auto"/>
                                    <w:bottom w:val="none" w:sz="0" w:space="0" w:color="auto"/>
                                    <w:right w:val="none" w:sz="0" w:space="0" w:color="auto"/>
                                  </w:divBdr>
                                  <w:divsChild>
                                    <w:div w:id="743381080">
                                      <w:marLeft w:val="0"/>
                                      <w:marRight w:val="0"/>
                                      <w:marTop w:val="0"/>
                                      <w:marBottom w:val="0"/>
                                      <w:divBdr>
                                        <w:top w:val="none" w:sz="0" w:space="0" w:color="auto"/>
                                        <w:left w:val="none" w:sz="0" w:space="0" w:color="auto"/>
                                        <w:bottom w:val="none" w:sz="0" w:space="0" w:color="auto"/>
                                        <w:right w:val="none" w:sz="0" w:space="0" w:color="auto"/>
                                      </w:divBdr>
                                    </w:div>
                                    <w:div w:id="1592082900">
                                      <w:marLeft w:val="0"/>
                                      <w:marRight w:val="0"/>
                                      <w:marTop w:val="0"/>
                                      <w:marBottom w:val="0"/>
                                      <w:divBdr>
                                        <w:top w:val="none" w:sz="0" w:space="0" w:color="auto"/>
                                        <w:left w:val="none" w:sz="0" w:space="0" w:color="auto"/>
                                        <w:bottom w:val="none" w:sz="0" w:space="0" w:color="auto"/>
                                        <w:right w:val="none" w:sz="0" w:space="0" w:color="auto"/>
                                      </w:divBdr>
                                      <w:divsChild>
                                        <w:div w:id="845247415">
                                          <w:marLeft w:val="0"/>
                                          <w:marRight w:val="0"/>
                                          <w:marTop w:val="0"/>
                                          <w:marBottom w:val="0"/>
                                          <w:divBdr>
                                            <w:top w:val="none" w:sz="0" w:space="0" w:color="auto"/>
                                            <w:left w:val="none" w:sz="0" w:space="0" w:color="auto"/>
                                            <w:bottom w:val="none" w:sz="0" w:space="0" w:color="auto"/>
                                            <w:right w:val="none" w:sz="0" w:space="0" w:color="auto"/>
                                          </w:divBdr>
                                          <w:divsChild>
                                            <w:div w:id="1986202265">
                                              <w:marLeft w:val="0"/>
                                              <w:marRight w:val="0"/>
                                              <w:marTop w:val="0"/>
                                              <w:marBottom w:val="0"/>
                                              <w:divBdr>
                                                <w:top w:val="none" w:sz="0" w:space="0" w:color="auto"/>
                                                <w:left w:val="none" w:sz="0" w:space="0" w:color="auto"/>
                                                <w:bottom w:val="none" w:sz="0" w:space="0" w:color="auto"/>
                                                <w:right w:val="none" w:sz="0" w:space="0" w:color="auto"/>
                                              </w:divBdr>
                                            </w:div>
                                            <w:div w:id="683434234">
                                              <w:marLeft w:val="240"/>
                                              <w:marRight w:val="0"/>
                                              <w:marTop w:val="0"/>
                                              <w:marBottom w:val="0"/>
                                              <w:divBdr>
                                                <w:top w:val="none" w:sz="0" w:space="0" w:color="auto"/>
                                                <w:left w:val="none" w:sz="0" w:space="0" w:color="auto"/>
                                                <w:bottom w:val="none" w:sz="0" w:space="0" w:color="auto"/>
                                                <w:right w:val="none" w:sz="0" w:space="0" w:color="auto"/>
                                              </w:divBdr>
                                              <w:divsChild>
                                                <w:div w:id="426317963">
                                                  <w:marLeft w:val="0"/>
                                                  <w:marRight w:val="0"/>
                                                  <w:marTop w:val="0"/>
                                                  <w:marBottom w:val="0"/>
                                                  <w:divBdr>
                                                    <w:top w:val="none" w:sz="0" w:space="0" w:color="auto"/>
                                                    <w:left w:val="none" w:sz="0" w:space="0" w:color="auto"/>
                                                    <w:bottom w:val="none" w:sz="0" w:space="0" w:color="auto"/>
                                                    <w:right w:val="none" w:sz="0" w:space="0" w:color="auto"/>
                                                  </w:divBdr>
                                                </w:div>
                                              </w:divsChild>
                                            </w:div>
                                            <w:div w:id="214665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4077">
                                      <w:marLeft w:val="0"/>
                                      <w:marRight w:val="0"/>
                                      <w:marTop w:val="0"/>
                                      <w:marBottom w:val="0"/>
                                      <w:divBdr>
                                        <w:top w:val="none" w:sz="0" w:space="0" w:color="auto"/>
                                        <w:left w:val="none" w:sz="0" w:space="0" w:color="auto"/>
                                        <w:bottom w:val="none" w:sz="0" w:space="0" w:color="auto"/>
                                        <w:right w:val="none" w:sz="0" w:space="0" w:color="auto"/>
                                      </w:divBdr>
                                      <w:divsChild>
                                        <w:div w:id="469711215">
                                          <w:marLeft w:val="0"/>
                                          <w:marRight w:val="0"/>
                                          <w:marTop w:val="0"/>
                                          <w:marBottom w:val="0"/>
                                          <w:divBdr>
                                            <w:top w:val="none" w:sz="0" w:space="0" w:color="auto"/>
                                            <w:left w:val="none" w:sz="0" w:space="0" w:color="auto"/>
                                            <w:bottom w:val="none" w:sz="0" w:space="0" w:color="auto"/>
                                            <w:right w:val="none" w:sz="0" w:space="0" w:color="auto"/>
                                          </w:divBdr>
                                          <w:divsChild>
                                            <w:div w:id="1794398206">
                                              <w:marLeft w:val="0"/>
                                              <w:marRight w:val="0"/>
                                              <w:marTop w:val="0"/>
                                              <w:marBottom w:val="0"/>
                                              <w:divBdr>
                                                <w:top w:val="none" w:sz="0" w:space="0" w:color="auto"/>
                                                <w:left w:val="none" w:sz="0" w:space="0" w:color="auto"/>
                                                <w:bottom w:val="none" w:sz="0" w:space="0" w:color="auto"/>
                                                <w:right w:val="none" w:sz="0" w:space="0" w:color="auto"/>
                                              </w:divBdr>
                                            </w:div>
                                            <w:div w:id="1709912760">
                                              <w:marLeft w:val="240"/>
                                              <w:marRight w:val="0"/>
                                              <w:marTop w:val="0"/>
                                              <w:marBottom w:val="0"/>
                                              <w:divBdr>
                                                <w:top w:val="none" w:sz="0" w:space="0" w:color="auto"/>
                                                <w:left w:val="none" w:sz="0" w:space="0" w:color="auto"/>
                                                <w:bottom w:val="none" w:sz="0" w:space="0" w:color="auto"/>
                                                <w:right w:val="none" w:sz="0" w:space="0" w:color="auto"/>
                                              </w:divBdr>
                                              <w:divsChild>
                                                <w:div w:id="1517620074">
                                                  <w:marLeft w:val="0"/>
                                                  <w:marRight w:val="0"/>
                                                  <w:marTop w:val="0"/>
                                                  <w:marBottom w:val="0"/>
                                                  <w:divBdr>
                                                    <w:top w:val="none" w:sz="0" w:space="0" w:color="auto"/>
                                                    <w:left w:val="none" w:sz="0" w:space="0" w:color="auto"/>
                                                    <w:bottom w:val="none" w:sz="0" w:space="0" w:color="auto"/>
                                                    <w:right w:val="none" w:sz="0" w:space="0" w:color="auto"/>
                                                  </w:divBdr>
                                                </w:div>
                                              </w:divsChild>
                                            </w:div>
                                            <w:div w:id="15413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48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55813">
                          <w:marLeft w:val="0"/>
                          <w:marRight w:val="0"/>
                          <w:marTop w:val="0"/>
                          <w:marBottom w:val="0"/>
                          <w:divBdr>
                            <w:top w:val="none" w:sz="0" w:space="0" w:color="auto"/>
                            <w:left w:val="none" w:sz="0" w:space="0" w:color="auto"/>
                            <w:bottom w:val="none" w:sz="0" w:space="0" w:color="auto"/>
                            <w:right w:val="none" w:sz="0" w:space="0" w:color="auto"/>
                          </w:divBdr>
                          <w:divsChild>
                            <w:div w:id="969364133">
                              <w:marLeft w:val="0"/>
                              <w:marRight w:val="0"/>
                              <w:marTop w:val="0"/>
                              <w:marBottom w:val="0"/>
                              <w:divBdr>
                                <w:top w:val="none" w:sz="0" w:space="0" w:color="auto"/>
                                <w:left w:val="none" w:sz="0" w:space="0" w:color="auto"/>
                                <w:bottom w:val="none" w:sz="0" w:space="0" w:color="auto"/>
                                <w:right w:val="none" w:sz="0" w:space="0" w:color="auto"/>
                              </w:divBdr>
                              <w:divsChild>
                                <w:div w:id="1373115676">
                                  <w:marLeft w:val="0"/>
                                  <w:marRight w:val="0"/>
                                  <w:marTop w:val="0"/>
                                  <w:marBottom w:val="0"/>
                                  <w:divBdr>
                                    <w:top w:val="none" w:sz="0" w:space="0" w:color="auto"/>
                                    <w:left w:val="none" w:sz="0" w:space="0" w:color="auto"/>
                                    <w:bottom w:val="none" w:sz="0" w:space="0" w:color="auto"/>
                                    <w:right w:val="none" w:sz="0" w:space="0" w:color="auto"/>
                                  </w:divBdr>
                                </w:div>
                                <w:div w:id="450633452">
                                  <w:marLeft w:val="240"/>
                                  <w:marRight w:val="0"/>
                                  <w:marTop w:val="0"/>
                                  <w:marBottom w:val="0"/>
                                  <w:divBdr>
                                    <w:top w:val="none" w:sz="0" w:space="0" w:color="auto"/>
                                    <w:left w:val="none" w:sz="0" w:space="0" w:color="auto"/>
                                    <w:bottom w:val="none" w:sz="0" w:space="0" w:color="auto"/>
                                    <w:right w:val="none" w:sz="0" w:space="0" w:color="auto"/>
                                  </w:divBdr>
                                  <w:divsChild>
                                    <w:div w:id="1697610624">
                                      <w:marLeft w:val="0"/>
                                      <w:marRight w:val="0"/>
                                      <w:marTop w:val="0"/>
                                      <w:marBottom w:val="0"/>
                                      <w:divBdr>
                                        <w:top w:val="none" w:sz="0" w:space="0" w:color="auto"/>
                                        <w:left w:val="none" w:sz="0" w:space="0" w:color="auto"/>
                                        <w:bottom w:val="none" w:sz="0" w:space="0" w:color="auto"/>
                                        <w:right w:val="none" w:sz="0" w:space="0" w:color="auto"/>
                                      </w:divBdr>
                                    </w:div>
                                    <w:div w:id="523789351">
                                      <w:marLeft w:val="0"/>
                                      <w:marRight w:val="0"/>
                                      <w:marTop w:val="0"/>
                                      <w:marBottom w:val="0"/>
                                      <w:divBdr>
                                        <w:top w:val="none" w:sz="0" w:space="0" w:color="auto"/>
                                        <w:left w:val="none" w:sz="0" w:space="0" w:color="auto"/>
                                        <w:bottom w:val="none" w:sz="0" w:space="0" w:color="auto"/>
                                        <w:right w:val="none" w:sz="0" w:space="0" w:color="auto"/>
                                      </w:divBdr>
                                      <w:divsChild>
                                        <w:div w:id="1738430671">
                                          <w:marLeft w:val="0"/>
                                          <w:marRight w:val="0"/>
                                          <w:marTop w:val="0"/>
                                          <w:marBottom w:val="0"/>
                                          <w:divBdr>
                                            <w:top w:val="none" w:sz="0" w:space="0" w:color="auto"/>
                                            <w:left w:val="none" w:sz="0" w:space="0" w:color="auto"/>
                                            <w:bottom w:val="none" w:sz="0" w:space="0" w:color="auto"/>
                                            <w:right w:val="none" w:sz="0" w:space="0" w:color="auto"/>
                                          </w:divBdr>
                                          <w:divsChild>
                                            <w:div w:id="473110602">
                                              <w:marLeft w:val="0"/>
                                              <w:marRight w:val="0"/>
                                              <w:marTop w:val="0"/>
                                              <w:marBottom w:val="0"/>
                                              <w:divBdr>
                                                <w:top w:val="none" w:sz="0" w:space="0" w:color="auto"/>
                                                <w:left w:val="none" w:sz="0" w:space="0" w:color="auto"/>
                                                <w:bottom w:val="none" w:sz="0" w:space="0" w:color="auto"/>
                                                <w:right w:val="none" w:sz="0" w:space="0" w:color="auto"/>
                                              </w:divBdr>
                                            </w:div>
                                            <w:div w:id="640960200">
                                              <w:marLeft w:val="240"/>
                                              <w:marRight w:val="0"/>
                                              <w:marTop w:val="0"/>
                                              <w:marBottom w:val="0"/>
                                              <w:divBdr>
                                                <w:top w:val="none" w:sz="0" w:space="0" w:color="auto"/>
                                                <w:left w:val="none" w:sz="0" w:space="0" w:color="auto"/>
                                                <w:bottom w:val="none" w:sz="0" w:space="0" w:color="auto"/>
                                                <w:right w:val="none" w:sz="0" w:space="0" w:color="auto"/>
                                              </w:divBdr>
                                              <w:divsChild>
                                                <w:div w:id="1724672909">
                                                  <w:marLeft w:val="0"/>
                                                  <w:marRight w:val="0"/>
                                                  <w:marTop w:val="0"/>
                                                  <w:marBottom w:val="0"/>
                                                  <w:divBdr>
                                                    <w:top w:val="none" w:sz="0" w:space="0" w:color="auto"/>
                                                    <w:left w:val="none" w:sz="0" w:space="0" w:color="auto"/>
                                                    <w:bottom w:val="none" w:sz="0" w:space="0" w:color="auto"/>
                                                    <w:right w:val="none" w:sz="0" w:space="0" w:color="auto"/>
                                                  </w:divBdr>
                                                </w:div>
                                              </w:divsChild>
                                            </w:div>
                                            <w:div w:id="6464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630579">
                                      <w:marLeft w:val="0"/>
                                      <w:marRight w:val="0"/>
                                      <w:marTop w:val="0"/>
                                      <w:marBottom w:val="0"/>
                                      <w:divBdr>
                                        <w:top w:val="none" w:sz="0" w:space="0" w:color="auto"/>
                                        <w:left w:val="none" w:sz="0" w:space="0" w:color="auto"/>
                                        <w:bottom w:val="none" w:sz="0" w:space="0" w:color="auto"/>
                                        <w:right w:val="none" w:sz="0" w:space="0" w:color="auto"/>
                                      </w:divBdr>
                                      <w:divsChild>
                                        <w:div w:id="1903638311">
                                          <w:marLeft w:val="0"/>
                                          <w:marRight w:val="0"/>
                                          <w:marTop w:val="0"/>
                                          <w:marBottom w:val="0"/>
                                          <w:divBdr>
                                            <w:top w:val="none" w:sz="0" w:space="0" w:color="auto"/>
                                            <w:left w:val="none" w:sz="0" w:space="0" w:color="auto"/>
                                            <w:bottom w:val="none" w:sz="0" w:space="0" w:color="auto"/>
                                            <w:right w:val="none" w:sz="0" w:space="0" w:color="auto"/>
                                          </w:divBdr>
                                          <w:divsChild>
                                            <w:div w:id="1544518449">
                                              <w:marLeft w:val="0"/>
                                              <w:marRight w:val="0"/>
                                              <w:marTop w:val="0"/>
                                              <w:marBottom w:val="0"/>
                                              <w:divBdr>
                                                <w:top w:val="none" w:sz="0" w:space="0" w:color="auto"/>
                                                <w:left w:val="none" w:sz="0" w:space="0" w:color="auto"/>
                                                <w:bottom w:val="none" w:sz="0" w:space="0" w:color="auto"/>
                                                <w:right w:val="none" w:sz="0" w:space="0" w:color="auto"/>
                                              </w:divBdr>
                                            </w:div>
                                            <w:div w:id="501357329">
                                              <w:marLeft w:val="240"/>
                                              <w:marRight w:val="0"/>
                                              <w:marTop w:val="0"/>
                                              <w:marBottom w:val="0"/>
                                              <w:divBdr>
                                                <w:top w:val="none" w:sz="0" w:space="0" w:color="auto"/>
                                                <w:left w:val="none" w:sz="0" w:space="0" w:color="auto"/>
                                                <w:bottom w:val="none" w:sz="0" w:space="0" w:color="auto"/>
                                                <w:right w:val="none" w:sz="0" w:space="0" w:color="auto"/>
                                              </w:divBdr>
                                              <w:divsChild>
                                                <w:div w:id="846090490">
                                                  <w:marLeft w:val="0"/>
                                                  <w:marRight w:val="0"/>
                                                  <w:marTop w:val="0"/>
                                                  <w:marBottom w:val="0"/>
                                                  <w:divBdr>
                                                    <w:top w:val="none" w:sz="0" w:space="0" w:color="auto"/>
                                                    <w:left w:val="none" w:sz="0" w:space="0" w:color="auto"/>
                                                    <w:bottom w:val="none" w:sz="0" w:space="0" w:color="auto"/>
                                                    <w:right w:val="none" w:sz="0" w:space="0" w:color="auto"/>
                                                  </w:divBdr>
                                                </w:div>
                                              </w:divsChild>
                                            </w:div>
                                            <w:div w:id="157045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34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0809">
                          <w:marLeft w:val="0"/>
                          <w:marRight w:val="0"/>
                          <w:marTop w:val="0"/>
                          <w:marBottom w:val="0"/>
                          <w:divBdr>
                            <w:top w:val="none" w:sz="0" w:space="0" w:color="auto"/>
                            <w:left w:val="none" w:sz="0" w:space="0" w:color="auto"/>
                            <w:bottom w:val="none" w:sz="0" w:space="0" w:color="auto"/>
                            <w:right w:val="none" w:sz="0" w:space="0" w:color="auto"/>
                          </w:divBdr>
                          <w:divsChild>
                            <w:div w:id="1059551630">
                              <w:marLeft w:val="0"/>
                              <w:marRight w:val="0"/>
                              <w:marTop w:val="0"/>
                              <w:marBottom w:val="0"/>
                              <w:divBdr>
                                <w:top w:val="none" w:sz="0" w:space="0" w:color="auto"/>
                                <w:left w:val="none" w:sz="0" w:space="0" w:color="auto"/>
                                <w:bottom w:val="none" w:sz="0" w:space="0" w:color="auto"/>
                                <w:right w:val="none" w:sz="0" w:space="0" w:color="auto"/>
                              </w:divBdr>
                              <w:divsChild>
                                <w:div w:id="1266575282">
                                  <w:marLeft w:val="0"/>
                                  <w:marRight w:val="0"/>
                                  <w:marTop w:val="0"/>
                                  <w:marBottom w:val="0"/>
                                  <w:divBdr>
                                    <w:top w:val="none" w:sz="0" w:space="0" w:color="auto"/>
                                    <w:left w:val="none" w:sz="0" w:space="0" w:color="auto"/>
                                    <w:bottom w:val="none" w:sz="0" w:space="0" w:color="auto"/>
                                    <w:right w:val="none" w:sz="0" w:space="0" w:color="auto"/>
                                  </w:divBdr>
                                </w:div>
                                <w:div w:id="466822275">
                                  <w:marLeft w:val="240"/>
                                  <w:marRight w:val="0"/>
                                  <w:marTop w:val="0"/>
                                  <w:marBottom w:val="0"/>
                                  <w:divBdr>
                                    <w:top w:val="none" w:sz="0" w:space="0" w:color="auto"/>
                                    <w:left w:val="none" w:sz="0" w:space="0" w:color="auto"/>
                                    <w:bottom w:val="none" w:sz="0" w:space="0" w:color="auto"/>
                                    <w:right w:val="none" w:sz="0" w:space="0" w:color="auto"/>
                                  </w:divBdr>
                                  <w:divsChild>
                                    <w:div w:id="1268466419">
                                      <w:marLeft w:val="0"/>
                                      <w:marRight w:val="0"/>
                                      <w:marTop w:val="0"/>
                                      <w:marBottom w:val="0"/>
                                      <w:divBdr>
                                        <w:top w:val="none" w:sz="0" w:space="0" w:color="auto"/>
                                        <w:left w:val="none" w:sz="0" w:space="0" w:color="auto"/>
                                        <w:bottom w:val="none" w:sz="0" w:space="0" w:color="auto"/>
                                        <w:right w:val="none" w:sz="0" w:space="0" w:color="auto"/>
                                      </w:divBdr>
                                    </w:div>
                                    <w:div w:id="2072314343">
                                      <w:marLeft w:val="0"/>
                                      <w:marRight w:val="0"/>
                                      <w:marTop w:val="0"/>
                                      <w:marBottom w:val="0"/>
                                      <w:divBdr>
                                        <w:top w:val="none" w:sz="0" w:space="0" w:color="auto"/>
                                        <w:left w:val="none" w:sz="0" w:space="0" w:color="auto"/>
                                        <w:bottom w:val="none" w:sz="0" w:space="0" w:color="auto"/>
                                        <w:right w:val="none" w:sz="0" w:space="0" w:color="auto"/>
                                      </w:divBdr>
                                      <w:divsChild>
                                        <w:div w:id="541551013">
                                          <w:marLeft w:val="0"/>
                                          <w:marRight w:val="0"/>
                                          <w:marTop w:val="0"/>
                                          <w:marBottom w:val="0"/>
                                          <w:divBdr>
                                            <w:top w:val="none" w:sz="0" w:space="0" w:color="auto"/>
                                            <w:left w:val="none" w:sz="0" w:space="0" w:color="auto"/>
                                            <w:bottom w:val="none" w:sz="0" w:space="0" w:color="auto"/>
                                            <w:right w:val="none" w:sz="0" w:space="0" w:color="auto"/>
                                          </w:divBdr>
                                          <w:divsChild>
                                            <w:div w:id="2119794124">
                                              <w:marLeft w:val="0"/>
                                              <w:marRight w:val="0"/>
                                              <w:marTop w:val="0"/>
                                              <w:marBottom w:val="0"/>
                                              <w:divBdr>
                                                <w:top w:val="none" w:sz="0" w:space="0" w:color="auto"/>
                                                <w:left w:val="none" w:sz="0" w:space="0" w:color="auto"/>
                                                <w:bottom w:val="none" w:sz="0" w:space="0" w:color="auto"/>
                                                <w:right w:val="none" w:sz="0" w:space="0" w:color="auto"/>
                                              </w:divBdr>
                                            </w:div>
                                            <w:div w:id="1235700159">
                                              <w:marLeft w:val="240"/>
                                              <w:marRight w:val="0"/>
                                              <w:marTop w:val="0"/>
                                              <w:marBottom w:val="0"/>
                                              <w:divBdr>
                                                <w:top w:val="none" w:sz="0" w:space="0" w:color="auto"/>
                                                <w:left w:val="none" w:sz="0" w:space="0" w:color="auto"/>
                                                <w:bottom w:val="none" w:sz="0" w:space="0" w:color="auto"/>
                                                <w:right w:val="none" w:sz="0" w:space="0" w:color="auto"/>
                                              </w:divBdr>
                                              <w:divsChild>
                                                <w:div w:id="963583213">
                                                  <w:marLeft w:val="0"/>
                                                  <w:marRight w:val="0"/>
                                                  <w:marTop w:val="0"/>
                                                  <w:marBottom w:val="0"/>
                                                  <w:divBdr>
                                                    <w:top w:val="none" w:sz="0" w:space="0" w:color="auto"/>
                                                    <w:left w:val="none" w:sz="0" w:space="0" w:color="auto"/>
                                                    <w:bottom w:val="none" w:sz="0" w:space="0" w:color="auto"/>
                                                    <w:right w:val="none" w:sz="0" w:space="0" w:color="auto"/>
                                                  </w:divBdr>
                                                </w:div>
                                              </w:divsChild>
                                            </w:div>
                                            <w:div w:id="120463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60881">
                                      <w:marLeft w:val="0"/>
                                      <w:marRight w:val="0"/>
                                      <w:marTop w:val="0"/>
                                      <w:marBottom w:val="0"/>
                                      <w:divBdr>
                                        <w:top w:val="none" w:sz="0" w:space="0" w:color="auto"/>
                                        <w:left w:val="none" w:sz="0" w:space="0" w:color="auto"/>
                                        <w:bottom w:val="none" w:sz="0" w:space="0" w:color="auto"/>
                                        <w:right w:val="none" w:sz="0" w:space="0" w:color="auto"/>
                                      </w:divBdr>
                                      <w:divsChild>
                                        <w:div w:id="770900064">
                                          <w:marLeft w:val="0"/>
                                          <w:marRight w:val="0"/>
                                          <w:marTop w:val="0"/>
                                          <w:marBottom w:val="0"/>
                                          <w:divBdr>
                                            <w:top w:val="none" w:sz="0" w:space="0" w:color="auto"/>
                                            <w:left w:val="none" w:sz="0" w:space="0" w:color="auto"/>
                                            <w:bottom w:val="none" w:sz="0" w:space="0" w:color="auto"/>
                                            <w:right w:val="none" w:sz="0" w:space="0" w:color="auto"/>
                                          </w:divBdr>
                                          <w:divsChild>
                                            <w:div w:id="249701638">
                                              <w:marLeft w:val="0"/>
                                              <w:marRight w:val="0"/>
                                              <w:marTop w:val="0"/>
                                              <w:marBottom w:val="0"/>
                                              <w:divBdr>
                                                <w:top w:val="none" w:sz="0" w:space="0" w:color="auto"/>
                                                <w:left w:val="none" w:sz="0" w:space="0" w:color="auto"/>
                                                <w:bottom w:val="none" w:sz="0" w:space="0" w:color="auto"/>
                                                <w:right w:val="none" w:sz="0" w:space="0" w:color="auto"/>
                                              </w:divBdr>
                                            </w:div>
                                            <w:div w:id="1524242515">
                                              <w:marLeft w:val="240"/>
                                              <w:marRight w:val="0"/>
                                              <w:marTop w:val="0"/>
                                              <w:marBottom w:val="0"/>
                                              <w:divBdr>
                                                <w:top w:val="none" w:sz="0" w:space="0" w:color="auto"/>
                                                <w:left w:val="none" w:sz="0" w:space="0" w:color="auto"/>
                                                <w:bottom w:val="none" w:sz="0" w:space="0" w:color="auto"/>
                                                <w:right w:val="none" w:sz="0" w:space="0" w:color="auto"/>
                                              </w:divBdr>
                                              <w:divsChild>
                                                <w:div w:id="1648972671">
                                                  <w:marLeft w:val="0"/>
                                                  <w:marRight w:val="0"/>
                                                  <w:marTop w:val="0"/>
                                                  <w:marBottom w:val="0"/>
                                                  <w:divBdr>
                                                    <w:top w:val="none" w:sz="0" w:space="0" w:color="auto"/>
                                                    <w:left w:val="none" w:sz="0" w:space="0" w:color="auto"/>
                                                    <w:bottom w:val="none" w:sz="0" w:space="0" w:color="auto"/>
                                                    <w:right w:val="none" w:sz="0" w:space="0" w:color="auto"/>
                                                  </w:divBdr>
                                                </w:div>
                                              </w:divsChild>
                                            </w:div>
                                            <w:div w:id="61178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81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549978">
                          <w:marLeft w:val="0"/>
                          <w:marRight w:val="0"/>
                          <w:marTop w:val="0"/>
                          <w:marBottom w:val="0"/>
                          <w:divBdr>
                            <w:top w:val="none" w:sz="0" w:space="0" w:color="auto"/>
                            <w:left w:val="none" w:sz="0" w:space="0" w:color="auto"/>
                            <w:bottom w:val="none" w:sz="0" w:space="0" w:color="auto"/>
                            <w:right w:val="none" w:sz="0" w:space="0" w:color="auto"/>
                          </w:divBdr>
                          <w:divsChild>
                            <w:div w:id="276720080">
                              <w:marLeft w:val="0"/>
                              <w:marRight w:val="0"/>
                              <w:marTop w:val="0"/>
                              <w:marBottom w:val="0"/>
                              <w:divBdr>
                                <w:top w:val="none" w:sz="0" w:space="0" w:color="auto"/>
                                <w:left w:val="none" w:sz="0" w:space="0" w:color="auto"/>
                                <w:bottom w:val="none" w:sz="0" w:space="0" w:color="auto"/>
                                <w:right w:val="none" w:sz="0" w:space="0" w:color="auto"/>
                              </w:divBdr>
                              <w:divsChild>
                                <w:div w:id="654651892">
                                  <w:marLeft w:val="0"/>
                                  <w:marRight w:val="0"/>
                                  <w:marTop w:val="0"/>
                                  <w:marBottom w:val="0"/>
                                  <w:divBdr>
                                    <w:top w:val="none" w:sz="0" w:space="0" w:color="auto"/>
                                    <w:left w:val="none" w:sz="0" w:space="0" w:color="auto"/>
                                    <w:bottom w:val="none" w:sz="0" w:space="0" w:color="auto"/>
                                    <w:right w:val="none" w:sz="0" w:space="0" w:color="auto"/>
                                  </w:divBdr>
                                </w:div>
                                <w:div w:id="831718209">
                                  <w:marLeft w:val="240"/>
                                  <w:marRight w:val="0"/>
                                  <w:marTop w:val="0"/>
                                  <w:marBottom w:val="0"/>
                                  <w:divBdr>
                                    <w:top w:val="none" w:sz="0" w:space="0" w:color="auto"/>
                                    <w:left w:val="none" w:sz="0" w:space="0" w:color="auto"/>
                                    <w:bottom w:val="none" w:sz="0" w:space="0" w:color="auto"/>
                                    <w:right w:val="none" w:sz="0" w:space="0" w:color="auto"/>
                                  </w:divBdr>
                                  <w:divsChild>
                                    <w:div w:id="1794471548">
                                      <w:marLeft w:val="0"/>
                                      <w:marRight w:val="0"/>
                                      <w:marTop w:val="0"/>
                                      <w:marBottom w:val="0"/>
                                      <w:divBdr>
                                        <w:top w:val="none" w:sz="0" w:space="0" w:color="auto"/>
                                        <w:left w:val="none" w:sz="0" w:space="0" w:color="auto"/>
                                        <w:bottom w:val="none" w:sz="0" w:space="0" w:color="auto"/>
                                        <w:right w:val="none" w:sz="0" w:space="0" w:color="auto"/>
                                      </w:divBdr>
                                    </w:div>
                                    <w:div w:id="1281452759">
                                      <w:marLeft w:val="0"/>
                                      <w:marRight w:val="0"/>
                                      <w:marTop w:val="0"/>
                                      <w:marBottom w:val="0"/>
                                      <w:divBdr>
                                        <w:top w:val="none" w:sz="0" w:space="0" w:color="auto"/>
                                        <w:left w:val="none" w:sz="0" w:space="0" w:color="auto"/>
                                        <w:bottom w:val="none" w:sz="0" w:space="0" w:color="auto"/>
                                        <w:right w:val="none" w:sz="0" w:space="0" w:color="auto"/>
                                      </w:divBdr>
                                      <w:divsChild>
                                        <w:div w:id="956566304">
                                          <w:marLeft w:val="0"/>
                                          <w:marRight w:val="0"/>
                                          <w:marTop w:val="0"/>
                                          <w:marBottom w:val="0"/>
                                          <w:divBdr>
                                            <w:top w:val="none" w:sz="0" w:space="0" w:color="auto"/>
                                            <w:left w:val="none" w:sz="0" w:space="0" w:color="auto"/>
                                            <w:bottom w:val="none" w:sz="0" w:space="0" w:color="auto"/>
                                            <w:right w:val="none" w:sz="0" w:space="0" w:color="auto"/>
                                          </w:divBdr>
                                          <w:divsChild>
                                            <w:div w:id="582955429">
                                              <w:marLeft w:val="0"/>
                                              <w:marRight w:val="0"/>
                                              <w:marTop w:val="0"/>
                                              <w:marBottom w:val="0"/>
                                              <w:divBdr>
                                                <w:top w:val="none" w:sz="0" w:space="0" w:color="auto"/>
                                                <w:left w:val="none" w:sz="0" w:space="0" w:color="auto"/>
                                                <w:bottom w:val="none" w:sz="0" w:space="0" w:color="auto"/>
                                                <w:right w:val="none" w:sz="0" w:space="0" w:color="auto"/>
                                              </w:divBdr>
                                            </w:div>
                                            <w:div w:id="1043290430">
                                              <w:marLeft w:val="240"/>
                                              <w:marRight w:val="0"/>
                                              <w:marTop w:val="0"/>
                                              <w:marBottom w:val="0"/>
                                              <w:divBdr>
                                                <w:top w:val="none" w:sz="0" w:space="0" w:color="auto"/>
                                                <w:left w:val="none" w:sz="0" w:space="0" w:color="auto"/>
                                                <w:bottom w:val="none" w:sz="0" w:space="0" w:color="auto"/>
                                                <w:right w:val="none" w:sz="0" w:space="0" w:color="auto"/>
                                              </w:divBdr>
                                              <w:divsChild>
                                                <w:div w:id="691152233">
                                                  <w:marLeft w:val="0"/>
                                                  <w:marRight w:val="0"/>
                                                  <w:marTop w:val="0"/>
                                                  <w:marBottom w:val="0"/>
                                                  <w:divBdr>
                                                    <w:top w:val="none" w:sz="0" w:space="0" w:color="auto"/>
                                                    <w:left w:val="none" w:sz="0" w:space="0" w:color="auto"/>
                                                    <w:bottom w:val="none" w:sz="0" w:space="0" w:color="auto"/>
                                                    <w:right w:val="none" w:sz="0" w:space="0" w:color="auto"/>
                                                  </w:divBdr>
                                                </w:div>
                                              </w:divsChild>
                                            </w:div>
                                            <w:div w:id="14228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59358">
                                      <w:marLeft w:val="0"/>
                                      <w:marRight w:val="0"/>
                                      <w:marTop w:val="0"/>
                                      <w:marBottom w:val="0"/>
                                      <w:divBdr>
                                        <w:top w:val="none" w:sz="0" w:space="0" w:color="auto"/>
                                        <w:left w:val="none" w:sz="0" w:space="0" w:color="auto"/>
                                        <w:bottom w:val="none" w:sz="0" w:space="0" w:color="auto"/>
                                        <w:right w:val="none" w:sz="0" w:space="0" w:color="auto"/>
                                      </w:divBdr>
                                      <w:divsChild>
                                        <w:div w:id="636495469">
                                          <w:marLeft w:val="0"/>
                                          <w:marRight w:val="0"/>
                                          <w:marTop w:val="0"/>
                                          <w:marBottom w:val="0"/>
                                          <w:divBdr>
                                            <w:top w:val="none" w:sz="0" w:space="0" w:color="auto"/>
                                            <w:left w:val="none" w:sz="0" w:space="0" w:color="auto"/>
                                            <w:bottom w:val="none" w:sz="0" w:space="0" w:color="auto"/>
                                            <w:right w:val="none" w:sz="0" w:space="0" w:color="auto"/>
                                          </w:divBdr>
                                          <w:divsChild>
                                            <w:div w:id="1344435739">
                                              <w:marLeft w:val="0"/>
                                              <w:marRight w:val="0"/>
                                              <w:marTop w:val="0"/>
                                              <w:marBottom w:val="0"/>
                                              <w:divBdr>
                                                <w:top w:val="none" w:sz="0" w:space="0" w:color="auto"/>
                                                <w:left w:val="none" w:sz="0" w:space="0" w:color="auto"/>
                                                <w:bottom w:val="none" w:sz="0" w:space="0" w:color="auto"/>
                                                <w:right w:val="none" w:sz="0" w:space="0" w:color="auto"/>
                                              </w:divBdr>
                                            </w:div>
                                            <w:div w:id="1283459737">
                                              <w:marLeft w:val="240"/>
                                              <w:marRight w:val="0"/>
                                              <w:marTop w:val="0"/>
                                              <w:marBottom w:val="0"/>
                                              <w:divBdr>
                                                <w:top w:val="none" w:sz="0" w:space="0" w:color="auto"/>
                                                <w:left w:val="none" w:sz="0" w:space="0" w:color="auto"/>
                                                <w:bottom w:val="none" w:sz="0" w:space="0" w:color="auto"/>
                                                <w:right w:val="none" w:sz="0" w:space="0" w:color="auto"/>
                                              </w:divBdr>
                                              <w:divsChild>
                                                <w:div w:id="298154061">
                                                  <w:marLeft w:val="0"/>
                                                  <w:marRight w:val="0"/>
                                                  <w:marTop w:val="0"/>
                                                  <w:marBottom w:val="0"/>
                                                  <w:divBdr>
                                                    <w:top w:val="none" w:sz="0" w:space="0" w:color="auto"/>
                                                    <w:left w:val="none" w:sz="0" w:space="0" w:color="auto"/>
                                                    <w:bottom w:val="none" w:sz="0" w:space="0" w:color="auto"/>
                                                    <w:right w:val="none" w:sz="0" w:space="0" w:color="auto"/>
                                                  </w:divBdr>
                                                </w:div>
                                              </w:divsChild>
                                            </w:div>
                                            <w:div w:id="18648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33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268427">
                          <w:marLeft w:val="0"/>
                          <w:marRight w:val="0"/>
                          <w:marTop w:val="0"/>
                          <w:marBottom w:val="0"/>
                          <w:divBdr>
                            <w:top w:val="none" w:sz="0" w:space="0" w:color="auto"/>
                            <w:left w:val="none" w:sz="0" w:space="0" w:color="auto"/>
                            <w:bottom w:val="none" w:sz="0" w:space="0" w:color="auto"/>
                            <w:right w:val="none" w:sz="0" w:space="0" w:color="auto"/>
                          </w:divBdr>
                          <w:divsChild>
                            <w:div w:id="810366441">
                              <w:marLeft w:val="0"/>
                              <w:marRight w:val="0"/>
                              <w:marTop w:val="0"/>
                              <w:marBottom w:val="0"/>
                              <w:divBdr>
                                <w:top w:val="none" w:sz="0" w:space="0" w:color="auto"/>
                                <w:left w:val="none" w:sz="0" w:space="0" w:color="auto"/>
                                <w:bottom w:val="none" w:sz="0" w:space="0" w:color="auto"/>
                                <w:right w:val="none" w:sz="0" w:space="0" w:color="auto"/>
                              </w:divBdr>
                              <w:divsChild>
                                <w:div w:id="1271358794">
                                  <w:marLeft w:val="0"/>
                                  <w:marRight w:val="0"/>
                                  <w:marTop w:val="0"/>
                                  <w:marBottom w:val="0"/>
                                  <w:divBdr>
                                    <w:top w:val="none" w:sz="0" w:space="0" w:color="auto"/>
                                    <w:left w:val="none" w:sz="0" w:space="0" w:color="auto"/>
                                    <w:bottom w:val="none" w:sz="0" w:space="0" w:color="auto"/>
                                    <w:right w:val="none" w:sz="0" w:space="0" w:color="auto"/>
                                  </w:divBdr>
                                </w:div>
                                <w:div w:id="1785804122">
                                  <w:marLeft w:val="240"/>
                                  <w:marRight w:val="0"/>
                                  <w:marTop w:val="0"/>
                                  <w:marBottom w:val="0"/>
                                  <w:divBdr>
                                    <w:top w:val="none" w:sz="0" w:space="0" w:color="auto"/>
                                    <w:left w:val="none" w:sz="0" w:space="0" w:color="auto"/>
                                    <w:bottom w:val="none" w:sz="0" w:space="0" w:color="auto"/>
                                    <w:right w:val="none" w:sz="0" w:space="0" w:color="auto"/>
                                  </w:divBdr>
                                  <w:divsChild>
                                    <w:div w:id="2132551252">
                                      <w:marLeft w:val="0"/>
                                      <w:marRight w:val="0"/>
                                      <w:marTop w:val="0"/>
                                      <w:marBottom w:val="0"/>
                                      <w:divBdr>
                                        <w:top w:val="none" w:sz="0" w:space="0" w:color="auto"/>
                                        <w:left w:val="none" w:sz="0" w:space="0" w:color="auto"/>
                                        <w:bottom w:val="none" w:sz="0" w:space="0" w:color="auto"/>
                                        <w:right w:val="none" w:sz="0" w:space="0" w:color="auto"/>
                                      </w:divBdr>
                                    </w:div>
                                    <w:div w:id="1601833173">
                                      <w:marLeft w:val="0"/>
                                      <w:marRight w:val="0"/>
                                      <w:marTop w:val="0"/>
                                      <w:marBottom w:val="0"/>
                                      <w:divBdr>
                                        <w:top w:val="none" w:sz="0" w:space="0" w:color="auto"/>
                                        <w:left w:val="none" w:sz="0" w:space="0" w:color="auto"/>
                                        <w:bottom w:val="none" w:sz="0" w:space="0" w:color="auto"/>
                                        <w:right w:val="none" w:sz="0" w:space="0" w:color="auto"/>
                                      </w:divBdr>
                                      <w:divsChild>
                                        <w:div w:id="416171799">
                                          <w:marLeft w:val="0"/>
                                          <w:marRight w:val="0"/>
                                          <w:marTop w:val="0"/>
                                          <w:marBottom w:val="0"/>
                                          <w:divBdr>
                                            <w:top w:val="none" w:sz="0" w:space="0" w:color="auto"/>
                                            <w:left w:val="none" w:sz="0" w:space="0" w:color="auto"/>
                                            <w:bottom w:val="none" w:sz="0" w:space="0" w:color="auto"/>
                                            <w:right w:val="none" w:sz="0" w:space="0" w:color="auto"/>
                                          </w:divBdr>
                                          <w:divsChild>
                                            <w:div w:id="1705402823">
                                              <w:marLeft w:val="0"/>
                                              <w:marRight w:val="0"/>
                                              <w:marTop w:val="0"/>
                                              <w:marBottom w:val="0"/>
                                              <w:divBdr>
                                                <w:top w:val="none" w:sz="0" w:space="0" w:color="auto"/>
                                                <w:left w:val="none" w:sz="0" w:space="0" w:color="auto"/>
                                                <w:bottom w:val="none" w:sz="0" w:space="0" w:color="auto"/>
                                                <w:right w:val="none" w:sz="0" w:space="0" w:color="auto"/>
                                              </w:divBdr>
                                            </w:div>
                                            <w:div w:id="427622828">
                                              <w:marLeft w:val="240"/>
                                              <w:marRight w:val="0"/>
                                              <w:marTop w:val="0"/>
                                              <w:marBottom w:val="0"/>
                                              <w:divBdr>
                                                <w:top w:val="none" w:sz="0" w:space="0" w:color="auto"/>
                                                <w:left w:val="none" w:sz="0" w:space="0" w:color="auto"/>
                                                <w:bottom w:val="none" w:sz="0" w:space="0" w:color="auto"/>
                                                <w:right w:val="none" w:sz="0" w:space="0" w:color="auto"/>
                                              </w:divBdr>
                                              <w:divsChild>
                                                <w:div w:id="1153329210">
                                                  <w:marLeft w:val="0"/>
                                                  <w:marRight w:val="0"/>
                                                  <w:marTop w:val="0"/>
                                                  <w:marBottom w:val="0"/>
                                                  <w:divBdr>
                                                    <w:top w:val="none" w:sz="0" w:space="0" w:color="auto"/>
                                                    <w:left w:val="none" w:sz="0" w:space="0" w:color="auto"/>
                                                    <w:bottom w:val="none" w:sz="0" w:space="0" w:color="auto"/>
                                                    <w:right w:val="none" w:sz="0" w:space="0" w:color="auto"/>
                                                  </w:divBdr>
                                                </w:div>
                                              </w:divsChild>
                                            </w:div>
                                            <w:div w:id="46740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51424">
                                      <w:marLeft w:val="0"/>
                                      <w:marRight w:val="0"/>
                                      <w:marTop w:val="0"/>
                                      <w:marBottom w:val="0"/>
                                      <w:divBdr>
                                        <w:top w:val="none" w:sz="0" w:space="0" w:color="auto"/>
                                        <w:left w:val="none" w:sz="0" w:space="0" w:color="auto"/>
                                        <w:bottom w:val="none" w:sz="0" w:space="0" w:color="auto"/>
                                        <w:right w:val="none" w:sz="0" w:space="0" w:color="auto"/>
                                      </w:divBdr>
                                      <w:divsChild>
                                        <w:div w:id="1616138566">
                                          <w:marLeft w:val="0"/>
                                          <w:marRight w:val="0"/>
                                          <w:marTop w:val="0"/>
                                          <w:marBottom w:val="0"/>
                                          <w:divBdr>
                                            <w:top w:val="none" w:sz="0" w:space="0" w:color="auto"/>
                                            <w:left w:val="none" w:sz="0" w:space="0" w:color="auto"/>
                                            <w:bottom w:val="none" w:sz="0" w:space="0" w:color="auto"/>
                                            <w:right w:val="none" w:sz="0" w:space="0" w:color="auto"/>
                                          </w:divBdr>
                                          <w:divsChild>
                                            <w:div w:id="1316762602">
                                              <w:marLeft w:val="0"/>
                                              <w:marRight w:val="0"/>
                                              <w:marTop w:val="0"/>
                                              <w:marBottom w:val="0"/>
                                              <w:divBdr>
                                                <w:top w:val="none" w:sz="0" w:space="0" w:color="auto"/>
                                                <w:left w:val="none" w:sz="0" w:space="0" w:color="auto"/>
                                                <w:bottom w:val="none" w:sz="0" w:space="0" w:color="auto"/>
                                                <w:right w:val="none" w:sz="0" w:space="0" w:color="auto"/>
                                              </w:divBdr>
                                            </w:div>
                                            <w:div w:id="76903165">
                                              <w:marLeft w:val="240"/>
                                              <w:marRight w:val="0"/>
                                              <w:marTop w:val="0"/>
                                              <w:marBottom w:val="0"/>
                                              <w:divBdr>
                                                <w:top w:val="none" w:sz="0" w:space="0" w:color="auto"/>
                                                <w:left w:val="none" w:sz="0" w:space="0" w:color="auto"/>
                                                <w:bottom w:val="none" w:sz="0" w:space="0" w:color="auto"/>
                                                <w:right w:val="none" w:sz="0" w:space="0" w:color="auto"/>
                                              </w:divBdr>
                                              <w:divsChild>
                                                <w:div w:id="690105093">
                                                  <w:marLeft w:val="0"/>
                                                  <w:marRight w:val="0"/>
                                                  <w:marTop w:val="0"/>
                                                  <w:marBottom w:val="0"/>
                                                  <w:divBdr>
                                                    <w:top w:val="none" w:sz="0" w:space="0" w:color="auto"/>
                                                    <w:left w:val="none" w:sz="0" w:space="0" w:color="auto"/>
                                                    <w:bottom w:val="none" w:sz="0" w:space="0" w:color="auto"/>
                                                    <w:right w:val="none" w:sz="0" w:space="0" w:color="auto"/>
                                                  </w:divBdr>
                                                </w:div>
                                              </w:divsChild>
                                            </w:div>
                                            <w:div w:id="185927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18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32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8484">
          <w:marLeft w:val="0"/>
          <w:marRight w:val="0"/>
          <w:marTop w:val="0"/>
          <w:marBottom w:val="0"/>
          <w:divBdr>
            <w:top w:val="none" w:sz="0" w:space="0" w:color="auto"/>
            <w:left w:val="none" w:sz="0" w:space="0" w:color="auto"/>
            <w:bottom w:val="none" w:sz="0" w:space="0" w:color="auto"/>
            <w:right w:val="none" w:sz="0" w:space="0" w:color="auto"/>
          </w:divBdr>
        </w:div>
      </w:divsChild>
    </w:div>
    <w:div w:id="919173066">
      <w:bodyDiv w:val="1"/>
      <w:marLeft w:val="0"/>
      <w:marRight w:val="0"/>
      <w:marTop w:val="0"/>
      <w:marBottom w:val="0"/>
      <w:divBdr>
        <w:top w:val="none" w:sz="0" w:space="0" w:color="auto"/>
        <w:left w:val="none" w:sz="0" w:space="0" w:color="auto"/>
        <w:bottom w:val="none" w:sz="0" w:space="0" w:color="auto"/>
        <w:right w:val="none" w:sz="0" w:space="0" w:color="auto"/>
      </w:divBdr>
    </w:div>
    <w:div w:id="928660687">
      <w:bodyDiv w:val="1"/>
      <w:marLeft w:val="0"/>
      <w:marRight w:val="0"/>
      <w:marTop w:val="0"/>
      <w:marBottom w:val="0"/>
      <w:divBdr>
        <w:top w:val="none" w:sz="0" w:space="0" w:color="auto"/>
        <w:left w:val="none" w:sz="0" w:space="0" w:color="auto"/>
        <w:bottom w:val="none" w:sz="0" w:space="0" w:color="auto"/>
        <w:right w:val="none" w:sz="0" w:space="0" w:color="auto"/>
      </w:divBdr>
    </w:div>
    <w:div w:id="931821169">
      <w:bodyDiv w:val="1"/>
      <w:marLeft w:val="0"/>
      <w:marRight w:val="0"/>
      <w:marTop w:val="0"/>
      <w:marBottom w:val="0"/>
      <w:divBdr>
        <w:top w:val="none" w:sz="0" w:space="0" w:color="auto"/>
        <w:left w:val="none" w:sz="0" w:space="0" w:color="auto"/>
        <w:bottom w:val="none" w:sz="0" w:space="0" w:color="auto"/>
        <w:right w:val="none" w:sz="0" w:space="0" w:color="auto"/>
      </w:divBdr>
    </w:div>
    <w:div w:id="953439638">
      <w:bodyDiv w:val="1"/>
      <w:marLeft w:val="0"/>
      <w:marRight w:val="0"/>
      <w:marTop w:val="0"/>
      <w:marBottom w:val="0"/>
      <w:divBdr>
        <w:top w:val="none" w:sz="0" w:space="0" w:color="auto"/>
        <w:left w:val="none" w:sz="0" w:space="0" w:color="auto"/>
        <w:bottom w:val="none" w:sz="0" w:space="0" w:color="auto"/>
        <w:right w:val="none" w:sz="0" w:space="0" w:color="auto"/>
      </w:divBdr>
    </w:div>
    <w:div w:id="962003393">
      <w:bodyDiv w:val="1"/>
      <w:marLeft w:val="0"/>
      <w:marRight w:val="0"/>
      <w:marTop w:val="0"/>
      <w:marBottom w:val="0"/>
      <w:divBdr>
        <w:top w:val="none" w:sz="0" w:space="0" w:color="auto"/>
        <w:left w:val="none" w:sz="0" w:space="0" w:color="auto"/>
        <w:bottom w:val="none" w:sz="0" w:space="0" w:color="auto"/>
        <w:right w:val="none" w:sz="0" w:space="0" w:color="auto"/>
      </w:divBdr>
    </w:div>
    <w:div w:id="964969148">
      <w:bodyDiv w:val="1"/>
      <w:marLeft w:val="0"/>
      <w:marRight w:val="0"/>
      <w:marTop w:val="0"/>
      <w:marBottom w:val="0"/>
      <w:divBdr>
        <w:top w:val="none" w:sz="0" w:space="0" w:color="auto"/>
        <w:left w:val="none" w:sz="0" w:space="0" w:color="auto"/>
        <w:bottom w:val="none" w:sz="0" w:space="0" w:color="auto"/>
        <w:right w:val="none" w:sz="0" w:space="0" w:color="auto"/>
      </w:divBdr>
    </w:div>
    <w:div w:id="967511495">
      <w:bodyDiv w:val="1"/>
      <w:marLeft w:val="0"/>
      <w:marRight w:val="0"/>
      <w:marTop w:val="0"/>
      <w:marBottom w:val="0"/>
      <w:divBdr>
        <w:top w:val="none" w:sz="0" w:space="0" w:color="auto"/>
        <w:left w:val="none" w:sz="0" w:space="0" w:color="auto"/>
        <w:bottom w:val="none" w:sz="0" w:space="0" w:color="auto"/>
        <w:right w:val="none" w:sz="0" w:space="0" w:color="auto"/>
      </w:divBdr>
    </w:div>
    <w:div w:id="984161547">
      <w:bodyDiv w:val="1"/>
      <w:marLeft w:val="0"/>
      <w:marRight w:val="0"/>
      <w:marTop w:val="0"/>
      <w:marBottom w:val="0"/>
      <w:divBdr>
        <w:top w:val="none" w:sz="0" w:space="0" w:color="auto"/>
        <w:left w:val="none" w:sz="0" w:space="0" w:color="auto"/>
        <w:bottom w:val="none" w:sz="0" w:space="0" w:color="auto"/>
        <w:right w:val="none" w:sz="0" w:space="0" w:color="auto"/>
      </w:divBdr>
    </w:div>
    <w:div w:id="996615248">
      <w:bodyDiv w:val="1"/>
      <w:marLeft w:val="0"/>
      <w:marRight w:val="0"/>
      <w:marTop w:val="0"/>
      <w:marBottom w:val="0"/>
      <w:divBdr>
        <w:top w:val="none" w:sz="0" w:space="0" w:color="auto"/>
        <w:left w:val="none" w:sz="0" w:space="0" w:color="auto"/>
        <w:bottom w:val="none" w:sz="0" w:space="0" w:color="auto"/>
        <w:right w:val="none" w:sz="0" w:space="0" w:color="auto"/>
      </w:divBdr>
    </w:div>
    <w:div w:id="1020474285">
      <w:bodyDiv w:val="1"/>
      <w:marLeft w:val="0"/>
      <w:marRight w:val="0"/>
      <w:marTop w:val="0"/>
      <w:marBottom w:val="0"/>
      <w:divBdr>
        <w:top w:val="none" w:sz="0" w:space="0" w:color="auto"/>
        <w:left w:val="none" w:sz="0" w:space="0" w:color="auto"/>
        <w:bottom w:val="none" w:sz="0" w:space="0" w:color="auto"/>
        <w:right w:val="none" w:sz="0" w:space="0" w:color="auto"/>
      </w:divBdr>
    </w:div>
    <w:div w:id="1031611264">
      <w:bodyDiv w:val="1"/>
      <w:marLeft w:val="0"/>
      <w:marRight w:val="0"/>
      <w:marTop w:val="0"/>
      <w:marBottom w:val="0"/>
      <w:divBdr>
        <w:top w:val="none" w:sz="0" w:space="0" w:color="auto"/>
        <w:left w:val="none" w:sz="0" w:space="0" w:color="auto"/>
        <w:bottom w:val="none" w:sz="0" w:space="0" w:color="auto"/>
        <w:right w:val="none" w:sz="0" w:space="0" w:color="auto"/>
      </w:divBdr>
    </w:div>
    <w:div w:id="1035622280">
      <w:bodyDiv w:val="1"/>
      <w:marLeft w:val="0"/>
      <w:marRight w:val="0"/>
      <w:marTop w:val="0"/>
      <w:marBottom w:val="0"/>
      <w:divBdr>
        <w:top w:val="none" w:sz="0" w:space="0" w:color="auto"/>
        <w:left w:val="none" w:sz="0" w:space="0" w:color="auto"/>
        <w:bottom w:val="none" w:sz="0" w:space="0" w:color="auto"/>
        <w:right w:val="none" w:sz="0" w:space="0" w:color="auto"/>
      </w:divBdr>
    </w:div>
    <w:div w:id="1054282315">
      <w:bodyDiv w:val="1"/>
      <w:marLeft w:val="0"/>
      <w:marRight w:val="0"/>
      <w:marTop w:val="0"/>
      <w:marBottom w:val="0"/>
      <w:divBdr>
        <w:top w:val="none" w:sz="0" w:space="0" w:color="auto"/>
        <w:left w:val="none" w:sz="0" w:space="0" w:color="auto"/>
        <w:bottom w:val="none" w:sz="0" w:space="0" w:color="auto"/>
        <w:right w:val="none" w:sz="0" w:space="0" w:color="auto"/>
      </w:divBdr>
    </w:div>
    <w:div w:id="1061169966">
      <w:bodyDiv w:val="1"/>
      <w:marLeft w:val="0"/>
      <w:marRight w:val="0"/>
      <w:marTop w:val="0"/>
      <w:marBottom w:val="0"/>
      <w:divBdr>
        <w:top w:val="none" w:sz="0" w:space="0" w:color="auto"/>
        <w:left w:val="none" w:sz="0" w:space="0" w:color="auto"/>
        <w:bottom w:val="none" w:sz="0" w:space="0" w:color="auto"/>
        <w:right w:val="none" w:sz="0" w:space="0" w:color="auto"/>
      </w:divBdr>
    </w:div>
    <w:div w:id="1070420778">
      <w:bodyDiv w:val="1"/>
      <w:marLeft w:val="0"/>
      <w:marRight w:val="0"/>
      <w:marTop w:val="0"/>
      <w:marBottom w:val="0"/>
      <w:divBdr>
        <w:top w:val="none" w:sz="0" w:space="0" w:color="auto"/>
        <w:left w:val="none" w:sz="0" w:space="0" w:color="auto"/>
        <w:bottom w:val="none" w:sz="0" w:space="0" w:color="auto"/>
        <w:right w:val="none" w:sz="0" w:space="0" w:color="auto"/>
      </w:divBdr>
    </w:div>
    <w:div w:id="1073314495">
      <w:bodyDiv w:val="1"/>
      <w:marLeft w:val="0"/>
      <w:marRight w:val="0"/>
      <w:marTop w:val="0"/>
      <w:marBottom w:val="0"/>
      <w:divBdr>
        <w:top w:val="none" w:sz="0" w:space="0" w:color="auto"/>
        <w:left w:val="none" w:sz="0" w:space="0" w:color="auto"/>
        <w:bottom w:val="none" w:sz="0" w:space="0" w:color="auto"/>
        <w:right w:val="none" w:sz="0" w:space="0" w:color="auto"/>
      </w:divBdr>
    </w:div>
    <w:div w:id="1108237528">
      <w:bodyDiv w:val="1"/>
      <w:marLeft w:val="0"/>
      <w:marRight w:val="0"/>
      <w:marTop w:val="0"/>
      <w:marBottom w:val="0"/>
      <w:divBdr>
        <w:top w:val="none" w:sz="0" w:space="0" w:color="auto"/>
        <w:left w:val="none" w:sz="0" w:space="0" w:color="auto"/>
        <w:bottom w:val="none" w:sz="0" w:space="0" w:color="auto"/>
        <w:right w:val="none" w:sz="0" w:space="0" w:color="auto"/>
      </w:divBdr>
    </w:div>
    <w:div w:id="1156603078">
      <w:bodyDiv w:val="1"/>
      <w:marLeft w:val="0"/>
      <w:marRight w:val="0"/>
      <w:marTop w:val="0"/>
      <w:marBottom w:val="0"/>
      <w:divBdr>
        <w:top w:val="none" w:sz="0" w:space="0" w:color="auto"/>
        <w:left w:val="none" w:sz="0" w:space="0" w:color="auto"/>
        <w:bottom w:val="none" w:sz="0" w:space="0" w:color="auto"/>
        <w:right w:val="none" w:sz="0" w:space="0" w:color="auto"/>
      </w:divBdr>
      <w:divsChild>
        <w:div w:id="87190881">
          <w:marLeft w:val="0"/>
          <w:marRight w:val="0"/>
          <w:marTop w:val="0"/>
          <w:marBottom w:val="0"/>
          <w:divBdr>
            <w:top w:val="none" w:sz="0" w:space="0" w:color="auto"/>
            <w:left w:val="none" w:sz="0" w:space="0" w:color="auto"/>
            <w:bottom w:val="none" w:sz="0" w:space="0" w:color="auto"/>
            <w:right w:val="none" w:sz="0" w:space="0" w:color="auto"/>
          </w:divBdr>
          <w:divsChild>
            <w:div w:id="1256088933">
              <w:marLeft w:val="0"/>
              <w:marRight w:val="0"/>
              <w:marTop w:val="0"/>
              <w:marBottom w:val="0"/>
              <w:divBdr>
                <w:top w:val="none" w:sz="0" w:space="0" w:color="auto"/>
                <w:left w:val="none" w:sz="0" w:space="0" w:color="auto"/>
                <w:bottom w:val="none" w:sz="0" w:space="0" w:color="auto"/>
                <w:right w:val="none" w:sz="0" w:space="0" w:color="auto"/>
              </w:divBdr>
              <w:divsChild>
                <w:div w:id="26612713">
                  <w:marLeft w:val="0"/>
                  <w:marRight w:val="0"/>
                  <w:marTop w:val="0"/>
                  <w:marBottom w:val="0"/>
                  <w:divBdr>
                    <w:top w:val="none" w:sz="0" w:space="0" w:color="auto"/>
                    <w:left w:val="none" w:sz="0" w:space="0" w:color="auto"/>
                    <w:bottom w:val="none" w:sz="0" w:space="0" w:color="auto"/>
                    <w:right w:val="none" w:sz="0" w:space="0" w:color="auto"/>
                  </w:divBdr>
                  <w:divsChild>
                    <w:div w:id="693262873">
                      <w:marLeft w:val="90"/>
                      <w:marRight w:val="90"/>
                      <w:marTop w:val="90"/>
                      <w:marBottom w:val="90"/>
                      <w:divBdr>
                        <w:top w:val="none" w:sz="0" w:space="0" w:color="auto"/>
                        <w:left w:val="none" w:sz="0" w:space="0" w:color="auto"/>
                        <w:bottom w:val="none" w:sz="0" w:space="0" w:color="auto"/>
                        <w:right w:val="none" w:sz="0" w:space="0" w:color="auto"/>
                      </w:divBdr>
                      <w:divsChild>
                        <w:div w:id="56369749">
                          <w:marLeft w:val="0"/>
                          <w:marRight w:val="0"/>
                          <w:marTop w:val="0"/>
                          <w:marBottom w:val="0"/>
                          <w:divBdr>
                            <w:top w:val="none" w:sz="0" w:space="0" w:color="auto"/>
                            <w:left w:val="none" w:sz="0" w:space="0" w:color="auto"/>
                            <w:bottom w:val="none" w:sz="0" w:space="0" w:color="auto"/>
                            <w:right w:val="none" w:sz="0" w:space="0" w:color="auto"/>
                          </w:divBdr>
                          <w:divsChild>
                            <w:div w:id="707531447">
                              <w:marLeft w:val="0"/>
                              <w:marRight w:val="0"/>
                              <w:marTop w:val="0"/>
                              <w:marBottom w:val="0"/>
                              <w:divBdr>
                                <w:top w:val="none" w:sz="0" w:space="0" w:color="auto"/>
                                <w:left w:val="none" w:sz="0" w:space="0" w:color="auto"/>
                                <w:bottom w:val="none" w:sz="0" w:space="0" w:color="auto"/>
                                <w:right w:val="none" w:sz="0" w:space="0" w:color="auto"/>
                              </w:divBdr>
                              <w:divsChild>
                                <w:div w:id="137423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4884314">
      <w:bodyDiv w:val="1"/>
      <w:marLeft w:val="0"/>
      <w:marRight w:val="0"/>
      <w:marTop w:val="0"/>
      <w:marBottom w:val="0"/>
      <w:divBdr>
        <w:top w:val="none" w:sz="0" w:space="0" w:color="auto"/>
        <w:left w:val="none" w:sz="0" w:space="0" w:color="auto"/>
        <w:bottom w:val="none" w:sz="0" w:space="0" w:color="auto"/>
        <w:right w:val="none" w:sz="0" w:space="0" w:color="auto"/>
      </w:divBdr>
    </w:div>
    <w:div w:id="1210727368">
      <w:bodyDiv w:val="1"/>
      <w:marLeft w:val="0"/>
      <w:marRight w:val="0"/>
      <w:marTop w:val="0"/>
      <w:marBottom w:val="0"/>
      <w:divBdr>
        <w:top w:val="none" w:sz="0" w:space="0" w:color="auto"/>
        <w:left w:val="none" w:sz="0" w:space="0" w:color="auto"/>
        <w:bottom w:val="none" w:sz="0" w:space="0" w:color="auto"/>
        <w:right w:val="none" w:sz="0" w:space="0" w:color="auto"/>
      </w:divBdr>
    </w:div>
    <w:div w:id="1232353965">
      <w:bodyDiv w:val="1"/>
      <w:marLeft w:val="0"/>
      <w:marRight w:val="0"/>
      <w:marTop w:val="0"/>
      <w:marBottom w:val="0"/>
      <w:divBdr>
        <w:top w:val="none" w:sz="0" w:space="0" w:color="auto"/>
        <w:left w:val="none" w:sz="0" w:space="0" w:color="auto"/>
        <w:bottom w:val="none" w:sz="0" w:space="0" w:color="auto"/>
        <w:right w:val="none" w:sz="0" w:space="0" w:color="auto"/>
      </w:divBdr>
    </w:div>
    <w:div w:id="1239289396">
      <w:bodyDiv w:val="1"/>
      <w:marLeft w:val="0"/>
      <w:marRight w:val="0"/>
      <w:marTop w:val="0"/>
      <w:marBottom w:val="0"/>
      <w:divBdr>
        <w:top w:val="none" w:sz="0" w:space="0" w:color="auto"/>
        <w:left w:val="none" w:sz="0" w:space="0" w:color="auto"/>
        <w:bottom w:val="none" w:sz="0" w:space="0" w:color="auto"/>
        <w:right w:val="none" w:sz="0" w:space="0" w:color="auto"/>
      </w:divBdr>
    </w:div>
    <w:div w:id="1261984784">
      <w:bodyDiv w:val="1"/>
      <w:marLeft w:val="0"/>
      <w:marRight w:val="0"/>
      <w:marTop w:val="0"/>
      <w:marBottom w:val="0"/>
      <w:divBdr>
        <w:top w:val="none" w:sz="0" w:space="0" w:color="auto"/>
        <w:left w:val="none" w:sz="0" w:space="0" w:color="auto"/>
        <w:bottom w:val="none" w:sz="0" w:space="0" w:color="auto"/>
        <w:right w:val="none" w:sz="0" w:space="0" w:color="auto"/>
      </w:divBdr>
    </w:div>
    <w:div w:id="1286110301">
      <w:bodyDiv w:val="1"/>
      <w:marLeft w:val="0"/>
      <w:marRight w:val="0"/>
      <w:marTop w:val="0"/>
      <w:marBottom w:val="0"/>
      <w:divBdr>
        <w:top w:val="none" w:sz="0" w:space="0" w:color="auto"/>
        <w:left w:val="none" w:sz="0" w:space="0" w:color="auto"/>
        <w:bottom w:val="none" w:sz="0" w:space="0" w:color="auto"/>
        <w:right w:val="none" w:sz="0" w:space="0" w:color="auto"/>
      </w:divBdr>
    </w:div>
    <w:div w:id="1287783307">
      <w:bodyDiv w:val="1"/>
      <w:marLeft w:val="0"/>
      <w:marRight w:val="0"/>
      <w:marTop w:val="0"/>
      <w:marBottom w:val="0"/>
      <w:divBdr>
        <w:top w:val="none" w:sz="0" w:space="0" w:color="auto"/>
        <w:left w:val="none" w:sz="0" w:space="0" w:color="auto"/>
        <w:bottom w:val="none" w:sz="0" w:space="0" w:color="auto"/>
        <w:right w:val="none" w:sz="0" w:space="0" w:color="auto"/>
      </w:divBdr>
    </w:div>
    <w:div w:id="1293633676">
      <w:bodyDiv w:val="1"/>
      <w:marLeft w:val="0"/>
      <w:marRight w:val="0"/>
      <w:marTop w:val="0"/>
      <w:marBottom w:val="0"/>
      <w:divBdr>
        <w:top w:val="none" w:sz="0" w:space="0" w:color="auto"/>
        <w:left w:val="none" w:sz="0" w:space="0" w:color="auto"/>
        <w:bottom w:val="none" w:sz="0" w:space="0" w:color="auto"/>
        <w:right w:val="none" w:sz="0" w:space="0" w:color="auto"/>
      </w:divBdr>
    </w:div>
    <w:div w:id="1301612255">
      <w:bodyDiv w:val="1"/>
      <w:marLeft w:val="0"/>
      <w:marRight w:val="0"/>
      <w:marTop w:val="0"/>
      <w:marBottom w:val="0"/>
      <w:divBdr>
        <w:top w:val="none" w:sz="0" w:space="0" w:color="auto"/>
        <w:left w:val="none" w:sz="0" w:space="0" w:color="auto"/>
        <w:bottom w:val="none" w:sz="0" w:space="0" w:color="auto"/>
        <w:right w:val="none" w:sz="0" w:space="0" w:color="auto"/>
      </w:divBdr>
    </w:div>
    <w:div w:id="1310745953">
      <w:bodyDiv w:val="1"/>
      <w:marLeft w:val="0"/>
      <w:marRight w:val="0"/>
      <w:marTop w:val="0"/>
      <w:marBottom w:val="0"/>
      <w:divBdr>
        <w:top w:val="none" w:sz="0" w:space="0" w:color="auto"/>
        <w:left w:val="none" w:sz="0" w:space="0" w:color="auto"/>
        <w:bottom w:val="none" w:sz="0" w:space="0" w:color="auto"/>
        <w:right w:val="none" w:sz="0" w:space="0" w:color="auto"/>
      </w:divBdr>
    </w:div>
    <w:div w:id="1324505749">
      <w:bodyDiv w:val="1"/>
      <w:marLeft w:val="0"/>
      <w:marRight w:val="0"/>
      <w:marTop w:val="0"/>
      <w:marBottom w:val="0"/>
      <w:divBdr>
        <w:top w:val="none" w:sz="0" w:space="0" w:color="auto"/>
        <w:left w:val="none" w:sz="0" w:space="0" w:color="auto"/>
        <w:bottom w:val="none" w:sz="0" w:space="0" w:color="auto"/>
        <w:right w:val="none" w:sz="0" w:space="0" w:color="auto"/>
      </w:divBdr>
    </w:div>
    <w:div w:id="1351182095">
      <w:bodyDiv w:val="1"/>
      <w:marLeft w:val="0"/>
      <w:marRight w:val="0"/>
      <w:marTop w:val="0"/>
      <w:marBottom w:val="0"/>
      <w:divBdr>
        <w:top w:val="none" w:sz="0" w:space="0" w:color="auto"/>
        <w:left w:val="none" w:sz="0" w:space="0" w:color="auto"/>
        <w:bottom w:val="none" w:sz="0" w:space="0" w:color="auto"/>
        <w:right w:val="none" w:sz="0" w:space="0" w:color="auto"/>
      </w:divBdr>
    </w:div>
    <w:div w:id="1371153047">
      <w:bodyDiv w:val="1"/>
      <w:marLeft w:val="0"/>
      <w:marRight w:val="360"/>
      <w:marTop w:val="0"/>
      <w:marBottom w:val="0"/>
      <w:divBdr>
        <w:top w:val="none" w:sz="0" w:space="0" w:color="auto"/>
        <w:left w:val="none" w:sz="0" w:space="0" w:color="auto"/>
        <w:bottom w:val="none" w:sz="0" w:space="0" w:color="auto"/>
        <w:right w:val="none" w:sz="0" w:space="0" w:color="auto"/>
      </w:divBdr>
      <w:divsChild>
        <w:div w:id="991368396">
          <w:marLeft w:val="240"/>
          <w:marRight w:val="240"/>
          <w:marTop w:val="0"/>
          <w:marBottom w:val="0"/>
          <w:divBdr>
            <w:top w:val="none" w:sz="0" w:space="0" w:color="auto"/>
            <w:left w:val="none" w:sz="0" w:space="0" w:color="auto"/>
            <w:bottom w:val="none" w:sz="0" w:space="0" w:color="auto"/>
            <w:right w:val="none" w:sz="0" w:space="0" w:color="auto"/>
          </w:divBdr>
          <w:divsChild>
            <w:div w:id="1816681153">
              <w:marLeft w:val="240"/>
              <w:marRight w:val="0"/>
              <w:marTop w:val="0"/>
              <w:marBottom w:val="0"/>
              <w:divBdr>
                <w:top w:val="none" w:sz="0" w:space="0" w:color="auto"/>
                <w:left w:val="none" w:sz="0" w:space="0" w:color="auto"/>
                <w:bottom w:val="none" w:sz="0" w:space="0" w:color="auto"/>
                <w:right w:val="none" w:sz="0" w:space="0" w:color="auto"/>
              </w:divBdr>
            </w:div>
            <w:div w:id="1877542594">
              <w:marLeft w:val="0"/>
              <w:marRight w:val="0"/>
              <w:marTop w:val="0"/>
              <w:marBottom w:val="0"/>
              <w:divBdr>
                <w:top w:val="none" w:sz="0" w:space="0" w:color="auto"/>
                <w:left w:val="none" w:sz="0" w:space="0" w:color="auto"/>
                <w:bottom w:val="none" w:sz="0" w:space="0" w:color="auto"/>
                <w:right w:val="none" w:sz="0" w:space="0" w:color="auto"/>
              </w:divBdr>
              <w:divsChild>
                <w:div w:id="1412464335">
                  <w:marLeft w:val="240"/>
                  <w:marRight w:val="240"/>
                  <w:marTop w:val="0"/>
                  <w:marBottom w:val="0"/>
                  <w:divBdr>
                    <w:top w:val="none" w:sz="0" w:space="0" w:color="auto"/>
                    <w:left w:val="none" w:sz="0" w:space="0" w:color="auto"/>
                    <w:bottom w:val="none" w:sz="0" w:space="0" w:color="auto"/>
                    <w:right w:val="none" w:sz="0" w:space="0" w:color="auto"/>
                  </w:divBdr>
                  <w:divsChild>
                    <w:div w:id="9782686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839161">
          <w:marLeft w:val="240"/>
          <w:marRight w:val="240"/>
          <w:marTop w:val="0"/>
          <w:marBottom w:val="0"/>
          <w:divBdr>
            <w:top w:val="none" w:sz="0" w:space="0" w:color="auto"/>
            <w:left w:val="none" w:sz="0" w:space="0" w:color="auto"/>
            <w:bottom w:val="none" w:sz="0" w:space="0" w:color="auto"/>
            <w:right w:val="none" w:sz="0" w:space="0" w:color="auto"/>
          </w:divBdr>
        </w:div>
      </w:divsChild>
    </w:div>
    <w:div w:id="1385979731">
      <w:bodyDiv w:val="1"/>
      <w:marLeft w:val="0"/>
      <w:marRight w:val="0"/>
      <w:marTop w:val="0"/>
      <w:marBottom w:val="0"/>
      <w:divBdr>
        <w:top w:val="none" w:sz="0" w:space="0" w:color="auto"/>
        <w:left w:val="none" w:sz="0" w:space="0" w:color="auto"/>
        <w:bottom w:val="none" w:sz="0" w:space="0" w:color="auto"/>
        <w:right w:val="none" w:sz="0" w:space="0" w:color="auto"/>
      </w:divBdr>
    </w:div>
    <w:div w:id="1388916280">
      <w:bodyDiv w:val="1"/>
      <w:marLeft w:val="0"/>
      <w:marRight w:val="0"/>
      <w:marTop w:val="0"/>
      <w:marBottom w:val="0"/>
      <w:divBdr>
        <w:top w:val="none" w:sz="0" w:space="0" w:color="auto"/>
        <w:left w:val="none" w:sz="0" w:space="0" w:color="auto"/>
        <w:bottom w:val="none" w:sz="0" w:space="0" w:color="auto"/>
        <w:right w:val="none" w:sz="0" w:space="0" w:color="auto"/>
      </w:divBdr>
    </w:div>
    <w:div w:id="1396391494">
      <w:bodyDiv w:val="1"/>
      <w:marLeft w:val="0"/>
      <w:marRight w:val="0"/>
      <w:marTop w:val="0"/>
      <w:marBottom w:val="0"/>
      <w:divBdr>
        <w:top w:val="none" w:sz="0" w:space="0" w:color="auto"/>
        <w:left w:val="none" w:sz="0" w:space="0" w:color="auto"/>
        <w:bottom w:val="none" w:sz="0" w:space="0" w:color="auto"/>
        <w:right w:val="none" w:sz="0" w:space="0" w:color="auto"/>
      </w:divBdr>
    </w:div>
    <w:div w:id="1415591274">
      <w:bodyDiv w:val="1"/>
      <w:marLeft w:val="0"/>
      <w:marRight w:val="0"/>
      <w:marTop w:val="0"/>
      <w:marBottom w:val="0"/>
      <w:divBdr>
        <w:top w:val="none" w:sz="0" w:space="0" w:color="auto"/>
        <w:left w:val="none" w:sz="0" w:space="0" w:color="auto"/>
        <w:bottom w:val="none" w:sz="0" w:space="0" w:color="auto"/>
        <w:right w:val="none" w:sz="0" w:space="0" w:color="auto"/>
      </w:divBdr>
    </w:div>
    <w:div w:id="1417509257">
      <w:bodyDiv w:val="1"/>
      <w:marLeft w:val="0"/>
      <w:marRight w:val="0"/>
      <w:marTop w:val="0"/>
      <w:marBottom w:val="0"/>
      <w:divBdr>
        <w:top w:val="none" w:sz="0" w:space="0" w:color="auto"/>
        <w:left w:val="none" w:sz="0" w:space="0" w:color="auto"/>
        <w:bottom w:val="none" w:sz="0" w:space="0" w:color="auto"/>
        <w:right w:val="none" w:sz="0" w:space="0" w:color="auto"/>
      </w:divBdr>
    </w:div>
    <w:div w:id="1424300773">
      <w:bodyDiv w:val="1"/>
      <w:marLeft w:val="0"/>
      <w:marRight w:val="0"/>
      <w:marTop w:val="0"/>
      <w:marBottom w:val="0"/>
      <w:divBdr>
        <w:top w:val="none" w:sz="0" w:space="0" w:color="auto"/>
        <w:left w:val="none" w:sz="0" w:space="0" w:color="auto"/>
        <w:bottom w:val="none" w:sz="0" w:space="0" w:color="auto"/>
        <w:right w:val="none" w:sz="0" w:space="0" w:color="auto"/>
      </w:divBdr>
    </w:div>
    <w:div w:id="1428160762">
      <w:bodyDiv w:val="1"/>
      <w:marLeft w:val="0"/>
      <w:marRight w:val="0"/>
      <w:marTop w:val="0"/>
      <w:marBottom w:val="0"/>
      <w:divBdr>
        <w:top w:val="none" w:sz="0" w:space="0" w:color="auto"/>
        <w:left w:val="none" w:sz="0" w:space="0" w:color="auto"/>
        <w:bottom w:val="none" w:sz="0" w:space="0" w:color="auto"/>
        <w:right w:val="none" w:sz="0" w:space="0" w:color="auto"/>
      </w:divBdr>
    </w:div>
    <w:div w:id="1434282545">
      <w:bodyDiv w:val="1"/>
      <w:marLeft w:val="0"/>
      <w:marRight w:val="0"/>
      <w:marTop w:val="0"/>
      <w:marBottom w:val="0"/>
      <w:divBdr>
        <w:top w:val="none" w:sz="0" w:space="0" w:color="auto"/>
        <w:left w:val="none" w:sz="0" w:space="0" w:color="auto"/>
        <w:bottom w:val="none" w:sz="0" w:space="0" w:color="auto"/>
        <w:right w:val="none" w:sz="0" w:space="0" w:color="auto"/>
      </w:divBdr>
    </w:div>
    <w:div w:id="1438715228">
      <w:bodyDiv w:val="1"/>
      <w:marLeft w:val="0"/>
      <w:marRight w:val="0"/>
      <w:marTop w:val="0"/>
      <w:marBottom w:val="0"/>
      <w:divBdr>
        <w:top w:val="none" w:sz="0" w:space="0" w:color="auto"/>
        <w:left w:val="none" w:sz="0" w:space="0" w:color="auto"/>
        <w:bottom w:val="none" w:sz="0" w:space="0" w:color="auto"/>
        <w:right w:val="none" w:sz="0" w:space="0" w:color="auto"/>
      </w:divBdr>
    </w:div>
    <w:div w:id="1439176444">
      <w:bodyDiv w:val="1"/>
      <w:marLeft w:val="0"/>
      <w:marRight w:val="0"/>
      <w:marTop w:val="0"/>
      <w:marBottom w:val="0"/>
      <w:divBdr>
        <w:top w:val="none" w:sz="0" w:space="0" w:color="auto"/>
        <w:left w:val="none" w:sz="0" w:space="0" w:color="auto"/>
        <w:bottom w:val="none" w:sz="0" w:space="0" w:color="auto"/>
        <w:right w:val="none" w:sz="0" w:space="0" w:color="auto"/>
      </w:divBdr>
    </w:div>
    <w:div w:id="1445886456">
      <w:bodyDiv w:val="1"/>
      <w:marLeft w:val="0"/>
      <w:marRight w:val="360"/>
      <w:marTop w:val="0"/>
      <w:marBottom w:val="0"/>
      <w:divBdr>
        <w:top w:val="none" w:sz="0" w:space="0" w:color="auto"/>
        <w:left w:val="none" w:sz="0" w:space="0" w:color="auto"/>
        <w:bottom w:val="none" w:sz="0" w:space="0" w:color="auto"/>
        <w:right w:val="none" w:sz="0" w:space="0" w:color="auto"/>
      </w:divBdr>
      <w:divsChild>
        <w:div w:id="200366882">
          <w:marLeft w:val="240"/>
          <w:marRight w:val="240"/>
          <w:marTop w:val="0"/>
          <w:marBottom w:val="0"/>
          <w:divBdr>
            <w:top w:val="none" w:sz="0" w:space="0" w:color="auto"/>
            <w:left w:val="none" w:sz="0" w:space="0" w:color="auto"/>
            <w:bottom w:val="none" w:sz="0" w:space="0" w:color="auto"/>
            <w:right w:val="none" w:sz="0" w:space="0" w:color="auto"/>
          </w:divBdr>
          <w:divsChild>
            <w:div w:id="1239513544">
              <w:marLeft w:val="0"/>
              <w:marRight w:val="0"/>
              <w:marTop w:val="0"/>
              <w:marBottom w:val="0"/>
              <w:divBdr>
                <w:top w:val="none" w:sz="0" w:space="0" w:color="auto"/>
                <w:left w:val="none" w:sz="0" w:space="0" w:color="auto"/>
                <w:bottom w:val="none" w:sz="0" w:space="0" w:color="auto"/>
                <w:right w:val="none" w:sz="0" w:space="0" w:color="auto"/>
              </w:divBdr>
              <w:divsChild>
                <w:div w:id="44302948">
                  <w:marLeft w:val="240"/>
                  <w:marRight w:val="240"/>
                  <w:marTop w:val="0"/>
                  <w:marBottom w:val="0"/>
                  <w:divBdr>
                    <w:top w:val="none" w:sz="0" w:space="0" w:color="auto"/>
                    <w:left w:val="none" w:sz="0" w:space="0" w:color="auto"/>
                    <w:bottom w:val="none" w:sz="0" w:space="0" w:color="auto"/>
                    <w:right w:val="none" w:sz="0" w:space="0" w:color="auto"/>
                  </w:divBdr>
                  <w:divsChild>
                    <w:div w:id="2053454158">
                      <w:marLeft w:val="0"/>
                      <w:marRight w:val="0"/>
                      <w:marTop w:val="0"/>
                      <w:marBottom w:val="0"/>
                      <w:divBdr>
                        <w:top w:val="none" w:sz="0" w:space="0" w:color="auto"/>
                        <w:left w:val="none" w:sz="0" w:space="0" w:color="auto"/>
                        <w:bottom w:val="none" w:sz="0" w:space="0" w:color="auto"/>
                        <w:right w:val="none" w:sz="0" w:space="0" w:color="auto"/>
                      </w:divBdr>
                      <w:divsChild>
                        <w:div w:id="1398745654">
                          <w:marLeft w:val="240"/>
                          <w:marRight w:val="240"/>
                          <w:marTop w:val="0"/>
                          <w:marBottom w:val="0"/>
                          <w:divBdr>
                            <w:top w:val="none" w:sz="0" w:space="0" w:color="auto"/>
                            <w:left w:val="none" w:sz="0" w:space="0" w:color="auto"/>
                            <w:bottom w:val="none" w:sz="0" w:space="0" w:color="auto"/>
                            <w:right w:val="none" w:sz="0" w:space="0" w:color="auto"/>
                          </w:divBdr>
                          <w:divsChild>
                            <w:div w:id="636255389">
                              <w:marLeft w:val="0"/>
                              <w:marRight w:val="0"/>
                              <w:marTop w:val="0"/>
                              <w:marBottom w:val="0"/>
                              <w:divBdr>
                                <w:top w:val="none" w:sz="0" w:space="0" w:color="auto"/>
                                <w:left w:val="none" w:sz="0" w:space="0" w:color="auto"/>
                                <w:bottom w:val="none" w:sz="0" w:space="0" w:color="auto"/>
                                <w:right w:val="none" w:sz="0" w:space="0" w:color="auto"/>
                              </w:divBdr>
                              <w:divsChild>
                                <w:div w:id="1153255036">
                                  <w:marLeft w:val="240"/>
                                  <w:marRight w:val="240"/>
                                  <w:marTop w:val="0"/>
                                  <w:marBottom w:val="0"/>
                                  <w:divBdr>
                                    <w:top w:val="none" w:sz="0" w:space="0" w:color="auto"/>
                                    <w:left w:val="none" w:sz="0" w:space="0" w:color="auto"/>
                                    <w:bottom w:val="none" w:sz="0" w:space="0" w:color="auto"/>
                                    <w:right w:val="none" w:sz="0" w:space="0" w:color="auto"/>
                                  </w:divBdr>
                                  <w:divsChild>
                                    <w:div w:id="1767263115">
                                      <w:marLeft w:val="0"/>
                                      <w:marRight w:val="0"/>
                                      <w:marTop w:val="0"/>
                                      <w:marBottom w:val="0"/>
                                      <w:divBdr>
                                        <w:top w:val="none" w:sz="0" w:space="0" w:color="auto"/>
                                        <w:left w:val="none" w:sz="0" w:space="0" w:color="auto"/>
                                        <w:bottom w:val="none" w:sz="0" w:space="0" w:color="auto"/>
                                        <w:right w:val="none" w:sz="0" w:space="0" w:color="auto"/>
                                      </w:divBdr>
                                      <w:divsChild>
                                        <w:div w:id="1394893600">
                                          <w:marLeft w:val="240"/>
                                          <w:marRight w:val="240"/>
                                          <w:marTop w:val="0"/>
                                          <w:marBottom w:val="0"/>
                                          <w:divBdr>
                                            <w:top w:val="none" w:sz="0" w:space="0" w:color="auto"/>
                                            <w:left w:val="none" w:sz="0" w:space="0" w:color="auto"/>
                                            <w:bottom w:val="none" w:sz="0" w:space="0" w:color="auto"/>
                                            <w:right w:val="none" w:sz="0" w:space="0" w:color="auto"/>
                                          </w:divBdr>
                                          <w:divsChild>
                                            <w:div w:id="1727754984">
                                              <w:marLeft w:val="0"/>
                                              <w:marRight w:val="0"/>
                                              <w:marTop w:val="0"/>
                                              <w:marBottom w:val="0"/>
                                              <w:divBdr>
                                                <w:top w:val="none" w:sz="0" w:space="0" w:color="auto"/>
                                                <w:left w:val="none" w:sz="0" w:space="0" w:color="auto"/>
                                                <w:bottom w:val="none" w:sz="0" w:space="0" w:color="auto"/>
                                                <w:right w:val="none" w:sz="0" w:space="0" w:color="auto"/>
                                              </w:divBdr>
                                              <w:divsChild>
                                                <w:div w:id="37164168">
                                                  <w:marLeft w:val="240"/>
                                                  <w:marRight w:val="240"/>
                                                  <w:marTop w:val="0"/>
                                                  <w:marBottom w:val="0"/>
                                                  <w:divBdr>
                                                    <w:top w:val="none" w:sz="0" w:space="0" w:color="auto"/>
                                                    <w:left w:val="none" w:sz="0" w:space="0" w:color="auto"/>
                                                    <w:bottom w:val="none" w:sz="0" w:space="0" w:color="auto"/>
                                                    <w:right w:val="none" w:sz="0" w:space="0" w:color="auto"/>
                                                  </w:divBdr>
                                                  <w:divsChild>
                                                    <w:div w:id="787970593">
                                                      <w:marLeft w:val="0"/>
                                                      <w:marRight w:val="0"/>
                                                      <w:marTop w:val="0"/>
                                                      <w:marBottom w:val="0"/>
                                                      <w:divBdr>
                                                        <w:top w:val="none" w:sz="0" w:space="0" w:color="auto"/>
                                                        <w:left w:val="none" w:sz="0" w:space="0" w:color="auto"/>
                                                        <w:bottom w:val="none" w:sz="0" w:space="0" w:color="auto"/>
                                                        <w:right w:val="none" w:sz="0" w:space="0" w:color="auto"/>
                                                      </w:divBdr>
                                                      <w:divsChild>
                                                        <w:div w:id="399060336">
                                                          <w:marLeft w:val="0"/>
                                                          <w:marRight w:val="0"/>
                                                          <w:marTop w:val="0"/>
                                                          <w:marBottom w:val="0"/>
                                                          <w:divBdr>
                                                            <w:top w:val="none" w:sz="0" w:space="0" w:color="auto"/>
                                                            <w:left w:val="none" w:sz="0" w:space="0" w:color="auto"/>
                                                            <w:bottom w:val="none" w:sz="0" w:space="0" w:color="auto"/>
                                                            <w:right w:val="none" w:sz="0" w:space="0" w:color="auto"/>
                                                          </w:divBdr>
                                                        </w:div>
                                                        <w:div w:id="982153749">
                                                          <w:marLeft w:val="240"/>
                                                          <w:marRight w:val="240"/>
                                                          <w:marTop w:val="0"/>
                                                          <w:marBottom w:val="0"/>
                                                          <w:divBdr>
                                                            <w:top w:val="none" w:sz="0" w:space="0" w:color="auto"/>
                                                            <w:left w:val="none" w:sz="0" w:space="0" w:color="auto"/>
                                                            <w:bottom w:val="none" w:sz="0" w:space="0" w:color="auto"/>
                                                            <w:right w:val="none" w:sz="0" w:space="0" w:color="auto"/>
                                                          </w:divBdr>
                                                          <w:divsChild>
                                                            <w:div w:id="488785479">
                                                              <w:marLeft w:val="0"/>
                                                              <w:marRight w:val="0"/>
                                                              <w:marTop w:val="0"/>
                                                              <w:marBottom w:val="0"/>
                                                              <w:divBdr>
                                                                <w:top w:val="none" w:sz="0" w:space="0" w:color="auto"/>
                                                                <w:left w:val="none" w:sz="0" w:space="0" w:color="auto"/>
                                                                <w:bottom w:val="none" w:sz="0" w:space="0" w:color="auto"/>
                                                                <w:right w:val="none" w:sz="0" w:space="0" w:color="auto"/>
                                                              </w:divBdr>
                                                              <w:divsChild>
                                                                <w:div w:id="895048410">
                                                                  <w:marLeft w:val="240"/>
                                                                  <w:marRight w:val="240"/>
                                                                  <w:marTop w:val="0"/>
                                                                  <w:marBottom w:val="0"/>
                                                                  <w:divBdr>
                                                                    <w:top w:val="none" w:sz="0" w:space="0" w:color="auto"/>
                                                                    <w:left w:val="none" w:sz="0" w:space="0" w:color="auto"/>
                                                                    <w:bottom w:val="none" w:sz="0" w:space="0" w:color="auto"/>
                                                                    <w:right w:val="none" w:sz="0" w:space="0" w:color="auto"/>
                                                                  </w:divBdr>
                                                                  <w:divsChild>
                                                                    <w:div w:id="825169399">
                                                                      <w:marLeft w:val="240"/>
                                                                      <w:marRight w:val="0"/>
                                                                      <w:marTop w:val="0"/>
                                                                      <w:marBottom w:val="0"/>
                                                                      <w:divBdr>
                                                                        <w:top w:val="none" w:sz="0" w:space="0" w:color="auto"/>
                                                                        <w:left w:val="none" w:sz="0" w:space="0" w:color="auto"/>
                                                                        <w:bottom w:val="none" w:sz="0" w:space="0" w:color="auto"/>
                                                                        <w:right w:val="none" w:sz="0" w:space="0" w:color="auto"/>
                                                                      </w:divBdr>
                                                                    </w:div>
                                                                  </w:divsChild>
                                                                </w:div>
                                                                <w:div w:id="2130321341">
                                                                  <w:marLeft w:val="0"/>
                                                                  <w:marRight w:val="0"/>
                                                                  <w:marTop w:val="0"/>
                                                                  <w:marBottom w:val="0"/>
                                                                  <w:divBdr>
                                                                    <w:top w:val="none" w:sz="0" w:space="0" w:color="auto"/>
                                                                    <w:left w:val="none" w:sz="0" w:space="0" w:color="auto"/>
                                                                    <w:bottom w:val="none" w:sz="0" w:space="0" w:color="auto"/>
                                                                    <w:right w:val="none" w:sz="0" w:space="0" w:color="auto"/>
                                                                  </w:divBdr>
                                                                </w:div>
                                                              </w:divsChild>
                                                            </w:div>
                                                            <w:div w:id="9232217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02797436">
                                                      <w:marLeft w:val="240"/>
                                                      <w:marRight w:val="0"/>
                                                      <w:marTop w:val="0"/>
                                                      <w:marBottom w:val="0"/>
                                                      <w:divBdr>
                                                        <w:top w:val="none" w:sz="0" w:space="0" w:color="auto"/>
                                                        <w:left w:val="none" w:sz="0" w:space="0" w:color="auto"/>
                                                        <w:bottom w:val="none" w:sz="0" w:space="0" w:color="auto"/>
                                                        <w:right w:val="none" w:sz="0" w:space="0" w:color="auto"/>
                                                      </w:divBdr>
                                                    </w:div>
                                                  </w:divsChild>
                                                </w:div>
                                                <w:div w:id="669210286">
                                                  <w:marLeft w:val="240"/>
                                                  <w:marRight w:val="240"/>
                                                  <w:marTop w:val="0"/>
                                                  <w:marBottom w:val="0"/>
                                                  <w:divBdr>
                                                    <w:top w:val="none" w:sz="0" w:space="0" w:color="auto"/>
                                                    <w:left w:val="none" w:sz="0" w:space="0" w:color="auto"/>
                                                    <w:bottom w:val="none" w:sz="0" w:space="0" w:color="auto"/>
                                                    <w:right w:val="none" w:sz="0" w:space="0" w:color="auto"/>
                                                  </w:divBdr>
                                                  <w:divsChild>
                                                    <w:div w:id="827095663">
                                                      <w:marLeft w:val="0"/>
                                                      <w:marRight w:val="0"/>
                                                      <w:marTop w:val="0"/>
                                                      <w:marBottom w:val="0"/>
                                                      <w:divBdr>
                                                        <w:top w:val="none" w:sz="0" w:space="0" w:color="auto"/>
                                                        <w:left w:val="none" w:sz="0" w:space="0" w:color="auto"/>
                                                        <w:bottom w:val="none" w:sz="0" w:space="0" w:color="auto"/>
                                                        <w:right w:val="none" w:sz="0" w:space="0" w:color="auto"/>
                                                      </w:divBdr>
                                                      <w:divsChild>
                                                        <w:div w:id="41644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79447">
                                                  <w:marLeft w:val="240"/>
                                                  <w:marRight w:val="240"/>
                                                  <w:marTop w:val="0"/>
                                                  <w:marBottom w:val="0"/>
                                                  <w:divBdr>
                                                    <w:top w:val="none" w:sz="0" w:space="0" w:color="auto"/>
                                                    <w:left w:val="none" w:sz="0" w:space="0" w:color="auto"/>
                                                    <w:bottom w:val="none" w:sz="0" w:space="0" w:color="auto"/>
                                                    <w:right w:val="none" w:sz="0" w:space="0" w:color="auto"/>
                                                  </w:divBdr>
                                                  <w:divsChild>
                                                    <w:div w:id="973605609">
                                                      <w:marLeft w:val="240"/>
                                                      <w:marRight w:val="0"/>
                                                      <w:marTop w:val="0"/>
                                                      <w:marBottom w:val="0"/>
                                                      <w:divBdr>
                                                        <w:top w:val="none" w:sz="0" w:space="0" w:color="auto"/>
                                                        <w:left w:val="none" w:sz="0" w:space="0" w:color="auto"/>
                                                        <w:bottom w:val="none" w:sz="0" w:space="0" w:color="auto"/>
                                                        <w:right w:val="none" w:sz="0" w:space="0" w:color="auto"/>
                                                      </w:divBdr>
                                                    </w:div>
                                                    <w:div w:id="1661036776">
                                                      <w:marLeft w:val="0"/>
                                                      <w:marRight w:val="0"/>
                                                      <w:marTop w:val="0"/>
                                                      <w:marBottom w:val="0"/>
                                                      <w:divBdr>
                                                        <w:top w:val="none" w:sz="0" w:space="0" w:color="auto"/>
                                                        <w:left w:val="none" w:sz="0" w:space="0" w:color="auto"/>
                                                        <w:bottom w:val="none" w:sz="0" w:space="0" w:color="auto"/>
                                                        <w:right w:val="none" w:sz="0" w:space="0" w:color="auto"/>
                                                      </w:divBdr>
                                                      <w:divsChild>
                                                        <w:div w:id="235628746">
                                                          <w:marLeft w:val="240"/>
                                                          <w:marRight w:val="240"/>
                                                          <w:marTop w:val="0"/>
                                                          <w:marBottom w:val="0"/>
                                                          <w:divBdr>
                                                            <w:top w:val="none" w:sz="0" w:space="0" w:color="auto"/>
                                                            <w:left w:val="none" w:sz="0" w:space="0" w:color="auto"/>
                                                            <w:bottom w:val="none" w:sz="0" w:space="0" w:color="auto"/>
                                                            <w:right w:val="none" w:sz="0" w:space="0" w:color="auto"/>
                                                          </w:divBdr>
                                                          <w:divsChild>
                                                            <w:div w:id="445583232">
                                                              <w:marLeft w:val="240"/>
                                                              <w:marRight w:val="0"/>
                                                              <w:marTop w:val="0"/>
                                                              <w:marBottom w:val="0"/>
                                                              <w:divBdr>
                                                                <w:top w:val="none" w:sz="0" w:space="0" w:color="auto"/>
                                                                <w:left w:val="none" w:sz="0" w:space="0" w:color="auto"/>
                                                                <w:bottom w:val="none" w:sz="0" w:space="0" w:color="auto"/>
                                                                <w:right w:val="none" w:sz="0" w:space="0" w:color="auto"/>
                                                              </w:divBdr>
                                                            </w:div>
                                                            <w:div w:id="1049576643">
                                                              <w:marLeft w:val="0"/>
                                                              <w:marRight w:val="0"/>
                                                              <w:marTop w:val="0"/>
                                                              <w:marBottom w:val="0"/>
                                                              <w:divBdr>
                                                                <w:top w:val="none" w:sz="0" w:space="0" w:color="auto"/>
                                                                <w:left w:val="none" w:sz="0" w:space="0" w:color="auto"/>
                                                                <w:bottom w:val="none" w:sz="0" w:space="0" w:color="auto"/>
                                                                <w:right w:val="none" w:sz="0" w:space="0" w:color="auto"/>
                                                              </w:divBdr>
                                                              <w:divsChild>
                                                                <w:div w:id="107235564">
                                                                  <w:marLeft w:val="240"/>
                                                                  <w:marRight w:val="240"/>
                                                                  <w:marTop w:val="0"/>
                                                                  <w:marBottom w:val="0"/>
                                                                  <w:divBdr>
                                                                    <w:top w:val="none" w:sz="0" w:space="0" w:color="auto"/>
                                                                    <w:left w:val="none" w:sz="0" w:space="0" w:color="auto"/>
                                                                    <w:bottom w:val="none" w:sz="0" w:space="0" w:color="auto"/>
                                                                    <w:right w:val="none" w:sz="0" w:space="0" w:color="auto"/>
                                                                  </w:divBdr>
                                                                  <w:divsChild>
                                                                    <w:div w:id="831027168">
                                                                      <w:marLeft w:val="240"/>
                                                                      <w:marRight w:val="0"/>
                                                                      <w:marTop w:val="0"/>
                                                                      <w:marBottom w:val="0"/>
                                                                      <w:divBdr>
                                                                        <w:top w:val="none" w:sz="0" w:space="0" w:color="auto"/>
                                                                        <w:left w:val="none" w:sz="0" w:space="0" w:color="auto"/>
                                                                        <w:bottom w:val="none" w:sz="0" w:space="0" w:color="auto"/>
                                                                        <w:right w:val="none" w:sz="0" w:space="0" w:color="auto"/>
                                                                      </w:divBdr>
                                                                    </w:div>
                                                                  </w:divsChild>
                                                                </w:div>
                                                                <w:div w:id="86463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2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83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69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9568780">
      <w:bodyDiv w:val="1"/>
      <w:marLeft w:val="0"/>
      <w:marRight w:val="0"/>
      <w:marTop w:val="0"/>
      <w:marBottom w:val="0"/>
      <w:divBdr>
        <w:top w:val="none" w:sz="0" w:space="0" w:color="auto"/>
        <w:left w:val="none" w:sz="0" w:space="0" w:color="auto"/>
        <w:bottom w:val="none" w:sz="0" w:space="0" w:color="auto"/>
        <w:right w:val="none" w:sz="0" w:space="0" w:color="auto"/>
      </w:divBdr>
    </w:div>
    <w:div w:id="1494221620">
      <w:bodyDiv w:val="1"/>
      <w:marLeft w:val="0"/>
      <w:marRight w:val="360"/>
      <w:marTop w:val="0"/>
      <w:marBottom w:val="0"/>
      <w:divBdr>
        <w:top w:val="none" w:sz="0" w:space="0" w:color="auto"/>
        <w:left w:val="none" w:sz="0" w:space="0" w:color="auto"/>
        <w:bottom w:val="none" w:sz="0" w:space="0" w:color="auto"/>
        <w:right w:val="none" w:sz="0" w:space="0" w:color="auto"/>
      </w:divBdr>
      <w:divsChild>
        <w:div w:id="1202471618">
          <w:marLeft w:val="240"/>
          <w:marRight w:val="240"/>
          <w:marTop w:val="0"/>
          <w:marBottom w:val="0"/>
          <w:divBdr>
            <w:top w:val="none" w:sz="0" w:space="0" w:color="auto"/>
            <w:left w:val="none" w:sz="0" w:space="0" w:color="auto"/>
            <w:bottom w:val="none" w:sz="0" w:space="0" w:color="auto"/>
            <w:right w:val="none" w:sz="0" w:space="0" w:color="auto"/>
          </w:divBdr>
        </w:div>
        <w:div w:id="1278680288">
          <w:marLeft w:val="240"/>
          <w:marRight w:val="240"/>
          <w:marTop w:val="0"/>
          <w:marBottom w:val="0"/>
          <w:divBdr>
            <w:top w:val="none" w:sz="0" w:space="0" w:color="auto"/>
            <w:left w:val="none" w:sz="0" w:space="0" w:color="auto"/>
            <w:bottom w:val="none" w:sz="0" w:space="0" w:color="auto"/>
            <w:right w:val="none" w:sz="0" w:space="0" w:color="auto"/>
          </w:divBdr>
          <w:divsChild>
            <w:div w:id="114954340">
              <w:marLeft w:val="0"/>
              <w:marRight w:val="0"/>
              <w:marTop w:val="0"/>
              <w:marBottom w:val="0"/>
              <w:divBdr>
                <w:top w:val="none" w:sz="0" w:space="0" w:color="auto"/>
                <w:left w:val="none" w:sz="0" w:space="0" w:color="auto"/>
                <w:bottom w:val="none" w:sz="0" w:space="0" w:color="auto"/>
                <w:right w:val="none" w:sz="0" w:space="0" w:color="auto"/>
              </w:divBdr>
              <w:divsChild>
                <w:div w:id="1198275815">
                  <w:marLeft w:val="240"/>
                  <w:marRight w:val="240"/>
                  <w:marTop w:val="0"/>
                  <w:marBottom w:val="0"/>
                  <w:divBdr>
                    <w:top w:val="none" w:sz="0" w:space="0" w:color="auto"/>
                    <w:left w:val="none" w:sz="0" w:space="0" w:color="auto"/>
                    <w:bottom w:val="none" w:sz="0" w:space="0" w:color="auto"/>
                    <w:right w:val="none" w:sz="0" w:space="0" w:color="auto"/>
                  </w:divBdr>
                  <w:divsChild>
                    <w:div w:id="12849266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253705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24440869">
      <w:bodyDiv w:val="1"/>
      <w:marLeft w:val="0"/>
      <w:marRight w:val="360"/>
      <w:marTop w:val="0"/>
      <w:marBottom w:val="0"/>
      <w:divBdr>
        <w:top w:val="none" w:sz="0" w:space="0" w:color="auto"/>
        <w:left w:val="none" w:sz="0" w:space="0" w:color="auto"/>
        <w:bottom w:val="none" w:sz="0" w:space="0" w:color="auto"/>
        <w:right w:val="none" w:sz="0" w:space="0" w:color="auto"/>
      </w:divBdr>
      <w:divsChild>
        <w:div w:id="647049065">
          <w:marLeft w:val="240"/>
          <w:marRight w:val="240"/>
          <w:marTop w:val="0"/>
          <w:marBottom w:val="0"/>
          <w:divBdr>
            <w:top w:val="none" w:sz="0" w:space="0" w:color="auto"/>
            <w:left w:val="none" w:sz="0" w:space="0" w:color="auto"/>
            <w:bottom w:val="none" w:sz="0" w:space="0" w:color="auto"/>
            <w:right w:val="none" w:sz="0" w:space="0" w:color="auto"/>
          </w:divBdr>
          <w:divsChild>
            <w:div w:id="286277110">
              <w:marLeft w:val="0"/>
              <w:marRight w:val="0"/>
              <w:marTop w:val="0"/>
              <w:marBottom w:val="0"/>
              <w:divBdr>
                <w:top w:val="none" w:sz="0" w:space="0" w:color="auto"/>
                <w:left w:val="none" w:sz="0" w:space="0" w:color="auto"/>
                <w:bottom w:val="none" w:sz="0" w:space="0" w:color="auto"/>
                <w:right w:val="none" w:sz="0" w:space="0" w:color="auto"/>
              </w:divBdr>
              <w:divsChild>
                <w:div w:id="1763408948">
                  <w:marLeft w:val="240"/>
                  <w:marRight w:val="240"/>
                  <w:marTop w:val="0"/>
                  <w:marBottom w:val="0"/>
                  <w:divBdr>
                    <w:top w:val="none" w:sz="0" w:space="0" w:color="auto"/>
                    <w:left w:val="none" w:sz="0" w:space="0" w:color="auto"/>
                    <w:bottom w:val="none" w:sz="0" w:space="0" w:color="auto"/>
                    <w:right w:val="none" w:sz="0" w:space="0" w:color="auto"/>
                  </w:divBdr>
                  <w:divsChild>
                    <w:div w:id="1663657854">
                      <w:marLeft w:val="0"/>
                      <w:marRight w:val="0"/>
                      <w:marTop w:val="0"/>
                      <w:marBottom w:val="0"/>
                      <w:divBdr>
                        <w:top w:val="none" w:sz="0" w:space="0" w:color="auto"/>
                        <w:left w:val="none" w:sz="0" w:space="0" w:color="auto"/>
                        <w:bottom w:val="none" w:sz="0" w:space="0" w:color="auto"/>
                        <w:right w:val="none" w:sz="0" w:space="0" w:color="auto"/>
                      </w:divBdr>
                      <w:divsChild>
                        <w:div w:id="597911188">
                          <w:marLeft w:val="240"/>
                          <w:marRight w:val="240"/>
                          <w:marTop w:val="0"/>
                          <w:marBottom w:val="0"/>
                          <w:divBdr>
                            <w:top w:val="none" w:sz="0" w:space="0" w:color="auto"/>
                            <w:left w:val="none" w:sz="0" w:space="0" w:color="auto"/>
                            <w:bottom w:val="none" w:sz="0" w:space="0" w:color="auto"/>
                            <w:right w:val="none" w:sz="0" w:space="0" w:color="auto"/>
                          </w:divBdr>
                          <w:divsChild>
                            <w:div w:id="2033870462">
                              <w:marLeft w:val="0"/>
                              <w:marRight w:val="0"/>
                              <w:marTop w:val="0"/>
                              <w:marBottom w:val="0"/>
                              <w:divBdr>
                                <w:top w:val="none" w:sz="0" w:space="0" w:color="auto"/>
                                <w:left w:val="none" w:sz="0" w:space="0" w:color="auto"/>
                                <w:bottom w:val="none" w:sz="0" w:space="0" w:color="auto"/>
                                <w:right w:val="none" w:sz="0" w:space="0" w:color="auto"/>
                              </w:divBdr>
                              <w:divsChild>
                                <w:div w:id="176236777">
                                  <w:marLeft w:val="240"/>
                                  <w:marRight w:val="240"/>
                                  <w:marTop w:val="0"/>
                                  <w:marBottom w:val="0"/>
                                  <w:divBdr>
                                    <w:top w:val="none" w:sz="0" w:space="0" w:color="auto"/>
                                    <w:left w:val="none" w:sz="0" w:space="0" w:color="auto"/>
                                    <w:bottom w:val="none" w:sz="0" w:space="0" w:color="auto"/>
                                    <w:right w:val="none" w:sz="0" w:space="0" w:color="auto"/>
                                  </w:divBdr>
                                  <w:divsChild>
                                    <w:div w:id="737941559">
                                      <w:marLeft w:val="0"/>
                                      <w:marRight w:val="0"/>
                                      <w:marTop w:val="0"/>
                                      <w:marBottom w:val="0"/>
                                      <w:divBdr>
                                        <w:top w:val="none" w:sz="0" w:space="0" w:color="auto"/>
                                        <w:left w:val="none" w:sz="0" w:space="0" w:color="auto"/>
                                        <w:bottom w:val="none" w:sz="0" w:space="0" w:color="auto"/>
                                        <w:right w:val="none" w:sz="0" w:space="0" w:color="auto"/>
                                      </w:divBdr>
                                      <w:divsChild>
                                        <w:div w:id="1221212260">
                                          <w:marLeft w:val="240"/>
                                          <w:marRight w:val="240"/>
                                          <w:marTop w:val="0"/>
                                          <w:marBottom w:val="0"/>
                                          <w:divBdr>
                                            <w:top w:val="none" w:sz="0" w:space="0" w:color="auto"/>
                                            <w:left w:val="none" w:sz="0" w:space="0" w:color="auto"/>
                                            <w:bottom w:val="none" w:sz="0" w:space="0" w:color="auto"/>
                                            <w:right w:val="none" w:sz="0" w:space="0" w:color="auto"/>
                                          </w:divBdr>
                                          <w:divsChild>
                                            <w:div w:id="1832331212">
                                              <w:marLeft w:val="0"/>
                                              <w:marRight w:val="0"/>
                                              <w:marTop w:val="0"/>
                                              <w:marBottom w:val="0"/>
                                              <w:divBdr>
                                                <w:top w:val="none" w:sz="0" w:space="0" w:color="auto"/>
                                                <w:left w:val="none" w:sz="0" w:space="0" w:color="auto"/>
                                                <w:bottom w:val="none" w:sz="0" w:space="0" w:color="auto"/>
                                                <w:right w:val="none" w:sz="0" w:space="0" w:color="auto"/>
                                              </w:divBdr>
                                              <w:divsChild>
                                                <w:div w:id="138543287">
                                                  <w:marLeft w:val="0"/>
                                                  <w:marRight w:val="0"/>
                                                  <w:marTop w:val="0"/>
                                                  <w:marBottom w:val="0"/>
                                                  <w:divBdr>
                                                    <w:top w:val="none" w:sz="0" w:space="0" w:color="auto"/>
                                                    <w:left w:val="none" w:sz="0" w:space="0" w:color="auto"/>
                                                    <w:bottom w:val="none" w:sz="0" w:space="0" w:color="auto"/>
                                                    <w:right w:val="none" w:sz="0" w:space="0" w:color="auto"/>
                                                  </w:divBdr>
                                                </w:div>
                                                <w:div w:id="1568875709">
                                                  <w:marLeft w:val="240"/>
                                                  <w:marRight w:val="240"/>
                                                  <w:marTop w:val="0"/>
                                                  <w:marBottom w:val="0"/>
                                                  <w:divBdr>
                                                    <w:top w:val="none" w:sz="0" w:space="0" w:color="auto"/>
                                                    <w:left w:val="none" w:sz="0" w:space="0" w:color="auto"/>
                                                    <w:bottom w:val="none" w:sz="0" w:space="0" w:color="auto"/>
                                                    <w:right w:val="none" w:sz="0" w:space="0" w:color="auto"/>
                                                  </w:divBdr>
                                                  <w:divsChild>
                                                    <w:div w:id="994844900">
                                                      <w:marLeft w:val="0"/>
                                                      <w:marRight w:val="0"/>
                                                      <w:marTop w:val="0"/>
                                                      <w:marBottom w:val="0"/>
                                                      <w:divBdr>
                                                        <w:top w:val="none" w:sz="0" w:space="0" w:color="auto"/>
                                                        <w:left w:val="none" w:sz="0" w:space="0" w:color="auto"/>
                                                        <w:bottom w:val="none" w:sz="0" w:space="0" w:color="auto"/>
                                                        <w:right w:val="none" w:sz="0" w:space="0" w:color="auto"/>
                                                      </w:divBdr>
                                                      <w:divsChild>
                                                        <w:div w:id="544565730">
                                                          <w:marLeft w:val="0"/>
                                                          <w:marRight w:val="0"/>
                                                          <w:marTop w:val="0"/>
                                                          <w:marBottom w:val="0"/>
                                                          <w:divBdr>
                                                            <w:top w:val="none" w:sz="0" w:space="0" w:color="auto"/>
                                                            <w:left w:val="none" w:sz="0" w:space="0" w:color="auto"/>
                                                            <w:bottom w:val="none" w:sz="0" w:space="0" w:color="auto"/>
                                                            <w:right w:val="none" w:sz="0" w:space="0" w:color="auto"/>
                                                          </w:divBdr>
                                                        </w:div>
                                                        <w:div w:id="1964996944">
                                                          <w:marLeft w:val="240"/>
                                                          <w:marRight w:val="240"/>
                                                          <w:marTop w:val="0"/>
                                                          <w:marBottom w:val="0"/>
                                                          <w:divBdr>
                                                            <w:top w:val="none" w:sz="0" w:space="0" w:color="auto"/>
                                                            <w:left w:val="none" w:sz="0" w:space="0" w:color="auto"/>
                                                            <w:bottom w:val="none" w:sz="0" w:space="0" w:color="auto"/>
                                                            <w:right w:val="none" w:sz="0" w:space="0" w:color="auto"/>
                                                          </w:divBdr>
                                                          <w:divsChild>
                                                            <w:div w:id="205719182">
                                                              <w:marLeft w:val="0"/>
                                                              <w:marRight w:val="0"/>
                                                              <w:marTop w:val="0"/>
                                                              <w:marBottom w:val="0"/>
                                                              <w:divBdr>
                                                                <w:top w:val="none" w:sz="0" w:space="0" w:color="auto"/>
                                                                <w:left w:val="none" w:sz="0" w:space="0" w:color="auto"/>
                                                                <w:bottom w:val="none" w:sz="0" w:space="0" w:color="auto"/>
                                                                <w:right w:val="none" w:sz="0" w:space="0" w:color="auto"/>
                                                              </w:divBdr>
                                                              <w:divsChild>
                                                                <w:div w:id="318389483">
                                                                  <w:marLeft w:val="0"/>
                                                                  <w:marRight w:val="0"/>
                                                                  <w:marTop w:val="0"/>
                                                                  <w:marBottom w:val="0"/>
                                                                  <w:divBdr>
                                                                    <w:top w:val="none" w:sz="0" w:space="0" w:color="auto"/>
                                                                    <w:left w:val="none" w:sz="0" w:space="0" w:color="auto"/>
                                                                    <w:bottom w:val="none" w:sz="0" w:space="0" w:color="auto"/>
                                                                    <w:right w:val="none" w:sz="0" w:space="0" w:color="auto"/>
                                                                  </w:divBdr>
                                                                </w:div>
                                                                <w:div w:id="1828086468">
                                                                  <w:marLeft w:val="240"/>
                                                                  <w:marRight w:val="240"/>
                                                                  <w:marTop w:val="0"/>
                                                                  <w:marBottom w:val="0"/>
                                                                  <w:divBdr>
                                                                    <w:top w:val="none" w:sz="0" w:space="0" w:color="auto"/>
                                                                    <w:left w:val="none" w:sz="0" w:space="0" w:color="auto"/>
                                                                    <w:bottom w:val="none" w:sz="0" w:space="0" w:color="auto"/>
                                                                    <w:right w:val="none" w:sz="0" w:space="0" w:color="auto"/>
                                                                  </w:divBdr>
                                                                  <w:divsChild>
                                                                    <w:div w:id="21198351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329439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19311196">
                                                      <w:marLeft w:val="240"/>
                                                      <w:marRight w:val="0"/>
                                                      <w:marTop w:val="0"/>
                                                      <w:marBottom w:val="0"/>
                                                      <w:divBdr>
                                                        <w:top w:val="none" w:sz="0" w:space="0" w:color="auto"/>
                                                        <w:left w:val="none" w:sz="0" w:space="0" w:color="auto"/>
                                                        <w:bottom w:val="none" w:sz="0" w:space="0" w:color="auto"/>
                                                        <w:right w:val="none" w:sz="0" w:space="0" w:color="auto"/>
                                                      </w:divBdr>
                                                    </w:div>
                                                  </w:divsChild>
                                                </w:div>
                                                <w:div w:id="1621371835">
                                                  <w:marLeft w:val="240"/>
                                                  <w:marRight w:val="240"/>
                                                  <w:marTop w:val="0"/>
                                                  <w:marBottom w:val="0"/>
                                                  <w:divBdr>
                                                    <w:top w:val="none" w:sz="0" w:space="0" w:color="auto"/>
                                                    <w:left w:val="none" w:sz="0" w:space="0" w:color="auto"/>
                                                    <w:bottom w:val="none" w:sz="0" w:space="0" w:color="auto"/>
                                                    <w:right w:val="none" w:sz="0" w:space="0" w:color="auto"/>
                                                  </w:divBdr>
                                                  <w:divsChild>
                                                    <w:div w:id="1057704868">
                                                      <w:marLeft w:val="0"/>
                                                      <w:marRight w:val="0"/>
                                                      <w:marTop w:val="0"/>
                                                      <w:marBottom w:val="0"/>
                                                      <w:divBdr>
                                                        <w:top w:val="none" w:sz="0" w:space="0" w:color="auto"/>
                                                        <w:left w:val="none" w:sz="0" w:space="0" w:color="auto"/>
                                                        <w:bottom w:val="none" w:sz="0" w:space="0" w:color="auto"/>
                                                        <w:right w:val="none" w:sz="0" w:space="0" w:color="auto"/>
                                                      </w:divBdr>
                                                      <w:divsChild>
                                                        <w:div w:id="154803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15364">
                                                  <w:marLeft w:val="240"/>
                                                  <w:marRight w:val="240"/>
                                                  <w:marTop w:val="0"/>
                                                  <w:marBottom w:val="0"/>
                                                  <w:divBdr>
                                                    <w:top w:val="none" w:sz="0" w:space="0" w:color="auto"/>
                                                    <w:left w:val="none" w:sz="0" w:space="0" w:color="auto"/>
                                                    <w:bottom w:val="none" w:sz="0" w:space="0" w:color="auto"/>
                                                    <w:right w:val="none" w:sz="0" w:space="0" w:color="auto"/>
                                                  </w:divBdr>
                                                  <w:divsChild>
                                                    <w:div w:id="1146163035">
                                                      <w:marLeft w:val="240"/>
                                                      <w:marRight w:val="0"/>
                                                      <w:marTop w:val="0"/>
                                                      <w:marBottom w:val="0"/>
                                                      <w:divBdr>
                                                        <w:top w:val="none" w:sz="0" w:space="0" w:color="auto"/>
                                                        <w:left w:val="none" w:sz="0" w:space="0" w:color="auto"/>
                                                        <w:bottom w:val="none" w:sz="0" w:space="0" w:color="auto"/>
                                                        <w:right w:val="none" w:sz="0" w:space="0" w:color="auto"/>
                                                      </w:divBdr>
                                                    </w:div>
                                                    <w:div w:id="1519737531">
                                                      <w:marLeft w:val="0"/>
                                                      <w:marRight w:val="0"/>
                                                      <w:marTop w:val="0"/>
                                                      <w:marBottom w:val="0"/>
                                                      <w:divBdr>
                                                        <w:top w:val="none" w:sz="0" w:space="0" w:color="auto"/>
                                                        <w:left w:val="none" w:sz="0" w:space="0" w:color="auto"/>
                                                        <w:bottom w:val="none" w:sz="0" w:space="0" w:color="auto"/>
                                                        <w:right w:val="none" w:sz="0" w:space="0" w:color="auto"/>
                                                      </w:divBdr>
                                                      <w:divsChild>
                                                        <w:div w:id="487792403">
                                                          <w:marLeft w:val="240"/>
                                                          <w:marRight w:val="240"/>
                                                          <w:marTop w:val="0"/>
                                                          <w:marBottom w:val="0"/>
                                                          <w:divBdr>
                                                            <w:top w:val="none" w:sz="0" w:space="0" w:color="auto"/>
                                                            <w:left w:val="none" w:sz="0" w:space="0" w:color="auto"/>
                                                            <w:bottom w:val="none" w:sz="0" w:space="0" w:color="auto"/>
                                                            <w:right w:val="none" w:sz="0" w:space="0" w:color="auto"/>
                                                          </w:divBdr>
                                                          <w:divsChild>
                                                            <w:div w:id="476646588">
                                                              <w:marLeft w:val="0"/>
                                                              <w:marRight w:val="0"/>
                                                              <w:marTop w:val="0"/>
                                                              <w:marBottom w:val="0"/>
                                                              <w:divBdr>
                                                                <w:top w:val="none" w:sz="0" w:space="0" w:color="auto"/>
                                                                <w:left w:val="none" w:sz="0" w:space="0" w:color="auto"/>
                                                                <w:bottom w:val="none" w:sz="0" w:space="0" w:color="auto"/>
                                                                <w:right w:val="none" w:sz="0" w:space="0" w:color="auto"/>
                                                              </w:divBdr>
                                                              <w:divsChild>
                                                                <w:div w:id="1198008777">
                                                                  <w:marLeft w:val="0"/>
                                                                  <w:marRight w:val="0"/>
                                                                  <w:marTop w:val="0"/>
                                                                  <w:marBottom w:val="0"/>
                                                                  <w:divBdr>
                                                                    <w:top w:val="none" w:sz="0" w:space="0" w:color="auto"/>
                                                                    <w:left w:val="none" w:sz="0" w:space="0" w:color="auto"/>
                                                                    <w:bottom w:val="none" w:sz="0" w:space="0" w:color="auto"/>
                                                                    <w:right w:val="none" w:sz="0" w:space="0" w:color="auto"/>
                                                                  </w:divBdr>
                                                                </w:div>
                                                                <w:div w:id="1976327156">
                                                                  <w:marLeft w:val="240"/>
                                                                  <w:marRight w:val="240"/>
                                                                  <w:marTop w:val="0"/>
                                                                  <w:marBottom w:val="0"/>
                                                                  <w:divBdr>
                                                                    <w:top w:val="none" w:sz="0" w:space="0" w:color="auto"/>
                                                                    <w:left w:val="none" w:sz="0" w:space="0" w:color="auto"/>
                                                                    <w:bottom w:val="none" w:sz="0" w:space="0" w:color="auto"/>
                                                                    <w:right w:val="none" w:sz="0" w:space="0" w:color="auto"/>
                                                                  </w:divBdr>
                                                                  <w:divsChild>
                                                                    <w:div w:id="14876291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01512513">
                                                              <w:marLeft w:val="240"/>
                                                              <w:marRight w:val="0"/>
                                                              <w:marTop w:val="0"/>
                                                              <w:marBottom w:val="0"/>
                                                              <w:divBdr>
                                                                <w:top w:val="none" w:sz="0" w:space="0" w:color="auto"/>
                                                                <w:left w:val="none" w:sz="0" w:space="0" w:color="auto"/>
                                                                <w:bottom w:val="none" w:sz="0" w:space="0" w:color="auto"/>
                                                                <w:right w:val="none" w:sz="0" w:space="0" w:color="auto"/>
                                                              </w:divBdr>
                                                            </w:div>
                                                          </w:divsChild>
                                                        </w:div>
                                                        <w:div w:id="93882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55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5632823">
      <w:bodyDiv w:val="1"/>
      <w:marLeft w:val="0"/>
      <w:marRight w:val="0"/>
      <w:marTop w:val="0"/>
      <w:marBottom w:val="0"/>
      <w:divBdr>
        <w:top w:val="none" w:sz="0" w:space="0" w:color="auto"/>
        <w:left w:val="none" w:sz="0" w:space="0" w:color="auto"/>
        <w:bottom w:val="none" w:sz="0" w:space="0" w:color="auto"/>
        <w:right w:val="none" w:sz="0" w:space="0" w:color="auto"/>
      </w:divBdr>
    </w:div>
    <w:div w:id="1553536678">
      <w:bodyDiv w:val="1"/>
      <w:marLeft w:val="0"/>
      <w:marRight w:val="0"/>
      <w:marTop w:val="0"/>
      <w:marBottom w:val="0"/>
      <w:divBdr>
        <w:top w:val="none" w:sz="0" w:space="0" w:color="auto"/>
        <w:left w:val="none" w:sz="0" w:space="0" w:color="auto"/>
        <w:bottom w:val="none" w:sz="0" w:space="0" w:color="auto"/>
        <w:right w:val="none" w:sz="0" w:space="0" w:color="auto"/>
      </w:divBdr>
    </w:div>
    <w:div w:id="1566642921">
      <w:bodyDiv w:val="1"/>
      <w:marLeft w:val="0"/>
      <w:marRight w:val="0"/>
      <w:marTop w:val="0"/>
      <w:marBottom w:val="0"/>
      <w:divBdr>
        <w:top w:val="none" w:sz="0" w:space="0" w:color="auto"/>
        <w:left w:val="none" w:sz="0" w:space="0" w:color="auto"/>
        <w:bottom w:val="none" w:sz="0" w:space="0" w:color="auto"/>
        <w:right w:val="none" w:sz="0" w:space="0" w:color="auto"/>
      </w:divBdr>
    </w:div>
    <w:div w:id="1568951844">
      <w:bodyDiv w:val="1"/>
      <w:marLeft w:val="0"/>
      <w:marRight w:val="0"/>
      <w:marTop w:val="0"/>
      <w:marBottom w:val="0"/>
      <w:divBdr>
        <w:top w:val="none" w:sz="0" w:space="0" w:color="auto"/>
        <w:left w:val="none" w:sz="0" w:space="0" w:color="auto"/>
        <w:bottom w:val="none" w:sz="0" w:space="0" w:color="auto"/>
        <w:right w:val="none" w:sz="0" w:space="0" w:color="auto"/>
      </w:divBdr>
    </w:div>
    <w:div w:id="1588539640">
      <w:bodyDiv w:val="1"/>
      <w:marLeft w:val="0"/>
      <w:marRight w:val="0"/>
      <w:marTop w:val="0"/>
      <w:marBottom w:val="0"/>
      <w:divBdr>
        <w:top w:val="none" w:sz="0" w:space="0" w:color="auto"/>
        <w:left w:val="none" w:sz="0" w:space="0" w:color="auto"/>
        <w:bottom w:val="none" w:sz="0" w:space="0" w:color="auto"/>
        <w:right w:val="none" w:sz="0" w:space="0" w:color="auto"/>
      </w:divBdr>
    </w:div>
    <w:div w:id="1598489265">
      <w:bodyDiv w:val="1"/>
      <w:marLeft w:val="0"/>
      <w:marRight w:val="0"/>
      <w:marTop w:val="0"/>
      <w:marBottom w:val="0"/>
      <w:divBdr>
        <w:top w:val="none" w:sz="0" w:space="0" w:color="auto"/>
        <w:left w:val="none" w:sz="0" w:space="0" w:color="auto"/>
        <w:bottom w:val="none" w:sz="0" w:space="0" w:color="auto"/>
        <w:right w:val="none" w:sz="0" w:space="0" w:color="auto"/>
      </w:divBdr>
    </w:div>
    <w:div w:id="1618901750">
      <w:bodyDiv w:val="1"/>
      <w:marLeft w:val="0"/>
      <w:marRight w:val="0"/>
      <w:marTop w:val="0"/>
      <w:marBottom w:val="0"/>
      <w:divBdr>
        <w:top w:val="none" w:sz="0" w:space="0" w:color="auto"/>
        <w:left w:val="none" w:sz="0" w:space="0" w:color="auto"/>
        <w:bottom w:val="none" w:sz="0" w:space="0" w:color="auto"/>
        <w:right w:val="none" w:sz="0" w:space="0" w:color="auto"/>
      </w:divBdr>
    </w:div>
    <w:div w:id="1636983091">
      <w:bodyDiv w:val="1"/>
      <w:marLeft w:val="0"/>
      <w:marRight w:val="0"/>
      <w:marTop w:val="0"/>
      <w:marBottom w:val="0"/>
      <w:divBdr>
        <w:top w:val="none" w:sz="0" w:space="0" w:color="auto"/>
        <w:left w:val="none" w:sz="0" w:space="0" w:color="auto"/>
        <w:bottom w:val="none" w:sz="0" w:space="0" w:color="auto"/>
        <w:right w:val="none" w:sz="0" w:space="0" w:color="auto"/>
      </w:divBdr>
    </w:div>
    <w:div w:id="1658877603">
      <w:bodyDiv w:val="1"/>
      <w:marLeft w:val="0"/>
      <w:marRight w:val="0"/>
      <w:marTop w:val="0"/>
      <w:marBottom w:val="0"/>
      <w:divBdr>
        <w:top w:val="none" w:sz="0" w:space="0" w:color="auto"/>
        <w:left w:val="none" w:sz="0" w:space="0" w:color="auto"/>
        <w:bottom w:val="none" w:sz="0" w:space="0" w:color="auto"/>
        <w:right w:val="none" w:sz="0" w:space="0" w:color="auto"/>
      </w:divBdr>
    </w:div>
    <w:div w:id="1680502866">
      <w:bodyDiv w:val="1"/>
      <w:marLeft w:val="0"/>
      <w:marRight w:val="0"/>
      <w:marTop w:val="0"/>
      <w:marBottom w:val="0"/>
      <w:divBdr>
        <w:top w:val="none" w:sz="0" w:space="0" w:color="auto"/>
        <w:left w:val="none" w:sz="0" w:space="0" w:color="auto"/>
        <w:bottom w:val="none" w:sz="0" w:space="0" w:color="auto"/>
        <w:right w:val="none" w:sz="0" w:space="0" w:color="auto"/>
      </w:divBdr>
    </w:div>
    <w:div w:id="1681354732">
      <w:bodyDiv w:val="1"/>
      <w:marLeft w:val="0"/>
      <w:marRight w:val="360"/>
      <w:marTop w:val="0"/>
      <w:marBottom w:val="0"/>
      <w:divBdr>
        <w:top w:val="none" w:sz="0" w:space="0" w:color="auto"/>
        <w:left w:val="none" w:sz="0" w:space="0" w:color="auto"/>
        <w:bottom w:val="none" w:sz="0" w:space="0" w:color="auto"/>
        <w:right w:val="none" w:sz="0" w:space="0" w:color="auto"/>
      </w:divBdr>
      <w:divsChild>
        <w:div w:id="602415511">
          <w:marLeft w:val="240"/>
          <w:marRight w:val="240"/>
          <w:marTop w:val="0"/>
          <w:marBottom w:val="0"/>
          <w:divBdr>
            <w:top w:val="none" w:sz="0" w:space="0" w:color="auto"/>
            <w:left w:val="none" w:sz="0" w:space="0" w:color="auto"/>
            <w:bottom w:val="none" w:sz="0" w:space="0" w:color="auto"/>
            <w:right w:val="none" w:sz="0" w:space="0" w:color="auto"/>
          </w:divBdr>
        </w:div>
        <w:div w:id="1315451059">
          <w:marLeft w:val="240"/>
          <w:marRight w:val="240"/>
          <w:marTop w:val="0"/>
          <w:marBottom w:val="0"/>
          <w:divBdr>
            <w:top w:val="none" w:sz="0" w:space="0" w:color="auto"/>
            <w:left w:val="none" w:sz="0" w:space="0" w:color="auto"/>
            <w:bottom w:val="none" w:sz="0" w:space="0" w:color="auto"/>
            <w:right w:val="none" w:sz="0" w:space="0" w:color="auto"/>
          </w:divBdr>
          <w:divsChild>
            <w:div w:id="810512970">
              <w:marLeft w:val="240"/>
              <w:marRight w:val="0"/>
              <w:marTop w:val="0"/>
              <w:marBottom w:val="0"/>
              <w:divBdr>
                <w:top w:val="none" w:sz="0" w:space="0" w:color="auto"/>
                <w:left w:val="none" w:sz="0" w:space="0" w:color="auto"/>
                <w:bottom w:val="none" w:sz="0" w:space="0" w:color="auto"/>
                <w:right w:val="none" w:sz="0" w:space="0" w:color="auto"/>
              </w:divBdr>
            </w:div>
            <w:div w:id="2100369495">
              <w:marLeft w:val="0"/>
              <w:marRight w:val="0"/>
              <w:marTop w:val="0"/>
              <w:marBottom w:val="0"/>
              <w:divBdr>
                <w:top w:val="none" w:sz="0" w:space="0" w:color="auto"/>
                <w:left w:val="none" w:sz="0" w:space="0" w:color="auto"/>
                <w:bottom w:val="none" w:sz="0" w:space="0" w:color="auto"/>
                <w:right w:val="none" w:sz="0" w:space="0" w:color="auto"/>
              </w:divBdr>
              <w:divsChild>
                <w:div w:id="649289468">
                  <w:marLeft w:val="240"/>
                  <w:marRight w:val="240"/>
                  <w:marTop w:val="0"/>
                  <w:marBottom w:val="0"/>
                  <w:divBdr>
                    <w:top w:val="none" w:sz="0" w:space="0" w:color="auto"/>
                    <w:left w:val="none" w:sz="0" w:space="0" w:color="auto"/>
                    <w:bottom w:val="none" w:sz="0" w:space="0" w:color="auto"/>
                    <w:right w:val="none" w:sz="0" w:space="0" w:color="auto"/>
                  </w:divBdr>
                  <w:divsChild>
                    <w:div w:id="372265487">
                      <w:marLeft w:val="0"/>
                      <w:marRight w:val="0"/>
                      <w:marTop w:val="0"/>
                      <w:marBottom w:val="0"/>
                      <w:divBdr>
                        <w:top w:val="none" w:sz="0" w:space="0" w:color="auto"/>
                        <w:left w:val="none" w:sz="0" w:space="0" w:color="auto"/>
                        <w:bottom w:val="none" w:sz="0" w:space="0" w:color="auto"/>
                        <w:right w:val="none" w:sz="0" w:space="0" w:color="auto"/>
                      </w:divBdr>
                      <w:divsChild>
                        <w:div w:id="1795949976">
                          <w:marLeft w:val="240"/>
                          <w:marRight w:val="240"/>
                          <w:marTop w:val="0"/>
                          <w:marBottom w:val="0"/>
                          <w:divBdr>
                            <w:top w:val="none" w:sz="0" w:space="0" w:color="auto"/>
                            <w:left w:val="none" w:sz="0" w:space="0" w:color="auto"/>
                            <w:bottom w:val="none" w:sz="0" w:space="0" w:color="auto"/>
                            <w:right w:val="none" w:sz="0" w:space="0" w:color="auto"/>
                          </w:divBdr>
                          <w:divsChild>
                            <w:div w:id="97680122">
                              <w:marLeft w:val="0"/>
                              <w:marRight w:val="0"/>
                              <w:marTop w:val="0"/>
                              <w:marBottom w:val="0"/>
                              <w:divBdr>
                                <w:top w:val="none" w:sz="0" w:space="0" w:color="auto"/>
                                <w:left w:val="none" w:sz="0" w:space="0" w:color="auto"/>
                                <w:bottom w:val="none" w:sz="0" w:space="0" w:color="auto"/>
                                <w:right w:val="none" w:sz="0" w:space="0" w:color="auto"/>
                              </w:divBdr>
                              <w:divsChild>
                                <w:div w:id="202254612">
                                  <w:marLeft w:val="240"/>
                                  <w:marRight w:val="240"/>
                                  <w:marTop w:val="0"/>
                                  <w:marBottom w:val="0"/>
                                  <w:divBdr>
                                    <w:top w:val="none" w:sz="0" w:space="0" w:color="auto"/>
                                    <w:left w:val="none" w:sz="0" w:space="0" w:color="auto"/>
                                    <w:bottom w:val="none" w:sz="0" w:space="0" w:color="auto"/>
                                    <w:right w:val="none" w:sz="0" w:space="0" w:color="auto"/>
                                  </w:divBdr>
                                  <w:divsChild>
                                    <w:div w:id="1139954854">
                                      <w:marLeft w:val="240"/>
                                      <w:marRight w:val="0"/>
                                      <w:marTop w:val="0"/>
                                      <w:marBottom w:val="0"/>
                                      <w:divBdr>
                                        <w:top w:val="none" w:sz="0" w:space="0" w:color="auto"/>
                                        <w:left w:val="none" w:sz="0" w:space="0" w:color="auto"/>
                                        <w:bottom w:val="none" w:sz="0" w:space="0" w:color="auto"/>
                                        <w:right w:val="none" w:sz="0" w:space="0" w:color="auto"/>
                                      </w:divBdr>
                                    </w:div>
                                    <w:div w:id="1603604852">
                                      <w:marLeft w:val="0"/>
                                      <w:marRight w:val="0"/>
                                      <w:marTop w:val="0"/>
                                      <w:marBottom w:val="0"/>
                                      <w:divBdr>
                                        <w:top w:val="none" w:sz="0" w:space="0" w:color="auto"/>
                                        <w:left w:val="none" w:sz="0" w:space="0" w:color="auto"/>
                                        <w:bottom w:val="none" w:sz="0" w:space="0" w:color="auto"/>
                                        <w:right w:val="none" w:sz="0" w:space="0" w:color="auto"/>
                                      </w:divBdr>
                                      <w:divsChild>
                                        <w:div w:id="1650667865">
                                          <w:marLeft w:val="240"/>
                                          <w:marRight w:val="240"/>
                                          <w:marTop w:val="0"/>
                                          <w:marBottom w:val="0"/>
                                          <w:divBdr>
                                            <w:top w:val="none" w:sz="0" w:space="0" w:color="auto"/>
                                            <w:left w:val="none" w:sz="0" w:space="0" w:color="auto"/>
                                            <w:bottom w:val="none" w:sz="0" w:space="0" w:color="auto"/>
                                            <w:right w:val="none" w:sz="0" w:space="0" w:color="auto"/>
                                          </w:divBdr>
                                          <w:divsChild>
                                            <w:div w:id="370615352">
                                              <w:marLeft w:val="240"/>
                                              <w:marRight w:val="0"/>
                                              <w:marTop w:val="0"/>
                                              <w:marBottom w:val="0"/>
                                              <w:divBdr>
                                                <w:top w:val="none" w:sz="0" w:space="0" w:color="auto"/>
                                                <w:left w:val="none" w:sz="0" w:space="0" w:color="auto"/>
                                                <w:bottom w:val="none" w:sz="0" w:space="0" w:color="auto"/>
                                                <w:right w:val="none" w:sz="0" w:space="0" w:color="auto"/>
                                              </w:divBdr>
                                            </w:div>
                                            <w:div w:id="1194884297">
                                              <w:marLeft w:val="0"/>
                                              <w:marRight w:val="0"/>
                                              <w:marTop w:val="0"/>
                                              <w:marBottom w:val="0"/>
                                              <w:divBdr>
                                                <w:top w:val="none" w:sz="0" w:space="0" w:color="auto"/>
                                                <w:left w:val="none" w:sz="0" w:space="0" w:color="auto"/>
                                                <w:bottom w:val="none" w:sz="0" w:space="0" w:color="auto"/>
                                                <w:right w:val="none" w:sz="0" w:space="0" w:color="auto"/>
                                              </w:divBdr>
                                              <w:divsChild>
                                                <w:div w:id="768306693">
                                                  <w:marLeft w:val="240"/>
                                                  <w:marRight w:val="240"/>
                                                  <w:marTop w:val="0"/>
                                                  <w:marBottom w:val="0"/>
                                                  <w:divBdr>
                                                    <w:top w:val="none" w:sz="0" w:space="0" w:color="auto"/>
                                                    <w:left w:val="none" w:sz="0" w:space="0" w:color="auto"/>
                                                    <w:bottom w:val="none" w:sz="0" w:space="0" w:color="auto"/>
                                                    <w:right w:val="none" w:sz="0" w:space="0" w:color="auto"/>
                                                  </w:divBdr>
                                                  <w:divsChild>
                                                    <w:div w:id="54354532">
                                                      <w:marLeft w:val="240"/>
                                                      <w:marRight w:val="0"/>
                                                      <w:marTop w:val="0"/>
                                                      <w:marBottom w:val="0"/>
                                                      <w:divBdr>
                                                        <w:top w:val="none" w:sz="0" w:space="0" w:color="auto"/>
                                                        <w:left w:val="none" w:sz="0" w:space="0" w:color="auto"/>
                                                        <w:bottom w:val="none" w:sz="0" w:space="0" w:color="auto"/>
                                                        <w:right w:val="none" w:sz="0" w:space="0" w:color="auto"/>
                                                      </w:divBdr>
                                                    </w:div>
                                                  </w:divsChild>
                                                </w:div>
                                                <w:div w:id="161509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30149">
                                          <w:marLeft w:val="240"/>
                                          <w:marRight w:val="240"/>
                                          <w:marTop w:val="0"/>
                                          <w:marBottom w:val="0"/>
                                          <w:divBdr>
                                            <w:top w:val="none" w:sz="0" w:space="0" w:color="auto"/>
                                            <w:left w:val="none" w:sz="0" w:space="0" w:color="auto"/>
                                            <w:bottom w:val="none" w:sz="0" w:space="0" w:color="auto"/>
                                            <w:right w:val="none" w:sz="0" w:space="0" w:color="auto"/>
                                          </w:divBdr>
                                          <w:divsChild>
                                            <w:div w:id="161362223">
                                              <w:marLeft w:val="0"/>
                                              <w:marRight w:val="0"/>
                                              <w:marTop w:val="0"/>
                                              <w:marBottom w:val="0"/>
                                              <w:divBdr>
                                                <w:top w:val="none" w:sz="0" w:space="0" w:color="auto"/>
                                                <w:left w:val="none" w:sz="0" w:space="0" w:color="auto"/>
                                                <w:bottom w:val="none" w:sz="0" w:space="0" w:color="auto"/>
                                                <w:right w:val="none" w:sz="0" w:space="0" w:color="auto"/>
                                              </w:divBdr>
                                              <w:divsChild>
                                                <w:div w:id="332800627">
                                                  <w:marLeft w:val="240"/>
                                                  <w:marRight w:val="240"/>
                                                  <w:marTop w:val="0"/>
                                                  <w:marBottom w:val="0"/>
                                                  <w:divBdr>
                                                    <w:top w:val="none" w:sz="0" w:space="0" w:color="auto"/>
                                                    <w:left w:val="none" w:sz="0" w:space="0" w:color="auto"/>
                                                    <w:bottom w:val="none" w:sz="0" w:space="0" w:color="auto"/>
                                                    <w:right w:val="none" w:sz="0" w:space="0" w:color="auto"/>
                                                  </w:divBdr>
                                                  <w:divsChild>
                                                    <w:div w:id="176695034">
                                                      <w:marLeft w:val="240"/>
                                                      <w:marRight w:val="0"/>
                                                      <w:marTop w:val="0"/>
                                                      <w:marBottom w:val="0"/>
                                                      <w:divBdr>
                                                        <w:top w:val="none" w:sz="0" w:space="0" w:color="auto"/>
                                                        <w:left w:val="none" w:sz="0" w:space="0" w:color="auto"/>
                                                        <w:bottom w:val="none" w:sz="0" w:space="0" w:color="auto"/>
                                                        <w:right w:val="none" w:sz="0" w:space="0" w:color="auto"/>
                                                      </w:divBdr>
                                                    </w:div>
                                                    <w:div w:id="678653426">
                                                      <w:marLeft w:val="0"/>
                                                      <w:marRight w:val="0"/>
                                                      <w:marTop w:val="0"/>
                                                      <w:marBottom w:val="0"/>
                                                      <w:divBdr>
                                                        <w:top w:val="none" w:sz="0" w:space="0" w:color="auto"/>
                                                        <w:left w:val="none" w:sz="0" w:space="0" w:color="auto"/>
                                                        <w:bottom w:val="none" w:sz="0" w:space="0" w:color="auto"/>
                                                        <w:right w:val="none" w:sz="0" w:space="0" w:color="auto"/>
                                                      </w:divBdr>
                                                      <w:divsChild>
                                                        <w:div w:id="235744584">
                                                          <w:marLeft w:val="0"/>
                                                          <w:marRight w:val="0"/>
                                                          <w:marTop w:val="0"/>
                                                          <w:marBottom w:val="0"/>
                                                          <w:divBdr>
                                                            <w:top w:val="none" w:sz="0" w:space="0" w:color="auto"/>
                                                            <w:left w:val="none" w:sz="0" w:space="0" w:color="auto"/>
                                                            <w:bottom w:val="none" w:sz="0" w:space="0" w:color="auto"/>
                                                            <w:right w:val="none" w:sz="0" w:space="0" w:color="auto"/>
                                                          </w:divBdr>
                                                        </w:div>
                                                        <w:div w:id="1350182855">
                                                          <w:marLeft w:val="240"/>
                                                          <w:marRight w:val="240"/>
                                                          <w:marTop w:val="0"/>
                                                          <w:marBottom w:val="0"/>
                                                          <w:divBdr>
                                                            <w:top w:val="none" w:sz="0" w:space="0" w:color="auto"/>
                                                            <w:left w:val="none" w:sz="0" w:space="0" w:color="auto"/>
                                                            <w:bottom w:val="none" w:sz="0" w:space="0" w:color="auto"/>
                                                            <w:right w:val="none" w:sz="0" w:space="0" w:color="auto"/>
                                                          </w:divBdr>
                                                          <w:divsChild>
                                                            <w:div w:id="1524594934">
                                                              <w:marLeft w:val="240"/>
                                                              <w:marRight w:val="0"/>
                                                              <w:marTop w:val="0"/>
                                                              <w:marBottom w:val="0"/>
                                                              <w:divBdr>
                                                                <w:top w:val="none" w:sz="0" w:space="0" w:color="auto"/>
                                                                <w:left w:val="none" w:sz="0" w:space="0" w:color="auto"/>
                                                                <w:bottom w:val="none" w:sz="0" w:space="0" w:color="auto"/>
                                                                <w:right w:val="none" w:sz="0" w:space="0" w:color="auto"/>
                                                              </w:divBdr>
                                                            </w:div>
                                                            <w:div w:id="1835143345">
                                                              <w:marLeft w:val="0"/>
                                                              <w:marRight w:val="0"/>
                                                              <w:marTop w:val="0"/>
                                                              <w:marBottom w:val="0"/>
                                                              <w:divBdr>
                                                                <w:top w:val="none" w:sz="0" w:space="0" w:color="auto"/>
                                                                <w:left w:val="none" w:sz="0" w:space="0" w:color="auto"/>
                                                                <w:bottom w:val="none" w:sz="0" w:space="0" w:color="auto"/>
                                                                <w:right w:val="none" w:sz="0" w:space="0" w:color="auto"/>
                                                              </w:divBdr>
                                                              <w:divsChild>
                                                                <w:div w:id="276646603">
                                                                  <w:marLeft w:val="0"/>
                                                                  <w:marRight w:val="0"/>
                                                                  <w:marTop w:val="0"/>
                                                                  <w:marBottom w:val="0"/>
                                                                  <w:divBdr>
                                                                    <w:top w:val="none" w:sz="0" w:space="0" w:color="auto"/>
                                                                    <w:left w:val="none" w:sz="0" w:space="0" w:color="auto"/>
                                                                    <w:bottom w:val="none" w:sz="0" w:space="0" w:color="auto"/>
                                                                    <w:right w:val="none" w:sz="0" w:space="0" w:color="auto"/>
                                                                  </w:divBdr>
                                                                </w:div>
                                                                <w:div w:id="786895687">
                                                                  <w:marLeft w:val="240"/>
                                                                  <w:marRight w:val="240"/>
                                                                  <w:marTop w:val="0"/>
                                                                  <w:marBottom w:val="0"/>
                                                                  <w:divBdr>
                                                                    <w:top w:val="none" w:sz="0" w:space="0" w:color="auto"/>
                                                                    <w:left w:val="none" w:sz="0" w:space="0" w:color="auto"/>
                                                                    <w:bottom w:val="none" w:sz="0" w:space="0" w:color="auto"/>
                                                                    <w:right w:val="none" w:sz="0" w:space="0" w:color="auto"/>
                                                                  </w:divBdr>
                                                                  <w:divsChild>
                                                                    <w:div w:id="8173019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6357324">
                                                  <w:marLeft w:val="240"/>
                                                  <w:marRight w:val="240"/>
                                                  <w:marTop w:val="0"/>
                                                  <w:marBottom w:val="0"/>
                                                  <w:divBdr>
                                                    <w:top w:val="none" w:sz="0" w:space="0" w:color="auto"/>
                                                    <w:left w:val="none" w:sz="0" w:space="0" w:color="auto"/>
                                                    <w:bottom w:val="none" w:sz="0" w:space="0" w:color="auto"/>
                                                    <w:right w:val="none" w:sz="0" w:space="0" w:color="auto"/>
                                                  </w:divBdr>
                                                  <w:divsChild>
                                                    <w:div w:id="6436557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06723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1738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712380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939512">
      <w:bodyDiv w:val="1"/>
      <w:marLeft w:val="0"/>
      <w:marRight w:val="0"/>
      <w:marTop w:val="0"/>
      <w:marBottom w:val="0"/>
      <w:divBdr>
        <w:top w:val="none" w:sz="0" w:space="0" w:color="auto"/>
        <w:left w:val="none" w:sz="0" w:space="0" w:color="auto"/>
        <w:bottom w:val="none" w:sz="0" w:space="0" w:color="auto"/>
        <w:right w:val="none" w:sz="0" w:space="0" w:color="auto"/>
      </w:divBdr>
    </w:div>
    <w:div w:id="1696077312">
      <w:bodyDiv w:val="1"/>
      <w:marLeft w:val="0"/>
      <w:marRight w:val="0"/>
      <w:marTop w:val="0"/>
      <w:marBottom w:val="0"/>
      <w:divBdr>
        <w:top w:val="none" w:sz="0" w:space="0" w:color="auto"/>
        <w:left w:val="none" w:sz="0" w:space="0" w:color="auto"/>
        <w:bottom w:val="none" w:sz="0" w:space="0" w:color="auto"/>
        <w:right w:val="none" w:sz="0" w:space="0" w:color="auto"/>
      </w:divBdr>
    </w:div>
    <w:div w:id="1705712735">
      <w:bodyDiv w:val="1"/>
      <w:marLeft w:val="0"/>
      <w:marRight w:val="360"/>
      <w:marTop w:val="0"/>
      <w:marBottom w:val="0"/>
      <w:divBdr>
        <w:top w:val="none" w:sz="0" w:space="0" w:color="auto"/>
        <w:left w:val="none" w:sz="0" w:space="0" w:color="auto"/>
        <w:bottom w:val="none" w:sz="0" w:space="0" w:color="auto"/>
        <w:right w:val="none" w:sz="0" w:space="0" w:color="auto"/>
      </w:divBdr>
      <w:divsChild>
        <w:div w:id="225990656">
          <w:marLeft w:val="240"/>
          <w:marRight w:val="240"/>
          <w:marTop w:val="0"/>
          <w:marBottom w:val="0"/>
          <w:divBdr>
            <w:top w:val="none" w:sz="0" w:space="0" w:color="auto"/>
            <w:left w:val="none" w:sz="0" w:space="0" w:color="auto"/>
            <w:bottom w:val="none" w:sz="0" w:space="0" w:color="auto"/>
            <w:right w:val="none" w:sz="0" w:space="0" w:color="auto"/>
          </w:divBdr>
        </w:div>
        <w:div w:id="581641982">
          <w:marLeft w:val="240"/>
          <w:marRight w:val="240"/>
          <w:marTop w:val="0"/>
          <w:marBottom w:val="0"/>
          <w:divBdr>
            <w:top w:val="none" w:sz="0" w:space="0" w:color="auto"/>
            <w:left w:val="none" w:sz="0" w:space="0" w:color="auto"/>
            <w:bottom w:val="none" w:sz="0" w:space="0" w:color="auto"/>
            <w:right w:val="none" w:sz="0" w:space="0" w:color="auto"/>
          </w:divBdr>
          <w:divsChild>
            <w:div w:id="354700260">
              <w:marLeft w:val="240"/>
              <w:marRight w:val="0"/>
              <w:marTop w:val="0"/>
              <w:marBottom w:val="0"/>
              <w:divBdr>
                <w:top w:val="none" w:sz="0" w:space="0" w:color="auto"/>
                <w:left w:val="none" w:sz="0" w:space="0" w:color="auto"/>
                <w:bottom w:val="none" w:sz="0" w:space="0" w:color="auto"/>
                <w:right w:val="none" w:sz="0" w:space="0" w:color="auto"/>
              </w:divBdr>
            </w:div>
            <w:div w:id="642588628">
              <w:marLeft w:val="0"/>
              <w:marRight w:val="0"/>
              <w:marTop w:val="0"/>
              <w:marBottom w:val="0"/>
              <w:divBdr>
                <w:top w:val="none" w:sz="0" w:space="0" w:color="auto"/>
                <w:left w:val="none" w:sz="0" w:space="0" w:color="auto"/>
                <w:bottom w:val="none" w:sz="0" w:space="0" w:color="auto"/>
                <w:right w:val="none" w:sz="0" w:space="0" w:color="auto"/>
              </w:divBdr>
              <w:divsChild>
                <w:div w:id="532423819">
                  <w:marLeft w:val="240"/>
                  <w:marRight w:val="240"/>
                  <w:marTop w:val="0"/>
                  <w:marBottom w:val="0"/>
                  <w:divBdr>
                    <w:top w:val="none" w:sz="0" w:space="0" w:color="auto"/>
                    <w:left w:val="none" w:sz="0" w:space="0" w:color="auto"/>
                    <w:bottom w:val="none" w:sz="0" w:space="0" w:color="auto"/>
                    <w:right w:val="none" w:sz="0" w:space="0" w:color="auto"/>
                  </w:divBdr>
                  <w:divsChild>
                    <w:div w:id="88434909">
                      <w:marLeft w:val="240"/>
                      <w:marRight w:val="0"/>
                      <w:marTop w:val="0"/>
                      <w:marBottom w:val="0"/>
                      <w:divBdr>
                        <w:top w:val="none" w:sz="0" w:space="0" w:color="auto"/>
                        <w:left w:val="none" w:sz="0" w:space="0" w:color="auto"/>
                        <w:bottom w:val="none" w:sz="0" w:space="0" w:color="auto"/>
                        <w:right w:val="none" w:sz="0" w:space="0" w:color="auto"/>
                      </w:divBdr>
                    </w:div>
                    <w:div w:id="1775396849">
                      <w:marLeft w:val="0"/>
                      <w:marRight w:val="0"/>
                      <w:marTop w:val="0"/>
                      <w:marBottom w:val="0"/>
                      <w:divBdr>
                        <w:top w:val="none" w:sz="0" w:space="0" w:color="auto"/>
                        <w:left w:val="none" w:sz="0" w:space="0" w:color="auto"/>
                        <w:bottom w:val="none" w:sz="0" w:space="0" w:color="auto"/>
                        <w:right w:val="none" w:sz="0" w:space="0" w:color="auto"/>
                      </w:divBdr>
                      <w:divsChild>
                        <w:div w:id="1219172490">
                          <w:marLeft w:val="0"/>
                          <w:marRight w:val="0"/>
                          <w:marTop w:val="0"/>
                          <w:marBottom w:val="0"/>
                          <w:divBdr>
                            <w:top w:val="none" w:sz="0" w:space="0" w:color="auto"/>
                            <w:left w:val="none" w:sz="0" w:space="0" w:color="auto"/>
                            <w:bottom w:val="none" w:sz="0" w:space="0" w:color="auto"/>
                            <w:right w:val="none" w:sz="0" w:space="0" w:color="auto"/>
                          </w:divBdr>
                        </w:div>
                        <w:div w:id="2111656080">
                          <w:marLeft w:val="240"/>
                          <w:marRight w:val="240"/>
                          <w:marTop w:val="0"/>
                          <w:marBottom w:val="0"/>
                          <w:divBdr>
                            <w:top w:val="none" w:sz="0" w:space="0" w:color="auto"/>
                            <w:left w:val="none" w:sz="0" w:space="0" w:color="auto"/>
                            <w:bottom w:val="none" w:sz="0" w:space="0" w:color="auto"/>
                            <w:right w:val="none" w:sz="0" w:space="0" w:color="auto"/>
                          </w:divBdr>
                          <w:divsChild>
                            <w:div w:id="21051074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401118">
                  <w:marLeft w:val="240"/>
                  <w:marRight w:val="240"/>
                  <w:marTop w:val="0"/>
                  <w:marBottom w:val="0"/>
                  <w:divBdr>
                    <w:top w:val="none" w:sz="0" w:space="0" w:color="auto"/>
                    <w:left w:val="none" w:sz="0" w:space="0" w:color="auto"/>
                    <w:bottom w:val="none" w:sz="0" w:space="0" w:color="auto"/>
                    <w:right w:val="none" w:sz="0" w:space="0" w:color="auto"/>
                  </w:divBdr>
                  <w:divsChild>
                    <w:div w:id="343438627">
                      <w:marLeft w:val="240"/>
                      <w:marRight w:val="0"/>
                      <w:marTop w:val="0"/>
                      <w:marBottom w:val="0"/>
                      <w:divBdr>
                        <w:top w:val="none" w:sz="0" w:space="0" w:color="auto"/>
                        <w:left w:val="none" w:sz="0" w:space="0" w:color="auto"/>
                        <w:bottom w:val="none" w:sz="0" w:space="0" w:color="auto"/>
                        <w:right w:val="none" w:sz="0" w:space="0" w:color="auto"/>
                      </w:divBdr>
                    </w:div>
                    <w:div w:id="1976134098">
                      <w:marLeft w:val="0"/>
                      <w:marRight w:val="0"/>
                      <w:marTop w:val="0"/>
                      <w:marBottom w:val="0"/>
                      <w:divBdr>
                        <w:top w:val="none" w:sz="0" w:space="0" w:color="auto"/>
                        <w:left w:val="none" w:sz="0" w:space="0" w:color="auto"/>
                        <w:bottom w:val="none" w:sz="0" w:space="0" w:color="auto"/>
                        <w:right w:val="none" w:sz="0" w:space="0" w:color="auto"/>
                      </w:divBdr>
                      <w:divsChild>
                        <w:div w:id="453866984">
                          <w:marLeft w:val="0"/>
                          <w:marRight w:val="0"/>
                          <w:marTop w:val="0"/>
                          <w:marBottom w:val="0"/>
                          <w:divBdr>
                            <w:top w:val="none" w:sz="0" w:space="0" w:color="auto"/>
                            <w:left w:val="none" w:sz="0" w:space="0" w:color="auto"/>
                            <w:bottom w:val="none" w:sz="0" w:space="0" w:color="auto"/>
                            <w:right w:val="none" w:sz="0" w:space="0" w:color="auto"/>
                          </w:divBdr>
                        </w:div>
                        <w:div w:id="1194926523">
                          <w:marLeft w:val="240"/>
                          <w:marRight w:val="240"/>
                          <w:marTop w:val="0"/>
                          <w:marBottom w:val="0"/>
                          <w:divBdr>
                            <w:top w:val="none" w:sz="0" w:space="0" w:color="auto"/>
                            <w:left w:val="none" w:sz="0" w:space="0" w:color="auto"/>
                            <w:bottom w:val="none" w:sz="0" w:space="0" w:color="auto"/>
                            <w:right w:val="none" w:sz="0" w:space="0" w:color="auto"/>
                          </w:divBdr>
                          <w:divsChild>
                            <w:div w:id="1876960400">
                              <w:marLeft w:val="0"/>
                              <w:marRight w:val="0"/>
                              <w:marTop w:val="0"/>
                              <w:marBottom w:val="0"/>
                              <w:divBdr>
                                <w:top w:val="none" w:sz="0" w:space="0" w:color="auto"/>
                                <w:left w:val="none" w:sz="0" w:space="0" w:color="auto"/>
                                <w:bottom w:val="none" w:sz="0" w:space="0" w:color="auto"/>
                                <w:right w:val="none" w:sz="0" w:space="0" w:color="auto"/>
                              </w:divBdr>
                              <w:divsChild>
                                <w:div w:id="1227717830">
                                  <w:marLeft w:val="240"/>
                                  <w:marRight w:val="240"/>
                                  <w:marTop w:val="0"/>
                                  <w:marBottom w:val="0"/>
                                  <w:divBdr>
                                    <w:top w:val="none" w:sz="0" w:space="0" w:color="auto"/>
                                    <w:left w:val="none" w:sz="0" w:space="0" w:color="auto"/>
                                    <w:bottom w:val="none" w:sz="0" w:space="0" w:color="auto"/>
                                    <w:right w:val="none" w:sz="0" w:space="0" w:color="auto"/>
                                  </w:divBdr>
                                  <w:divsChild>
                                    <w:div w:id="1089740852">
                                      <w:marLeft w:val="240"/>
                                      <w:marRight w:val="0"/>
                                      <w:marTop w:val="0"/>
                                      <w:marBottom w:val="0"/>
                                      <w:divBdr>
                                        <w:top w:val="none" w:sz="0" w:space="0" w:color="auto"/>
                                        <w:left w:val="none" w:sz="0" w:space="0" w:color="auto"/>
                                        <w:bottom w:val="none" w:sz="0" w:space="0" w:color="auto"/>
                                        <w:right w:val="none" w:sz="0" w:space="0" w:color="auto"/>
                                      </w:divBdr>
                                    </w:div>
                                    <w:div w:id="1935088237">
                                      <w:marLeft w:val="0"/>
                                      <w:marRight w:val="0"/>
                                      <w:marTop w:val="0"/>
                                      <w:marBottom w:val="0"/>
                                      <w:divBdr>
                                        <w:top w:val="none" w:sz="0" w:space="0" w:color="auto"/>
                                        <w:left w:val="none" w:sz="0" w:space="0" w:color="auto"/>
                                        <w:bottom w:val="none" w:sz="0" w:space="0" w:color="auto"/>
                                        <w:right w:val="none" w:sz="0" w:space="0" w:color="auto"/>
                                      </w:divBdr>
                                      <w:divsChild>
                                        <w:div w:id="437335593">
                                          <w:marLeft w:val="240"/>
                                          <w:marRight w:val="240"/>
                                          <w:marTop w:val="0"/>
                                          <w:marBottom w:val="0"/>
                                          <w:divBdr>
                                            <w:top w:val="none" w:sz="0" w:space="0" w:color="auto"/>
                                            <w:left w:val="none" w:sz="0" w:space="0" w:color="auto"/>
                                            <w:bottom w:val="none" w:sz="0" w:space="0" w:color="auto"/>
                                            <w:right w:val="none" w:sz="0" w:space="0" w:color="auto"/>
                                          </w:divBdr>
                                          <w:divsChild>
                                            <w:div w:id="139427082">
                                              <w:marLeft w:val="240"/>
                                              <w:marRight w:val="0"/>
                                              <w:marTop w:val="0"/>
                                              <w:marBottom w:val="0"/>
                                              <w:divBdr>
                                                <w:top w:val="none" w:sz="0" w:space="0" w:color="auto"/>
                                                <w:left w:val="none" w:sz="0" w:space="0" w:color="auto"/>
                                                <w:bottom w:val="none" w:sz="0" w:space="0" w:color="auto"/>
                                                <w:right w:val="none" w:sz="0" w:space="0" w:color="auto"/>
                                              </w:divBdr>
                                            </w:div>
                                            <w:div w:id="147139407">
                                              <w:marLeft w:val="0"/>
                                              <w:marRight w:val="0"/>
                                              <w:marTop w:val="0"/>
                                              <w:marBottom w:val="0"/>
                                              <w:divBdr>
                                                <w:top w:val="none" w:sz="0" w:space="0" w:color="auto"/>
                                                <w:left w:val="none" w:sz="0" w:space="0" w:color="auto"/>
                                                <w:bottom w:val="none" w:sz="0" w:space="0" w:color="auto"/>
                                                <w:right w:val="none" w:sz="0" w:space="0" w:color="auto"/>
                                              </w:divBdr>
                                              <w:divsChild>
                                                <w:div w:id="215360326">
                                                  <w:marLeft w:val="240"/>
                                                  <w:marRight w:val="240"/>
                                                  <w:marTop w:val="0"/>
                                                  <w:marBottom w:val="0"/>
                                                  <w:divBdr>
                                                    <w:top w:val="none" w:sz="0" w:space="0" w:color="auto"/>
                                                    <w:left w:val="none" w:sz="0" w:space="0" w:color="auto"/>
                                                    <w:bottom w:val="none" w:sz="0" w:space="0" w:color="auto"/>
                                                    <w:right w:val="none" w:sz="0" w:space="0" w:color="auto"/>
                                                  </w:divBdr>
                                                  <w:divsChild>
                                                    <w:div w:id="739518687">
                                                      <w:marLeft w:val="0"/>
                                                      <w:marRight w:val="0"/>
                                                      <w:marTop w:val="0"/>
                                                      <w:marBottom w:val="0"/>
                                                      <w:divBdr>
                                                        <w:top w:val="none" w:sz="0" w:space="0" w:color="auto"/>
                                                        <w:left w:val="none" w:sz="0" w:space="0" w:color="auto"/>
                                                        <w:bottom w:val="none" w:sz="0" w:space="0" w:color="auto"/>
                                                        <w:right w:val="none" w:sz="0" w:space="0" w:color="auto"/>
                                                      </w:divBdr>
                                                      <w:divsChild>
                                                        <w:div w:id="186716746">
                                                          <w:marLeft w:val="0"/>
                                                          <w:marRight w:val="0"/>
                                                          <w:marTop w:val="0"/>
                                                          <w:marBottom w:val="0"/>
                                                          <w:divBdr>
                                                            <w:top w:val="none" w:sz="0" w:space="0" w:color="auto"/>
                                                            <w:left w:val="none" w:sz="0" w:space="0" w:color="auto"/>
                                                            <w:bottom w:val="none" w:sz="0" w:space="0" w:color="auto"/>
                                                            <w:right w:val="none" w:sz="0" w:space="0" w:color="auto"/>
                                                          </w:divBdr>
                                                        </w:div>
                                                        <w:div w:id="252395802">
                                                          <w:marLeft w:val="240"/>
                                                          <w:marRight w:val="240"/>
                                                          <w:marTop w:val="0"/>
                                                          <w:marBottom w:val="0"/>
                                                          <w:divBdr>
                                                            <w:top w:val="none" w:sz="0" w:space="0" w:color="auto"/>
                                                            <w:left w:val="none" w:sz="0" w:space="0" w:color="auto"/>
                                                            <w:bottom w:val="none" w:sz="0" w:space="0" w:color="auto"/>
                                                            <w:right w:val="none" w:sz="0" w:space="0" w:color="auto"/>
                                                          </w:divBdr>
                                                          <w:divsChild>
                                                            <w:div w:id="1147211272">
                                                              <w:marLeft w:val="240"/>
                                                              <w:marRight w:val="0"/>
                                                              <w:marTop w:val="0"/>
                                                              <w:marBottom w:val="0"/>
                                                              <w:divBdr>
                                                                <w:top w:val="none" w:sz="0" w:space="0" w:color="auto"/>
                                                                <w:left w:val="none" w:sz="0" w:space="0" w:color="auto"/>
                                                                <w:bottom w:val="none" w:sz="0" w:space="0" w:color="auto"/>
                                                                <w:right w:val="none" w:sz="0" w:space="0" w:color="auto"/>
                                                              </w:divBdr>
                                                            </w:div>
                                                            <w:div w:id="1367022798">
                                                              <w:marLeft w:val="0"/>
                                                              <w:marRight w:val="0"/>
                                                              <w:marTop w:val="0"/>
                                                              <w:marBottom w:val="0"/>
                                                              <w:divBdr>
                                                                <w:top w:val="none" w:sz="0" w:space="0" w:color="auto"/>
                                                                <w:left w:val="none" w:sz="0" w:space="0" w:color="auto"/>
                                                                <w:bottom w:val="none" w:sz="0" w:space="0" w:color="auto"/>
                                                                <w:right w:val="none" w:sz="0" w:space="0" w:color="auto"/>
                                                              </w:divBdr>
                                                              <w:divsChild>
                                                                <w:div w:id="377171028">
                                                                  <w:marLeft w:val="240"/>
                                                                  <w:marRight w:val="240"/>
                                                                  <w:marTop w:val="0"/>
                                                                  <w:marBottom w:val="0"/>
                                                                  <w:divBdr>
                                                                    <w:top w:val="none" w:sz="0" w:space="0" w:color="auto"/>
                                                                    <w:left w:val="none" w:sz="0" w:space="0" w:color="auto"/>
                                                                    <w:bottom w:val="none" w:sz="0" w:space="0" w:color="auto"/>
                                                                    <w:right w:val="none" w:sz="0" w:space="0" w:color="auto"/>
                                                                  </w:divBdr>
                                                                  <w:divsChild>
                                                                    <w:div w:id="1667132447">
                                                                      <w:marLeft w:val="240"/>
                                                                      <w:marRight w:val="0"/>
                                                                      <w:marTop w:val="0"/>
                                                                      <w:marBottom w:val="0"/>
                                                                      <w:divBdr>
                                                                        <w:top w:val="none" w:sz="0" w:space="0" w:color="auto"/>
                                                                        <w:left w:val="none" w:sz="0" w:space="0" w:color="auto"/>
                                                                        <w:bottom w:val="none" w:sz="0" w:space="0" w:color="auto"/>
                                                                        <w:right w:val="none" w:sz="0" w:space="0" w:color="auto"/>
                                                                      </w:divBdr>
                                                                    </w:div>
                                                                  </w:divsChild>
                                                                </w:div>
                                                                <w:div w:id="61914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655643">
                                                      <w:marLeft w:val="240"/>
                                                      <w:marRight w:val="0"/>
                                                      <w:marTop w:val="0"/>
                                                      <w:marBottom w:val="0"/>
                                                      <w:divBdr>
                                                        <w:top w:val="none" w:sz="0" w:space="0" w:color="auto"/>
                                                        <w:left w:val="none" w:sz="0" w:space="0" w:color="auto"/>
                                                        <w:bottom w:val="none" w:sz="0" w:space="0" w:color="auto"/>
                                                        <w:right w:val="none" w:sz="0" w:space="0" w:color="auto"/>
                                                      </w:divBdr>
                                                    </w:div>
                                                  </w:divsChild>
                                                </w:div>
                                                <w:div w:id="519592277">
                                                  <w:marLeft w:val="240"/>
                                                  <w:marRight w:val="240"/>
                                                  <w:marTop w:val="0"/>
                                                  <w:marBottom w:val="0"/>
                                                  <w:divBdr>
                                                    <w:top w:val="none" w:sz="0" w:space="0" w:color="auto"/>
                                                    <w:left w:val="none" w:sz="0" w:space="0" w:color="auto"/>
                                                    <w:bottom w:val="none" w:sz="0" w:space="0" w:color="auto"/>
                                                    <w:right w:val="none" w:sz="0" w:space="0" w:color="auto"/>
                                                  </w:divBdr>
                                                  <w:divsChild>
                                                    <w:div w:id="322514630">
                                                      <w:marLeft w:val="240"/>
                                                      <w:marRight w:val="0"/>
                                                      <w:marTop w:val="0"/>
                                                      <w:marBottom w:val="0"/>
                                                      <w:divBdr>
                                                        <w:top w:val="none" w:sz="0" w:space="0" w:color="auto"/>
                                                        <w:left w:val="none" w:sz="0" w:space="0" w:color="auto"/>
                                                        <w:bottom w:val="none" w:sz="0" w:space="0" w:color="auto"/>
                                                        <w:right w:val="none" w:sz="0" w:space="0" w:color="auto"/>
                                                      </w:divBdr>
                                                    </w:div>
                                                    <w:div w:id="2061974416">
                                                      <w:marLeft w:val="0"/>
                                                      <w:marRight w:val="0"/>
                                                      <w:marTop w:val="0"/>
                                                      <w:marBottom w:val="0"/>
                                                      <w:divBdr>
                                                        <w:top w:val="none" w:sz="0" w:space="0" w:color="auto"/>
                                                        <w:left w:val="none" w:sz="0" w:space="0" w:color="auto"/>
                                                        <w:bottom w:val="none" w:sz="0" w:space="0" w:color="auto"/>
                                                        <w:right w:val="none" w:sz="0" w:space="0" w:color="auto"/>
                                                      </w:divBdr>
                                                      <w:divsChild>
                                                        <w:div w:id="1018198414">
                                                          <w:marLeft w:val="0"/>
                                                          <w:marRight w:val="0"/>
                                                          <w:marTop w:val="0"/>
                                                          <w:marBottom w:val="0"/>
                                                          <w:divBdr>
                                                            <w:top w:val="none" w:sz="0" w:space="0" w:color="auto"/>
                                                            <w:left w:val="none" w:sz="0" w:space="0" w:color="auto"/>
                                                            <w:bottom w:val="none" w:sz="0" w:space="0" w:color="auto"/>
                                                            <w:right w:val="none" w:sz="0" w:space="0" w:color="auto"/>
                                                          </w:divBdr>
                                                        </w:div>
                                                        <w:div w:id="1399480745">
                                                          <w:marLeft w:val="240"/>
                                                          <w:marRight w:val="240"/>
                                                          <w:marTop w:val="0"/>
                                                          <w:marBottom w:val="0"/>
                                                          <w:divBdr>
                                                            <w:top w:val="none" w:sz="0" w:space="0" w:color="auto"/>
                                                            <w:left w:val="none" w:sz="0" w:space="0" w:color="auto"/>
                                                            <w:bottom w:val="none" w:sz="0" w:space="0" w:color="auto"/>
                                                            <w:right w:val="none" w:sz="0" w:space="0" w:color="auto"/>
                                                          </w:divBdr>
                                                          <w:divsChild>
                                                            <w:div w:id="311258592">
                                                              <w:marLeft w:val="0"/>
                                                              <w:marRight w:val="0"/>
                                                              <w:marTop w:val="0"/>
                                                              <w:marBottom w:val="0"/>
                                                              <w:divBdr>
                                                                <w:top w:val="none" w:sz="0" w:space="0" w:color="auto"/>
                                                                <w:left w:val="none" w:sz="0" w:space="0" w:color="auto"/>
                                                                <w:bottom w:val="none" w:sz="0" w:space="0" w:color="auto"/>
                                                                <w:right w:val="none" w:sz="0" w:space="0" w:color="auto"/>
                                                              </w:divBdr>
                                                              <w:divsChild>
                                                                <w:div w:id="14965997">
                                                                  <w:marLeft w:val="0"/>
                                                                  <w:marRight w:val="0"/>
                                                                  <w:marTop w:val="0"/>
                                                                  <w:marBottom w:val="0"/>
                                                                  <w:divBdr>
                                                                    <w:top w:val="none" w:sz="0" w:space="0" w:color="auto"/>
                                                                    <w:left w:val="none" w:sz="0" w:space="0" w:color="auto"/>
                                                                    <w:bottom w:val="none" w:sz="0" w:space="0" w:color="auto"/>
                                                                    <w:right w:val="none" w:sz="0" w:space="0" w:color="auto"/>
                                                                  </w:divBdr>
                                                                </w:div>
                                                                <w:div w:id="1381512546">
                                                                  <w:marLeft w:val="240"/>
                                                                  <w:marRight w:val="240"/>
                                                                  <w:marTop w:val="0"/>
                                                                  <w:marBottom w:val="0"/>
                                                                  <w:divBdr>
                                                                    <w:top w:val="none" w:sz="0" w:space="0" w:color="auto"/>
                                                                    <w:left w:val="none" w:sz="0" w:space="0" w:color="auto"/>
                                                                    <w:bottom w:val="none" w:sz="0" w:space="0" w:color="auto"/>
                                                                    <w:right w:val="none" w:sz="0" w:space="0" w:color="auto"/>
                                                                  </w:divBdr>
                                                                  <w:divsChild>
                                                                    <w:div w:id="10622882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030587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253908">
                                                  <w:marLeft w:val="240"/>
                                                  <w:marRight w:val="240"/>
                                                  <w:marTop w:val="0"/>
                                                  <w:marBottom w:val="0"/>
                                                  <w:divBdr>
                                                    <w:top w:val="none" w:sz="0" w:space="0" w:color="auto"/>
                                                    <w:left w:val="none" w:sz="0" w:space="0" w:color="auto"/>
                                                    <w:bottom w:val="none" w:sz="0" w:space="0" w:color="auto"/>
                                                    <w:right w:val="none" w:sz="0" w:space="0" w:color="auto"/>
                                                  </w:divBdr>
                                                  <w:divsChild>
                                                    <w:div w:id="1246576761">
                                                      <w:marLeft w:val="240"/>
                                                      <w:marRight w:val="0"/>
                                                      <w:marTop w:val="0"/>
                                                      <w:marBottom w:val="0"/>
                                                      <w:divBdr>
                                                        <w:top w:val="none" w:sz="0" w:space="0" w:color="auto"/>
                                                        <w:left w:val="none" w:sz="0" w:space="0" w:color="auto"/>
                                                        <w:bottom w:val="none" w:sz="0" w:space="0" w:color="auto"/>
                                                        <w:right w:val="none" w:sz="0" w:space="0" w:color="auto"/>
                                                      </w:divBdr>
                                                    </w:div>
                                                    <w:div w:id="1493594518">
                                                      <w:marLeft w:val="0"/>
                                                      <w:marRight w:val="0"/>
                                                      <w:marTop w:val="0"/>
                                                      <w:marBottom w:val="0"/>
                                                      <w:divBdr>
                                                        <w:top w:val="none" w:sz="0" w:space="0" w:color="auto"/>
                                                        <w:left w:val="none" w:sz="0" w:space="0" w:color="auto"/>
                                                        <w:bottom w:val="none" w:sz="0" w:space="0" w:color="auto"/>
                                                        <w:right w:val="none" w:sz="0" w:space="0" w:color="auto"/>
                                                      </w:divBdr>
                                                      <w:divsChild>
                                                        <w:div w:id="1063068573">
                                                          <w:marLeft w:val="0"/>
                                                          <w:marRight w:val="0"/>
                                                          <w:marTop w:val="0"/>
                                                          <w:marBottom w:val="0"/>
                                                          <w:divBdr>
                                                            <w:top w:val="none" w:sz="0" w:space="0" w:color="auto"/>
                                                            <w:left w:val="none" w:sz="0" w:space="0" w:color="auto"/>
                                                            <w:bottom w:val="none" w:sz="0" w:space="0" w:color="auto"/>
                                                            <w:right w:val="none" w:sz="0" w:space="0" w:color="auto"/>
                                                          </w:divBdr>
                                                        </w:div>
                                                        <w:div w:id="1077940907">
                                                          <w:marLeft w:val="240"/>
                                                          <w:marRight w:val="240"/>
                                                          <w:marTop w:val="0"/>
                                                          <w:marBottom w:val="0"/>
                                                          <w:divBdr>
                                                            <w:top w:val="none" w:sz="0" w:space="0" w:color="auto"/>
                                                            <w:left w:val="none" w:sz="0" w:space="0" w:color="auto"/>
                                                            <w:bottom w:val="none" w:sz="0" w:space="0" w:color="auto"/>
                                                            <w:right w:val="none" w:sz="0" w:space="0" w:color="auto"/>
                                                          </w:divBdr>
                                                          <w:divsChild>
                                                            <w:div w:id="1942638660">
                                                              <w:marLeft w:val="240"/>
                                                              <w:marRight w:val="0"/>
                                                              <w:marTop w:val="0"/>
                                                              <w:marBottom w:val="0"/>
                                                              <w:divBdr>
                                                                <w:top w:val="none" w:sz="0" w:space="0" w:color="auto"/>
                                                                <w:left w:val="none" w:sz="0" w:space="0" w:color="auto"/>
                                                                <w:bottom w:val="none" w:sz="0" w:space="0" w:color="auto"/>
                                                                <w:right w:val="none" w:sz="0" w:space="0" w:color="auto"/>
                                                              </w:divBdr>
                                                            </w:div>
                                                            <w:div w:id="2065178741">
                                                              <w:marLeft w:val="0"/>
                                                              <w:marRight w:val="0"/>
                                                              <w:marTop w:val="0"/>
                                                              <w:marBottom w:val="0"/>
                                                              <w:divBdr>
                                                                <w:top w:val="none" w:sz="0" w:space="0" w:color="auto"/>
                                                                <w:left w:val="none" w:sz="0" w:space="0" w:color="auto"/>
                                                                <w:bottom w:val="none" w:sz="0" w:space="0" w:color="auto"/>
                                                                <w:right w:val="none" w:sz="0" w:space="0" w:color="auto"/>
                                                              </w:divBdr>
                                                              <w:divsChild>
                                                                <w:div w:id="588739028">
                                                                  <w:marLeft w:val="0"/>
                                                                  <w:marRight w:val="0"/>
                                                                  <w:marTop w:val="0"/>
                                                                  <w:marBottom w:val="0"/>
                                                                  <w:divBdr>
                                                                    <w:top w:val="none" w:sz="0" w:space="0" w:color="auto"/>
                                                                    <w:left w:val="none" w:sz="0" w:space="0" w:color="auto"/>
                                                                    <w:bottom w:val="none" w:sz="0" w:space="0" w:color="auto"/>
                                                                    <w:right w:val="none" w:sz="0" w:space="0" w:color="auto"/>
                                                                  </w:divBdr>
                                                                </w:div>
                                                                <w:div w:id="1302034114">
                                                                  <w:marLeft w:val="240"/>
                                                                  <w:marRight w:val="240"/>
                                                                  <w:marTop w:val="0"/>
                                                                  <w:marBottom w:val="0"/>
                                                                  <w:divBdr>
                                                                    <w:top w:val="none" w:sz="0" w:space="0" w:color="auto"/>
                                                                    <w:left w:val="none" w:sz="0" w:space="0" w:color="auto"/>
                                                                    <w:bottom w:val="none" w:sz="0" w:space="0" w:color="auto"/>
                                                                    <w:right w:val="none" w:sz="0" w:space="0" w:color="auto"/>
                                                                  </w:divBdr>
                                                                  <w:divsChild>
                                                                    <w:div w:id="153919518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3427535">
                                                  <w:marLeft w:val="240"/>
                                                  <w:marRight w:val="240"/>
                                                  <w:marTop w:val="0"/>
                                                  <w:marBottom w:val="0"/>
                                                  <w:divBdr>
                                                    <w:top w:val="none" w:sz="0" w:space="0" w:color="auto"/>
                                                    <w:left w:val="none" w:sz="0" w:space="0" w:color="auto"/>
                                                    <w:bottom w:val="none" w:sz="0" w:space="0" w:color="auto"/>
                                                    <w:right w:val="none" w:sz="0" w:space="0" w:color="auto"/>
                                                  </w:divBdr>
                                                  <w:divsChild>
                                                    <w:div w:id="101269906">
                                                      <w:marLeft w:val="0"/>
                                                      <w:marRight w:val="0"/>
                                                      <w:marTop w:val="0"/>
                                                      <w:marBottom w:val="0"/>
                                                      <w:divBdr>
                                                        <w:top w:val="none" w:sz="0" w:space="0" w:color="auto"/>
                                                        <w:left w:val="none" w:sz="0" w:space="0" w:color="auto"/>
                                                        <w:bottom w:val="none" w:sz="0" w:space="0" w:color="auto"/>
                                                        <w:right w:val="none" w:sz="0" w:space="0" w:color="auto"/>
                                                      </w:divBdr>
                                                      <w:divsChild>
                                                        <w:div w:id="1831484730">
                                                          <w:marLeft w:val="240"/>
                                                          <w:marRight w:val="240"/>
                                                          <w:marTop w:val="0"/>
                                                          <w:marBottom w:val="0"/>
                                                          <w:divBdr>
                                                            <w:top w:val="none" w:sz="0" w:space="0" w:color="auto"/>
                                                            <w:left w:val="none" w:sz="0" w:space="0" w:color="auto"/>
                                                            <w:bottom w:val="none" w:sz="0" w:space="0" w:color="auto"/>
                                                            <w:right w:val="none" w:sz="0" w:space="0" w:color="auto"/>
                                                          </w:divBdr>
                                                          <w:divsChild>
                                                            <w:div w:id="400443947">
                                                              <w:marLeft w:val="0"/>
                                                              <w:marRight w:val="0"/>
                                                              <w:marTop w:val="0"/>
                                                              <w:marBottom w:val="0"/>
                                                              <w:divBdr>
                                                                <w:top w:val="none" w:sz="0" w:space="0" w:color="auto"/>
                                                                <w:left w:val="none" w:sz="0" w:space="0" w:color="auto"/>
                                                                <w:bottom w:val="none" w:sz="0" w:space="0" w:color="auto"/>
                                                                <w:right w:val="none" w:sz="0" w:space="0" w:color="auto"/>
                                                              </w:divBdr>
                                                              <w:divsChild>
                                                                <w:div w:id="958680245">
                                                                  <w:marLeft w:val="240"/>
                                                                  <w:marRight w:val="240"/>
                                                                  <w:marTop w:val="0"/>
                                                                  <w:marBottom w:val="0"/>
                                                                  <w:divBdr>
                                                                    <w:top w:val="none" w:sz="0" w:space="0" w:color="auto"/>
                                                                    <w:left w:val="none" w:sz="0" w:space="0" w:color="auto"/>
                                                                    <w:bottom w:val="none" w:sz="0" w:space="0" w:color="auto"/>
                                                                    <w:right w:val="none" w:sz="0" w:space="0" w:color="auto"/>
                                                                  </w:divBdr>
                                                                  <w:divsChild>
                                                                    <w:div w:id="1345867116">
                                                                      <w:marLeft w:val="240"/>
                                                                      <w:marRight w:val="0"/>
                                                                      <w:marTop w:val="0"/>
                                                                      <w:marBottom w:val="0"/>
                                                                      <w:divBdr>
                                                                        <w:top w:val="none" w:sz="0" w:space="0" w:color="auto"/>
                                                                        <w:left w:val="none" w:sz="0" w:space="0" w:color="auto"/>
                                                                        <w:bottom w:val="none" w:sz="0" w:space="0" w:color="auto"/>
                                                                        <w:right w:val="none" w:sz="0" w:space="0" w:color="auto"/>
                                                                      </w:divBdr>
                                                                    </w:div>
                                                                  </w:divsChild>
                                                                </w:div>
                                                                <w:div w:id="1270895779">
                                                                  <w:marLeft w:val="0"/>
                                                                  <w:marRight w:val="0"/>
                                                                  <w:marTop w:val="0"/>
                                                                  <w:marBottom w:val="0"/>
                                                                  <w:divBdr>
                                                                    <w:top w:val="none" w:sz="0" w:space="0" w:color="auto"/>
                                                                    <w:left w:val="none" w:sz="0" w:space="0" w:color="auto"/>
                                                                    <w:bottom w:val="none" w:sz="0" w:space="0" w:color="auto"/>
                                                                    <w:right w:val="none" w:sz="0" w:space="0" w:color="auto"/>
                                                                  </w:divBdr>
                                                                </w:div>
                                                              </w:divsChild>
                                                            </w:div>
                                                            <w:div w:id="1816606532">
                                                              <w:marLeft w:val="240"/>
                                                              <w:marRight w:val="0"/>
                                                              <w:marTop w:val="0"/>
                                                              <w:marBottom w:val="0"/>
                                                              <w:divBdr>
                                                                <w:top w:val="none" w:sz="0" w:space="0" w:color="auto"/>
                                                                <w:left w:val="none" w:sz="0" w:space="0" w:color="auto"/>
                                                                <w:bottom w:val="none" w:sz="0" w:space="0" w:color="auto"/>
                                                                <w:right w:val="none" w:sz="0" w:space="0" w:color="auto"/>
                                                              </w:divBdr>
                                                            </w:div>
                                                          </w:divsChild>
                                                        </w:div>
                                                        <w:div w:id="2004354719">
                                                          <w:marLeft w:val="0"/>
                                                          <w:marRight w:val="0"/>
                                                          <w:marTop w:val="0"/>
                                                          <w:marBottom w:val="0"/>
                                                          <w:divBdr>
                                                            <w:top w:val="none" w:sz="0" w:space="0" w:color="auto"/>
                                                            <w:left w:val="none" w:sz="0" w:space="0" w:color="auto"/>
                                                            <w:bottom w:val="none" w:sz="0" w:space="0" w:color="auto"/>
                                                            <w:right w:val="none" w:sz="0" w:space="0" w:color="auto"/>
                                                          </w:divBdr>
                                                        </w:div>
                                                      </w:divsChild>
                                                    </w:div>
                                                    <w:div w:id="983774548">
                                                      <w:marLeft w:val="240"/>
                                                      <w:marRight w:val="0"/>
                                                      <w:marTop w:val="0"/>
                                                      <w:marBottom w:val="0"/>
                                                      <w:divBdr>
                                                        <w:top w:val="none" w:sz="0" w:space="0" w:color="auto"/>
                                                        <w:left w:val="none" w:sz="0" w:space="0" w:color="auto"/>
                                                        <w:bottom w:val="none" w:sz="0" w:space="0" w:color="auto"/>
                                                        <w:right w:val="none" w:sz="0" w:space="0" w:color="auto"/>
                                                      </w:divBdr>
                                                    </w:div>
                                                  </w:divsChild>
                                                </w:div>
                                                <w:div w:id="933897724">
                                                  <w:marLeft w:val="240"/>
                                                  <w:marRight w:val="240"/>
                                                  <w:marTop w:val="0"/>
                                                  <w:marBottom w:val="0"/>
                                                  <w:divBdr>
                                                    <w:top w:val="none" w:sz="0" w:space="0" w:color="auto"/>
                                                    <w:left w:val="none" w:sz="0" w:space="0" w:color="auto"/>
                                                    <w:bottom w:val="none" w:sz="0" w:space="0" w:color="auto"/>
                                                    <w:right w:val="none" w:sz="0" w:space="0" w:color="auto"/>
                                                  </w:divBdr>
                                                  <w:divsChild>
                                                    <w:div w:id="263271482">
                                                      <w:marLeft w:val="240"/>
                                                      <w:marRight w:val="0"/>
                                                      <w:marTop w:val="0"/>
                                                      <w:marBottom w:val="0"/>
                                                      <w:divBdr>
                                                        <w:top w:val="none" w:sz="0" w:space="0" w:color="auto"/>
                                                        <w:left w:val="none" w:sz="0" w:space="0" w:color="auto"/>
                                                        <w:bottom w:val="none" w:sz="0" w:space="0" w:color="auto"/>
                                                        <w:right w:val="none" w:sz="0" w:space="0" w:color="auto"/>
                                                      </w:divBdr>
                                                    </w:div>
                                                    <w:div w:id="1765684389">
                                                      <w:marLeft w:val="0"/>
                                                      <w:marRight w:val="0"/>
                                                      <w:marTop w:val="0"/>
                                                      <w:marBottom w:val="0"/>
                                                      <w:divBdr>
                                                        <w:top w:val="none" w:sz="0" w:space="0" w:color="auto"/>
                                                        <w:left w:val="none" w:sz="0" w:space="0" w:color="auto"/>
                                                        <w:bottom w:val="none" w:sz="0" w:space="0" w:color="auto"/>
                                                        <w:right w:val="none" w:sz="0" w:space="0" w:color="auto"/>
                                                      </w:divBdr>
                                                      <w:divsChild>
                                                        <w:div w:id="416752638">
                                                          <w:marLeft w:val="240"/>
                                                          <w:marRight w:val="240"/>
                                                          <w:marTop w:val="0"/>
                                                          <w:marBottom w:val="0"/>
                                                          <w:divBdr>
                                                            <w:top w:val="none" w:sz="0" w:space="0" w:color="auto"/>
                                                            <w:left w:val="none" w:sz="0" w:space="0" w:color="auto"/>
                                                            <w:bottom w:val="none" w:sz="0" w:space="0" w:color="auto"/>
                                                            <w:right w:val="none" w:sz="0" w:space="0" w:color="auto"/>
                                                          </w:divBdr>
                                                          <w:divsChild>
                                                            <w:div w:id="824589849">
                                                              <w:marLeft w:val="240"/>
                                                              <w:marRight w:val="0"/>
                                                              <w:marTop w:val="0"/>
                                                              <w:marBottom w:val="0"/>
                                                              <w:divBdr>
                                                                <w:top w:val="none" w:sz="0" w:space="0" w:color="auto"/>
                                                                <w:left w:val="none" w:sz="0" w:space="0" w:color="auto"/>
                                                                <w:bottom w:val="none" w:sz="0" w:space="0" w:color="auto"/>
                                                                <w:right w:val="none" w:sz="0" w:space="0" w:color="auto"/>
                                                              </w:divBdr>
                                                            </w:div>
                                                            <w:div w:id="1795099459">
                                                              <w:marLeft w:val="0"/>
                                                              <w:marRight w:val="0"/>
                                                              <w:marTop w:val="0"/>
                                                              <w:marBottom w:val="0"/>
                                                              <w:divBdr>
                                                                <w:top w:val="none" w:sz="0" w:space="0" w:color="auto"/>
                                                                <w:left w:val="none" w:sz="0" w:space="0" w:color="auto"/>
                                                                <w:bottom w:val="none" w:sz="0" w:space="0" w:color="auto"/>
                                                                <w:right w:val="none" w:sz="0" w:space="0" w:color="auto"/>
                                                              </w:divBdr>
                                                              <w:divsChild>
                                                                <w:div w:id="126554963">
                                                                  <w:marLeft w:val="0"/>
                                                                  <w:marRight w:val="0"/>
                                                                  <w:marTop w:val="0"/>
                                                                  <w:marBottom w:val="0"/>
                                                                  <w:divBdr>
                                                                    <w:top w:val="none" w:sz="0" w:space="0" w:color="auto"/>
                                                                    <w:left w:val="none" w:sz="0" w:space="0" w:color="auto"/>
                                                                    <w:bottom w:val="none" w:sz="0" w:space="0" w:color="auto"/>
                                                                    <w:right w:val="none" w:sz="0" w:space="0" w:color="auto"/>
                                                                  </w:divBdr>
                                                                </w:div>
                                                                <w:div w:id="1411342733">
                                                                  <w:marLeft w:val="240"/>
                                                                  <w:marRight w:val="240"/>
                                                                  <w:marTop w:val="0"/>
                                                                  <w:marBottom w:val="0"/>
                                                                  <w:divBdr>
                                                                    <w:top w:val="none" w:sz="0" w:space="0" w:color="auto"/>
                                                                    <w:left w:val="none" w:sz="0" w:space="0" w:color="auto"/>
                                                                    <w:bottom w:val="none" w:sz="0" w:space="0" w:color="auto"/>
                                                                    <w:right w:val="none" w:sz="0" w:space="0" w:color="auto"/>
                                                                  </w:divBdr>
                                                                  <w:divsChild>
                                                                    <w:div w:id="17224861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33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39551">
                                                  <w:marLeft w:val="240"/>
                                                  <w:marRight w:val="240"/>
                                                  <w:marTop w:val="0"/>
                                                  <w:marBottom w:val="0"/>
                                                  <w:divBdr>
                                                    <w:top w:val="none" w:sz="0" w:space="0" w:color="auto"/>
                                                    <w:left w:val="none" w:sz="0" w:space="0" w:color="auto"/>
                                                    <w:bottom w:val="none" w:sz="0" w:space="0" w:color="auto"/>
                                                    <w:right w:val="none" w:sz="0" w:space="0" w:color="auto"/>
                                                  </w:divBdr>
                                                  <w:divsChild>
                                                    <w:div w:id="1079132050">
                                                      <w:marLeft w:val="240"/>
                                                      <w:marRight w:val="0"/>
                                                      <w:marTop w:val="0"/>
                                                      <w:marBottom w:val="0"/>
                                                      <w:divBdr>
                                                        <w:top w:val="none" w:sz="0" w:space="0" w:color="auto"/>
                                                        <w:left w:val="none" w:sz="0" w:space="0" w:color="auto"/>
                                                        <w:bottom w:val="none" w:sz="0" w:space="0" w:color="auto"/>
                                                        <w:right w:val="none" w:sz="0" w:space="0" w:color="auto"/>
                                                      </w:divBdr>
                                                    </w:div>
                                                    <w:div w:id="1516076386">
                                                      <w:marLeft w:val="0"/>
                                                      <w:marRight w:val="0"/>
                                                      <w:marTop w:val="0"/>
                                                      <w:marBottom w:val="0"/>
                                                      <w:divBdr>
                                                        <w:top w:val="none" w:sz="0" w:space="0" w:color="auto"/>
                                                        <w:left w:val="none" w:sz="0" w:space="0" w:color="auto"/>
                                                        <w:bottom w:val="none" w:sz="0" w:space="0" w:color="auto"/>
                                                        <w:right w:val="none" w:sz="0" w:space="0" w:color="auto"/>
                                                      </w:divBdr>
                                                      <w:divsChild>
                                                        <w:div w:id="995575258">
                                                          <w:marLeft w:val="0"/>
                                                          <w:marRight w:val="0"/>
                                                          <w:marTop w:val="0"/>
                                                          <w:marBottom w:val="0"/>
                                                          <w:divBdr>
                                                            <w:top w:val="none" w:sz="0" w:space="0" w:color="auto"/>
                                                            <w:left w:val="none" w:sz="0" w:space="0" w:color="auto"/>
                                                            <w:bottom w:val="none" w:sz="0" w:space="0" w:color="auto"/>
                                                            <w:right w:val="none" w:sz="0" w:space="0" w:color="auto"/>
                                                          </w:divBdr>
                                                        </w:div>
                                                        <w:div w:id="1046414628">
                                                          <w:marLeft w:val="240"/>
                                                          <w:marRight w:val="240"/>
                                                          <w:marTop w:val="0"/>
                                                          <w:marBottom w:val="0"/>
                                                          <w:divBdr>
                                                            <w:top w:val="none" w:sz="0" w:space="0" w:color="auto"/>
                                                            <w:left w:val="none" w:sz="0" w:space="0" w:color="auto"/>
                                                            <w:bottom w:val="none" w:sz="0" w:space="0" w:color="auto"/>
                                                            <w:right w:val="none" w:sz="0" w:space="0" w:color="auto"/>
                                                          </w:divBdr>
                                                          <w:divsChild>
                                                            <w:div w:id="1062174020">
                                                              <w:marLeft w:val="0"/>
                                                              <w:marRight w:val="0"/>
                                                              <w:marTop w:val="0"/>
                                                              <w:marBottom w:val="0"/>
                                                              <w:divBdr>
                                                                <w:top w:val="none" w:sz="0" w:space="0" w:color="auto"/>
                                                                <w:left w:val="none" w:sz="0" w:space="0" w:color="auto"/>
                                                                <w:bottom w:val="none" w:sz="0" w:space="0" w:color="auto"/>
                                                                <w:right w:val="none" w:sz="0" w:space="0" w:color="auto"/>
                                                              </w:divBdr>
                                                              <w:divsChild>
                                                                <w:div w:id="1020160067">
                                                                  <w:marLeft w:val="240"/>
                                                                  <w:marRight w:val="240"/>
                                                                  <w:marTop w:val="0"/>
                                                                  <w:marBottom w:val="0"/>
                                                                  <w:divBdr>
                                                                    <w:top w:val="none" w:sz="0" w:space="0" w:color="auto"/>
                                                                    <w:left w:val="none" w:sz="0" w:space="0" w:color="auto"/>
                                                                    <w:bottom w:val="none" w:sz="0" w:space="0" w:color="auto"/>
                                                                    <w:right w:val="none" w:sz="0" w:space="0" w:color="auto"/>
                                                                  </w:divBdr>
                                                                  <w:divsChild>
                                                                    <w:div w:id="888036186">
                                                                      <w:marLeft w:val="240"/>
                                                                      <w:marRight w:val="0"/>
                                                                      <w:marTop w:val="0"/>
                                                                      <w:marBottom w:val="0"/>
                                                                      <w:divBdr>
                                                                        <w:top w:val="none" w:sz="0" w:space="0" w:color="auto"/>
                                                                        <w:left w:val="none" w:sz="0" w:space="0" w:color="auto"/>
                                                                        <w:bottom w:val="none" w:sz="0" w:space="0" w:color="auto"/>
                                                                        <w:right w:val="none" w:sz="0" w:space="0" w:color="auto"/>
                                                                      </w:divBdr>
                                                                    </w:div>
                                                                  </w:divsChild>
                                                                </w:div>
                                                                <w:div w:id="1993366392">
                                                                  <w:marLeft w:val="0"/>
                                                                  <w:marRight w:val="0"/>
                                                                  <w:marTop w:val="0"/>
                                                                  <w:marBottom w:val="0"/>
                                                                  <w:divBdr>
                                                                    <w:top w:val="none" w:sz="0" w:space="0" w:color="auto"/>
                                                                    <w:left w:val="none" w:sz="0" w:space="0" w:color="auto"/>
                                                                    <w:bottom w:val="none" w:sz="0" w:space="0" w:color="auto"/>
                                                                    <w:right w:val="none" w:sz="0" w:space="0" w:color="auto"/>
                                                                  </w:divBdr>
                                                                </w:div>
                                                              </w:divsChild>
                                                            </w:div>
                                                            <w:div w:id="14791796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485354">
                                                  <w:marLeft w:val="240"/>
                                                  <w:marRight w:val="240"/>
                                                  <w:marTop w:val="0"/>
                                                  <w:marBottom w:val="0"/>
                                                  <w:divBdr>
                                                    <w:top w:val="none" w:sz="0" w:space="0" w:color="auto"/>
                                                    <w:left w:val="none" w:sz="0" w:space="0" w:color="auto"/>
                                                    <w:bottom w:val="none" w:sz="0" w:space="0" w:color="auto"/>
                                                    <w:right w:val="none" w:sz="0" w:space="0" w:color="auto"/>
                                                  </w:divBdr>
                                                  <w:divsChild>
                                                    <w:div w:id="2054579">
                                                      <w:marLeft w:val="240"/>
                                                      <w:marRight w:val="0"/>
                                                      <w:marTop w:val="0"/>
                                                      <w:marBottom w:val="0"/>
                                                      <w:divBdr>
                                                        <w:top w:val="none" w:sz="0" w:space="0" w:color="auto"/>
                                                        <w:left w:val="none" w:sz="0" w:space="0" w:color="auto"/>
                                                        <w:bottom w:val="none" w:sz="0" w:space="0" w:color="auto"/>
                                                        <w:right w:val="none" w:sz="0" w:space="0" w:color="auto"/>
                                                      </w:divBdr>
                                                    </w:div>
                                                    <w:div w:id="560677404">
                                                      <w:marLeft w:val="0"/>
                                                      <w:marRight w:val="0"/>
                                                      <w:marTop w:val="0"/>
                                                      <w:marBottom w:val="0"/>
                                                      <w:divBdr>
                                                        <w:top w:val="none" w:sz="0" w:space="0" w:color="auto"/>
                                                        <w:left w:val="none" w:sz="0" w:space="0" w:color="auto"/>
                                                        <w:bottom w:val="none" w:sz="0" w:space="0" w:color="auto"/>
                                                        <w:right w:val="none" w:sz="0" w:space="0" w:color="auto"/>
                                                      </w:divBdr>
                                                      <w:divsChild>
                                                        <w:div w:id="1281303512">
                                                          <w:marLeft w:val="0"/>
                                                          <w:marRight w:val="0"/>
                                                          <w:marTop w:val="0"/>
                                                          <w:marBottom w:val="0"/>
                                                          <w:divBdr>
                                                            <w:top w:val="none" w:sz="0" w:space="0" w:color="auto"/>
                                                            <w:left w:val="none" w:sz="0" w:space="0" w:color="auto"/>
                                                            <w:bottom w:val="none" w:sz="0" w:space="0" w:color="auto"/>
                                                            <w:right w:val="none" w:sz="0" w:space="0" w:color="auto"/>
                                                          </w:divBdr>
                                                        </w:div>
                                                        <w:div w:id="1666278185">
                                                          <w:marLeft w:val="240"/>
                                                          <w:marRight w:val="240"/>
                                                          <w:marTop w:val="0"/>
                                                          <w:marBottom w:val="0"/>
                                                          <w:divBdr>
                                                            <w:top w:val="none" w:sz="0" w:space="0" w:color="auto"/>
                                                            <w:left w:val="none" w:sz="0" w:space="0" w:color="auto"/>
                                                            <w:bottom w:val="none" w:sz="0" w:space="0" w:color="auto"/>
                                                            <w:right w:val="none" w:sz="0" w:space="0" w:color="auto"/>
                                                          </w:divBdr>
                                                          <w:divsChild>
                                                            <w:div w:id="1198396370">
                                                              <w:marLeft w:val="240"/>
                                                              <w:marRight w:val="0"/>
                                                              <w:marTop w:val="0"/>
                                                              <w:marBottom w:val="0"/>
                                                              <w:divBdr>
                                                                <w:top w:val="none" w:sz="0" w:space="0" w:color="auto"/>
                                                                <w:left w:val="none" w:sz="0" w:space="0" w:color="auto"/>
                                                                <w:bottom w:val="none" w:sz="0" w:space="0" w:color="auto"/>
                                                                <w:right w:val="none" w:sz="0" w:space="0" w:color="auto"/>
                                                              </w:divBdr>
                                                            </w:div>
                                                            <w:div w:id="1980184486">
                                                              <w:marLeft w:val="0"/>
                                                              <w:marRight w:val="0"/>
                                                              <w:marTop w:val="0"/>
                                                              <w:marBottom w:val="0"/>
                                                              <w:divBdr>
                                                                <w:top w:val="none" w:sz="0" w:space="0" w:color="auto"/>
                                                                <w:left w:val="none" w:sz="0" w:space="0" w:color="auto"/>
                                                                <w:bottom w:val="none" w:sz="0" w:space="0" w:color="auto"/>
                                                                <w:right w:val="none" w:sz="0" w:space="0" w:color="auto"/>
                                                              </w:divBdr>
                                                              <w:divsChild>
                                                                <w:div w:id="312756655">
                                                                  <w:marLeft w:val="240"/>
                                                                  <w:marRight w:val="240"/>
                                                                  <w:marTop w:val="0"/>
                                                                  <w:marBottom w:val="0"/>
                                                                  <w:divBdr>
                                                                    <w:top w:val="none" w:sz="0" w:space="0" w:color="auto"/>
                                                                    <w:left w:val="none" w:sz="0" w:space="0" w:color="auto"/>
                                                                    <w:bottom w:val="none" w:sz="0" w:space="0" w:color="auto"/>
                                                                    <w:right w:val="none" w:sz="0" w:space="0" w:color="auto"/>
                                                                  </w:divBdr>
                                                                  <w:divsChild>
                                                                    <w:div w:id="2000574621">
                                                                      <w:marLeft w:val="240"/>
                                                                      <w:marRight w:val="0"/>
                                                                      <w:marTop w:val="0"/>
                                                                      <w:marBottom w:val="0"/>
                                                                      <w:divBdr>
                                                                        <w:top w:val="none" w:sz="0" w:space="0" w:color="auto"/>
                                                                        <w:left w:val="none" w:sz="0" w:space="0" w:color="auto"/>
                                                                        <w:bottom w:val="none" w:sz="0" w:space="0" w:color="auto"/>
                                                                        <w:right w:val="none" w:sz="0" w:space="0" w:color="auto"/>
                                                                      </w:divBdr>
                                                                    </w:div>
                                                                  </w:divsChild>
                                                                </w:div>
                                                                <w:div w:id="156324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189295">
                                                  <w:marLeft w:val="240"/>
                                                  <w:marRight w:val="240"/>
                                                  <w:marTop w:val="0"/>
                                                  <w:marBottom w:val="0"/>
                                                  <w:divBdr>
                                                    <w:top w:val="none" w:sz="0" w:space="0" w:color="auto"/>
                                                    <w:left w:val="none" w:sz="0" w:space="0" w:color="auto"/>
                                                    <w:bottom w:val="none" w:sz="0" w:space="0" w:color="auto"/>
                                                    <w:right w:val="none" w:sz="0" w:space="0" w:color="auto"/>
                                                  </w:divBdr>
                                                  <w:divsChild>
                                                    <w:div w:id="33309257">
                                                      <w:marLeft w:val="240"/>
                                                      <w:marRight w:val="0"/>
                                                      <w:marTop w:val="0"/>
                                                      <w:marBottom w:val="0"/>
                                                      <w:divBdr>
                                                        <w:top w:val="none" w:sz="0" w:space="0" w:color="auto"/>
                                                        <w:left w:val="none" w:sz="0" w:space="0" w:color="auto"/>
                                                        <w:bottom w:val="none" w:sz="0" w:space="0" w:color="auto"/>
                                                        <w:right w:val="none" w:sz="0" w:space="0" w:color="auto"/>
                                                      </w:divBdr>
                                                    </w:div>
                                                    <w:div w:id="85856069">
                                                      <w:marLeft w:val="0"/>
                                                      <w:marRight w:val="0"/>
                                                      <w:marTop w:val="0"/>
                                                      <w:marBottom w:val="0"/>
                                                      <w:divBdr>
                                                        <w:top w:val="none" w:sz="0" w:space="0" w:color="auto"/>
                                                        <w:left w:val="none" w:sz="0" w:space="0" w:color="auto"/>
                                                        <w:bottom w:val="none" w:sz="0" w:space="0" w:color="auto"/>
                                                        <w:right w:val="none" w:sz="0" w:space="0" w:color="auto"/>
                                                      </w:divBdr>
                                                      <w:divsChild>
                                                        <w:div w:id="502092602">
                                                          <w:marLeft w:val="0"/>
                                                          <w:marRight w:val="0"/>
                                                          <w:marTop w:val="0"/>
                                                          <w:marBottom w:val="0"/>
                                                          <w:divBdr>
                                                            <w:top w:val="none" w:sz="0" w:space="0" w:color="auto"/>
                                                            <w:left w:val="none" w:sz="0" w:space="0" w:color="auto"/>
                                                            <w:bottom w:val="none" w:sz="0" w:space="0" w:color="auto"/>
                                                            <w:right w:val="none" w:sz="0" w:space="0" w:color="auto"/>
                                                          </w:divBdr>
                                                        </w:div>
                                                        <w:div w:id="2086535496">
                                                          <w:marLeft w:val="240"/>
                                                          <w:marRight w:val="240"/>
                                                          <w:marTop w:val="0"/>
                                                          <w:marBottom w:val="0"/>
                                                          <w:divBdr>
                                                            <w:top w:val="none" w:sz="0" w:space="0" w:color="auto"/>
                                                            <w:left w:val="none" w:sz="0" w:space="0" w:color="auto"/>
                                                            <w:bottom w:val="none" w:sz="0" w:space="0" w:color="auto"/>
                                                            <w:right w:val="none" w:sz="0" w:space="0" w:color="auto"/>
                                                          </w:divBdr>
                                                          <w:divsChild>
                                                            <w:div w:id="328169432">
                                                              <w:marLeft w:val="240"/>
                                                              <w:marRight w:val="0"/>
                                                              <w:marTop w:val="0"/>
                                                              <w:marBottom w:val="0"/>
                                                              <w:divBdr>
                                                                <w:top w:val="none" w:sz="0" w:space="0" w:color="auto"/>
                                                                <w:left w:val="none" w:sz="0" w:space="0" w:color="auto"/>
                                                                <w:bottom w:val="none" w:sz="0" w:space="0" w:color="auto"/>
                                                                <w:right w:val="none" w:sz="0" w:space="0" w:color="auto"/>
                                                              </w:divBdr>
                                                            </w:div>
                                                            <w:div w:id="348411553">
                                                              <w:marLeft w:val="0"/>
                                                              <w:marRight w:val="0"/>
                                                              <w:marTop w:val="0"/>
                                                              <w:marBottom w:val="0"/>
                                                              <w:divBdr>
                                                                <w:top w:val="none" w:sz="0" w:space="0" w:color="auto"/>
                                                                <w:left w:val="none" w:sz="0" w:space="0" w:color="auto"/>
                                                                <w:bottom w:val="none" w:sz="0" w:space="0" w:color="auto"/>
                                                                <w:right w:val="none" w:sz="0" w:space="0" w:color="auto"/>
                                                              </w:divBdr>
                                                              <w:divsChild>
                                                                <w:div w:id="1655716511">
                                                                  <w:marLeft w:val="240"/>
                                                                  <w:marRight w:val="240"/>
                                                                  <w:marTop w:val="0"/>
                                                                  <w:marBottom w:val="0"/>
                                                                  <w:divBdr>
                                                                    <w:top w:val="none" w:sz="0" w:space="0" w:color="auto"/>
                                                                    <w:left w:val="none" w:sz="0" w:space="0" w:color="auto"/>
                                                                    <w:bottom w:val="none" w:sz="0" w:space="0" w:color="auto"/>
                                                                    <w:right w:val="none" w:sz="0" w:space="0" w:color="auto"/>
                                                                  </w:divBdr>
                                                                  <w:divsChild>
                                                                    <w:div w:id="1402750423">
                                                                      <w:marLeft w:val="240"/>
                                                                      <w:marRight w:val="0"/>
                                                                      <w:marTop w:val="0"/>
                                                                      <w:marBottom w:val="0"/>
                                                                      <w:divBdr>
                                                                        <w:top w:val="none" w:sz="0" w:space="0" w:color="auto"/>
                                                                        <w:left w:val="none" w:sz="0" w:space="0" w:color="auto"/>
                                                                        <w:bottom w:val="none" w:sz="0" w:space="0" w:color="auto"/>
                                                                        <w:right w:val="none" w:sz="0" w:space="0" w:color="auto"/>
                                                                      </w:divBdr>
                                                                    </w:div>
                                                                  </w:divsChild>
                                                                </w:div>
                                                                <w:div w:id="185155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178816">
                                                  <w:marLeft w:val="240"/>
                                                  <w:marRight w:val="240"/>
                                                  <w:marTop w:val="0"/>
                                                  <w:marBottom w:val="0"/>
                                                  <w:divBdr>
                                                    <w:top w:val="none" w:sz="0" w:space="0" w:color="auto"/>
                                                    <w:left w:val="none" w:sz="0" w:space="0" w:color="auto"/>
                                                    <w:bottom w:val="none" w:sz="0" w:space="0" w:color="auto"/>
                                                    <w:right w:val="none" w:sz="0" w:space="0" w:color="auto"/>
                                                  </w:divBdr>
                                                  <w:divsChild>
                                                    <w:div w:id="540947046">
                                                      <w:marLeft w:val="240"/>
                                                      <w:marRight w:val="0"/>
                                                      <w:marTop w:val="0"/>
                                                      <w:marBottom w:val="0"/>
                                                      <w:divBdr>
                                                        <w:top w:val="none" w:sz="0" w:space="0" w:color="auto"/>
                                                        <w:left w:val="none" w:sz="0" w:space="0" w:color="auto"/>
                                                        <w:bottom w:val="none" w:sz="0" w:space="0" w:color="auto"/>
                                                        <w:right w:val="none" w:sz="0" w:space="0" w:color="auto"/>
                                                      </w:divBdr>
                                                    </w:div>
                                                    <w:div w:id="1527480144">
                                                      <w:marLeft w:val="0"/>
                                                      <w:marRight w:val="0"/>
                                                      <w:marTop w:val="0"/>
                                                      <w:marBottom w:val="0"/>
                                                      <w:divBdr>
                                                        <w:top w:val="none" w:sz="0" w:space="0" w:color="auto"/>
                                                        <w:left w:val="none" w:sz="0" w:space="0" w:color="auto"/>
                                                        <w:bottom w:val="none" w:sz="0" w:space="0" w:color="auto"/>
                                                        <w:right w:val="none" w:sz="0" w:space="0" w:color="auto"/>
                                                      </w:divBdr>
                                                      <w:divsChild>
                                                        <w:div w:id="1798989908">
                                                          <w:marLeft w:val="240"/>
                                                          <w:marRight w:val="240"/>
                                                          <w:marTop w:val="0"/>
                                                          <w:marBottom w:val="0"/>
                                                          <w:divBdr>
                                                            <w:top w:val="none" w:sz="0" w:space="0" w:color="auto"/>
                                                            <w:left w:val="none" w:sz="0" w:space="0" w:color="auto"/>
                                                            <w:bottom w:val="none" w:sz="0" w:space="0" w:color="auto"/>
                                                            <w:right w:val="none" w:sz="0" w:space="0" w:color="auto"/>
                                                          </w:divBdr>
                                                          <w:divsChild>
                                                            <w:div w:id="321127055">
                                                              <w:marLeft w:val="240"/>
                                                              <w:marRight w:val="0"/>
                                                              <w:marTop w:val="0"/>
                                                              <w:marBottom w:val="0"/>
                                                              <w:divBdr>
                                                                <w:top w:val="none" w:sz="0" w:space="0" w:color="auto"/>
                                                                <w:left w:val="none" w:sz="0" w:space="0" w:color="auto"/>
                                                                <w:bottom w:val="none" w:sz="0" w:space="0" w:color="auto"/>
                                                                <w:right w:val="none" w:sz="0" w:space="0" w:color="auto"/>
                                                              </w:divBdr>
                                                            </w:div>
                                                            <w:div w:id="481653144">
                                                              <w:marLeft w:val="0"/>
                                                              <w:marRight w:val="0"/>
                                                              <w:marTop w:val="0"/>
                                                              <w:marBottom w:val="0"/>
                                                              <w:divBdr>
                                                                <w:top w:val="none" w:sz="0" w:space="0" w:color="auto"/>
                                                                <w:left w:val="none" w:sz="0" w:space="0" w:color="auto"/>
                                                                <w:bottom w:val="none" w:sz="0" w:space="0" w:color="auto"/>
                                                                <w:right w:val="none" w:sz="0" w:space="0" w:color="auto"/>
                                                              </w:divBdr>
                                                              <w:divsChild>
                                                                <w:div w:id="1022055494">
                                                                  <w:marLeft w:val="0"/>
                                                                  <w:marRight w:val="0"/>
                                                                  <w:marTop w:val="0"/>
                                                                  <w:marBottom w:val="0"/>
                                                                  <w:divBdr>
                                                                    <w:top w:val="none" w:sz="0" w:space="0" w:color="auto"/>
                                                                    <w:left w:val="none" w:sz="0" w:space="0" w:color="auto"/>
                                                                    <w:bottom w:val="none" w:sz="0" w:space="0" w:color="auto"/>
                                                                    <w:right w:val="none" w:sz="0" w:space="0" w:color="auto"/>
                                                                  </w:divBdr>
                                                                </w:div>
                                                                <w:div w:id="1584531461">
                                                                  <w:marLeft w:val="240"/>
                                                                  <w:marRight w:val="240"/>
                                                                  <w:marTop w:val="0"/>
                                                                  <w:marBottom w:val="0"/>
                                                                  <w:divBdr>
                                                                    <w:top w:val="none" w:sz="0" w:space="0" w:color="auto"/>
                                                                    <w:left w:val="none" w:sz="0" w:space="0" w:color="auto"/>
                                                                    <w:bottom w:val="none" w:sz="0" w:space="0" w:color="auto"/>
                                                                    <w:right w:val="none" w:sz="0" w:space="0" w:color="auto"/>
                                                                  </w:divBdr>
                                                                  <w:divsChild>
                                                                    <w:div w:id="10087515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58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858387">
                                                  <w:marLeft w:val="240"/>
                                                  <w:marRight w:val="240"/>
                                                  <w:marTop w:val="0"/>
                                                  <w:marBottom w:val="0"/>
                                                  <w:divBdr>
                                                    <w:top w:val="none" w:sz="0" w:space="0" w:color="auto"/>
                                                    <w:left w:val="none" w:sz="0" w:space="0" w:color="auto"/>
                                                    <w:bottom w:val="none" w:sz="0" w:space="0" w:color="auto"/>
                                                    <w:right w:val="none" w:sz="0" w:space="0" w:color="auto"/>
                                                  </w:divBdr>
                                                  <w:divsChild>
                                                    <w:div w:id="1470172370">
                                                      <w:marLeft w:val="0"/>
                                                      <w:marRight w:val="0"/>
                                                      <w:marTop w:val="0"/>
                                                      <w:marBottom w:val="0"/>
                                                      <w:divBdr>
                                                        <w:top w:val="none" w:sz="0" w:space="0" w:color="auto"/>
                                                        <w:left w:val="none" w:sz="0" w:space="0" w:color="auto"/>
                                                        <w:bottom w:val="none" w:sz="0" w:space="0" w:color="auto"/>
                                                        <w:right w:val="none" w:sz="0" w:space="0" w:color="auto"/>
                                                      </w:divBdr>
                                                      <w:divsChild>
                                                        <w:div w:id="430249547">
                                                          <w:marLeft w:val="0"/>
                                                          <w:marRight w:val="0"/>
                                                          <w:marTop w:val="0"/>
                                                          <w:marBottom w:val="0"/>
                                                          <w:divBdr>
                                                            <w:top w:val="none" w:sz="0" w:space="0" w:color="auto"/>
                                                            <w:left w:val="none" w:sz="0" w:space="0" w:color="auto"/>
                                                            <w:bottom w:val="none" w:sz="0" w:space="0" w:color="auto"/>
                                                            <w:right w:val="none" w:sz="0" w:space="0" w:color="auto"/>
                                                          </w:divBdr>
                                                        </w:div>
                                                        <w:div w:id="809060141">
                                                          <w:marLeft w:val="240"/>
                                                          <w:marRight w:val="240"/>
                                                          <w:marTop w:val="0"/>
                                                          <w:marBottom w:val="0"/>
                                                          <w:divBdr>
                                                            <w:top w:val="none" w:sz="0" w:space="0" w:color="auto"/>
                                                            <w:left w:val="none" w:sz="0" w:space="0" w:color="auto"/>
                                                            <w:bottom w:val="none" w:sz="0" w:space="0" w:color="auto"/>
                                                            <w:right w:val="none" w:sz="0" w:space="0" w:color="auto"/>
                                                          </w:divBdr>
                                                          <w:divsChild>
                                                            <w:div w:id="621500185">
                                                              <w:marLeft w:val="240"/>
                                                              <w:marRight w:val="0"/>
                                                              <w:marTop w:val="0"/>
                                                              <w:marBottom w:val="0"/>
                                                              <w:divBdr>
                                                                <w:top w:val="none" w:sz="0" w:space="0" w:color="auto"/>
                                                                <w:left w:val="none" w:sz="0" w:space="0" w:color="auto"/>
                                                                <w:bottom w:val="none" w:sz="0" w:space="0" w:color="auto"/>
                                                                <w:right w:val="none" w:sz="0" w:space="0" w:color="auto"/>
                                                              </w:divBdr>
                                                            </w:div>
                                                            <w:div w:id="1572084135">
                                                              <w:marLeft w:val="0"/>
                                                              <w:marRight w:val="0"/>
                                                              <w:marTop w:val="0"/>
                                                              <w:marBottom w:val="0"/>
                                                              <w:divBdr>
                                                                <w:top w:val="none" w:sz="0" w:space="0" w:color="auto"/>
                                                                <w:left w:val="none" w:sz="0" w:space="0" w:color="auto"/>
                                                                <w:bottom w:val="none" w:sz="0" w:space="0" w:color="auto"/>
                                                                <w:right w:val="none" w:sz="0" w:space="0" w:color="auto"/>
                                                              </w:divBdr>
                                                              <w:divsChild>
                                                                <w:div w:id="400451126">
                                                                  <w:marLeft w:val="0"/>
                                                                  <w:marRight w:val="0"/>
                                                                  <w:marTop w:val="0"/>
                                                                  <w:marBottom w:val="0"/>
                                                                  <w:divBdr>
                                                                    <w:top w:val="none" w:sz="0" w:space="0" w:color="auto"/>
                                                                    <w:left w:val="none" w:sz="0" w:space="0" w:color="auto"/>
                                                                    <w:bottom w:val="none" w:sz="0" w:space="0" w:color="auto"/>
                                                                    <w:right w:val="none" w:sz="0" w:space="0" w:color="auto"/>
                                                                  </w:divBdr>
                                                                </w:div>
                                                                <w:div w:id="867376471">
                                                                  <w:marLeft w:val="240"/>
                                                                  <w:marRight w:val="240"/>
                                                                  <w:marTop w:val="0"/>
                                                                  <w:marBottom w:val="0"/>
                                                                  <w:divBdr>
                                                                    <w:top w:val="none" w:sz="0" w:space="0" w:color="auto"/>
                                                                    <w:left w:val="none" w:sz="0" w:space="0" w:color="auto"/>
                                                                    <w:bottom w:val="none" w:sz="0" w:space="0" w:color="auto"/>
                                                                    <w:right w:val="none" w:sz="0" w:space="0" w:color="auto"/>
                                                                  </w:divBdr>
                                                                  <w:divsChild>
                                                                    <w:div w:id="18943439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868416">
                                                      <w:marLeft w:val="240"/>
                                                      <w:marRight w:val="0"/>
                                                      <w:marTop w:val="0"/>
                                                      <w:marBottom w:val="0"/>
                                                      <w:divBdr>
                                                        <w:top w:val="none" w:sz="0" w:space="0" w:color="auto"/>
                                                        <w:left w:val="none" w:sz="0" w:space="0" w:color="auto"/>
                                                        <w:bottom w:val="none" w:sz="0" w:space="0" w:color="auto"/>
                                                        <w:right w:val="none" w:sz="0" w:space="0" w:color="auto"/>
                                                      </w:divBdr>
                                                    </w:div>
                                                  </w:divsChild>
                                                </w:div>
                                                <w:div w:id="1394233782">
                                                  <w:marLeft w:val="240"/>
                                                  <w:marRight w:val="240"/>
                                                  <w:marTop w:val="0"/>
                                                  <w:marBottom w:val="0"/>
                                                  <w:divBdr>
                                                    <w:top w:val="none" w:sz="0" w:space="0" w:color="auto"/>
                                                    <w:left w:val="none" w:sz="0" w:space="0" w:color="auto"/>
                                                    <w:bottom w:val="none" w:sz="0" w:space="0" w:color="auto"/>
                                                    <w:right w:val="none" w:sz="0" w:space="0" w:color="auto"/>
                                                  </w:divBdr>
                                                  <w:divsChild>
                                                    <w:div w:id="161311266">
                                                      <w:marLeft w:val="240"/>
                                                      <w:marRight w:val="0"/>
                                                      <w:marTop w:val="0"/>
                                                      <w:marBottom w:val="0"/>
                                                      <w:divBdr>
                                                        <w:top w:val="none" w:sz="0" w:space="0" w:color="auto"/>
                                                        <w:left w:val="none" w:sz="0" w:space="0" w:color="auto"/>
                                                        <w:bottom w:val="none" w:sz="0" w:space="0" w:color="auto"/>
                                                        <w:right w:val="none" w:sz="0" w:space="0" w:color="auto"/>
                                                      </w:divBdr>
                                                    </w:div>
                                                    <w:div w:id="1845515062">
                                                      <w:marLeft w:val="0"/>
                                                      <w:marRight w:val="0"/>
                                                      <w:marTop w:val="0"/>
                                                      <w:marBottom w:val="0"/>
                                                      <w:divBdr>
                                                        <w:top w:val="none" w:sz="0" w:space="0" w:color="auto"/>
                                                        <w:left w:val="none" w:sz="0" w:space="0" w:color="auto"/>
                                                        <w:bottom w:val="none" w:sz="0" w:space="0" w:color="auto"/>
                                                        <w:right w:val="none" w:sz="0" w:space="0" w:color="auto"/>
                                                      </w:divBdr>
                                                      <w:divsChild>
                                                        <w:div w:id="251279301">
                                                          <w:marLeft w:val="240"/>
                                                          <w:marRight w:val="240"/>
                                                          <w:marTop w:val="0"/>
                                                          <w:marBottom w:val="0"/>
                                                          <w:divBdr>
                                                            <w:top w:val="none" w:sz="0" w:space="0" w:color="auto"/>
                                                            <w:left w:val="none" w:sz="0" w:space="0" w:color="auto"/>
                                                            <w:bottom w:val="none" w:sz="0" w:space="0" w:color="auto"/>
                                                            <w:right w:val="none" w:sz="0" w:space="0" w:color="auto"/>
                                                          </w:divBdr>
                                                          <w:divsChild>
                                                            <w:div w:id="732040834">
                                                              <w:marLeft w:val="0"/>
                                                              <w:marRight w:val="0"/>
                                                              <w:marTop w:val="0"/>
                                                              <w:marBottom w:val="0"/>
                                                              <w:divBdr>
                                                                <w:top w:val="none" w:sz="0" w:space="0" w:color="auto"/>
                                                                <w:left w:val="none" w:sz="0" w:space="0" w:color="auto"/>
                                                                <w:bottom w:val="none" w:sz="0" w:space="0" w:color="auto"/>
                                                                <w:right w:val="none" w:sz="0" w:space="0" w:color="auto"/>
                                                              </w:divBdr>
                                                              <w:divsChild>
                                                                <w:div w:id="796413262">
                                                                  <w:marLeft w:val="240"/>
                                                                  <w:marRight w:val="240"/>
                                                                  <w:marTop w:val="0"/>
                                                                  <w:marBottom w:val="0"/>
                                                                  <w:divBdr>
                                                                    <w:top w:val="none" w:sz="0" w:space="0" w:color="auto"/>
                                                                    <w:left w:val="none" w:sz="0" w:space="0" w:color="auto"/>
                                                                    <w:bottom w:val="none" w:sz="0" w:space="0" w:color="auto"/>
                                                                    <w:right w:val="none" w:sz="0" w:space="0" w:color="auto"/>
                                                                  </w:divBdr>
                                                                  <w:divsChild>
                                                                    <w:div w:id="1868446375">
                                                                      <w:marLeft w:val="240"/>
                                                                      <w:marRight w:val="0"/>
                                                                      <w:marTop w:val="0"/>
                                                                      <w:marBottom w:val="0"/>
                                                                      <w:divBdr>
                                                                        <w:top w:val="none" w:sz="0" w:space="0" w:color="auto"/>
                                                                        <w:left w:val="none" w:sz="0" w:space="0" w:color="auto"/>
                                                                        <w:bottom w:val="none" w:sz="0" w:space="0" w:color="auto"/>
                                                                        <w:right w:val="none" w:sz="0" w:space="0" w:color="auto"/>
                                                                      </w:divBdr>
                                                                    </w:div>
                                                                  </w:divsChild>
                                                                </w:div>
                                                                <w:div w:id="1077436063">
                                                                  <w:marLeft w:val="0"/>
                                                                  <w:marRight w:val="0"/>
                                                                  <w:marTop w:val="0"/>
                                                                  <w:marBottom w:val="0"/>
                                                                  <w:divBdr>
                                                                    <w:top w:val="none" w:sz="0" w:space="0" w:color="auto"/>
                                                                    <w:left w:val="none" w:sz="0" w:space="0" w:color="auto"/>
                                                                    <w:bottom w:val="none" w:sz="0" w:space="0" w:color="auto"/>
                                                                    <w:right w:val="none" w:sz="0" w:space="0" w:color="auto"/>
                                                                  </w:divBdr>
                                                                </w:div>
                                                              </w:divsChild>
                                                            </w:div>
                                                            <w:div w:id="841353570">
                                                              <w:marLeft w:val="240"/>
                                                              <w:marRight w:val="0"/>
                                                              <w:marTop w:val="0"/>
                                                              <w:marBottom w:val="0"/>
                                                              <w:divBdr>
                                                                <w:top w:val="none" w:sz="0" w:space="0" w:color="auto"/>
                                                                <w:left w:val="none" w:sz="0" w:space="0" w:color="auto"/>
                                                                <w:bottom w:val="none" w:sz="0" w:space="0" w:color="auto"/>
                                                                <w:right w:val="none" w:sz="0" w:space="0" w:color="auto"/>
                                                              </w:divBdr>
                                                            </w:div>
                                                          </w:divsChild>
                                                        </w:div>
                                                        <w:div w:id="35936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5401">
                                                  <w:marLeft w:val="240"/>
                                                  <w:marRight w:val="240"/>
                                                  <w:marTop w:val="0"/>
                                                  <w:marBottom w:val="0"/>
                                                  <w:divBdr>
                                                    <w:top w:val="none" w:sz="0" w:space="0" w:color="auto"/>
                                                    <w:left w:val="none" w:sz="0" w:space="0" w:color="auto"/>
                                                    <w:bottom w:val="none" w:sz="0" w:space="0" w:color="auto"/>
                                                    <w:right w:val="none" w:sz="0" w:space="0" w:color="auto"/>
                                                  </w:divBdr>
                                                  <w:divsChild>
                                                    <w:div w:id="155074106">
                                                      <w:marLeft w:val="0"/>
                                                      <w:marRight w:val="0"/>
                                                      <w:marTop w:val="0"/>
                                                      <w:marBottom w:val="0"/>
                                                      <w:divBdr>
                                                        <w:top w:val="none" w:sz="0" w:space="0" w:color="auto"/>
                                                        <w:left w:val="none" w:sz="0" w:space="0" w:color="auto"/>
                                                        <w:bottom w:val="none" w:sz="0" w:space="0" w:color="auto"/>
                                                        <w:right w:val="none" w:sz="0" w:space="0" w:color="auto"/>
                                                      </w:divBdr>
                                                      <w:divsChild>
                                                        <w:div w:id="1556547928">
                                                          <w:marLeft w:val="0"/>
                                                          <w:marRight w:val="0"/>
                                                          <w:marTop w:val="0"/>
                                                          <w:marBottom w:val="0"/>
                                                          <w:divBdr>
                                                            <w:top w:val="none" w:sz="0" w:space="0" w:color="auto"/>
                                                            <w:left w:val="none" w:sz="0" w:space="0" w:color="auto"/>
                                                            <w:bottom w:val="none" w:sz="0" w:space="0" w:color="auto"/>
                                                            <w:right w:val="none" w:sz="0" w:space="0" w:color="auto"/>
                                                          </w:divBdr>
                                                        </w:div>
                                                        <w:div w:id="1724061720">
                                                          <w:marLeft w:val="240"/>
                                                          <w:marRight w:val="240"/>
                                                          <w:marTop w:val="0"/>
                                                          <w:marBottom w:val="0"/>
                                                          <w:divBdr>
                                                            <w:top w:val="none" w:sz="0" w:space="0" w:color="auto"/>
                                                            <w:left w:val="none" w:sz="0" w:space="0" w:color="auto"/>
                                                            <w:bottom w:val="none" w:sz="0" w:space="0" w:color="auto"/>
                                                            <w:right w:val="none" w:sz="0" w:space="0" w:color="auto"/>
                                                          </w:divBdr>
                                                          <w:divsChild>
                                                            <w:div w:id="1477142601">
                                                              <w:marLeft w:val="0"/>
                                                              <w:marRight w:val="0"/>
                                                              <w:marTop w:val="0"/>
                                                              <w:marBottom w:val="0"/>
                                                              <w:divBdr>
                                                                <w:top w:val="none" w:sz="0" w:space="0" w:color="auto"/>
                                                                <w:left w:val="none" w:sz="0" w:space="0" w:color="auto"/>
                                                                <w:bottom w:val="none" w:sz="0" w:space="0" w:color="auto"/>
                                                                <w:right w:val="none" w:sz="0" w:space="0" w:color="auto"/>
                                                              </w:divBdr>
                                                              <w:divsChild>
                                                                <w:div w:id="680010434">
                                                                  <w:marLeft w:val="240"/>
                                                                  <w:marRight w:val="240"/>
                                                                  <w:marTop w:val="0"/>
                                                                  <w:marBottom w:val="0"/>
                                                                  <w:divBdr>
                                                                    <w:top w:val="none" w:sz="0" w:space="0" w:color="auto"/>
                                                                    <w:left w:val="none" w:sz="0" w:space="0" w:color="auto"/>
                                                                    <w:bottom w:val="none" w:sz="0" w:space="0" w:color="auto"/>
                                                                    <w:right w:val="none" w:sz="0" w:space="0" w:color="auto"/>
                                                                  </w:divBdr>
                                                                  <w:divsChild>
                                                                    <w:div w:id="1635790976">
                                                                      <w:marLeft w:val="240"/>
                                                                      <w:marRight w:val="0"/>
                                                                      <w:marTop w:val="0"/>
                                                                      <w:marBottom w:val="0"/>
                                                                      <w:divBdr>
                                                                        <w:top w:val="none" w:sz="0" w:space="0" w:color="auto"/>
                                                                        <w:left w:val="none" w:sz="0" w:space="0" w:color="auto"/>
                                                                        <w:bottom w:val="none" w:sz="0" w:space="0" w:color="auto"/>
                                                                        <w:right w:val="none" w:sz="0" w:space="0" w:color="auto"/>
                                                                      </w:divBdr>
                                                                    </w:div>
                                                                  </w:divsChild>
                                                                </w:div>
                                                                <w:div w:id="1894777798">
                                                                  <w:marLeft w:val="0"/>
                                                                  <w:marRight w:val="0"/>
                                                                  <w:marTop w:val="0"/>
                                                                  <w:marBottom w:val="0"/>
                                                                  <w:divBdr>
                                                                    <w:top w:val="none" w:sz="0" w:space="0" w:color="auto"/>
                                                                    <w:left w:val="none" w:sz="0" w:space="0" w:color="auto"/>
                                                                    <w:bottom w:val="none" w:sz="0" w:space="0" w:color="auto"/>
                                                                    <w:right w:val="none" w:sz="0" w:space="0" w:color="auto"/>
                                                                  </w:divBdr>
                                                                </w:div>
                                                              </w:divsChild>
                                                            </w:div>
                                                            <w:div w:id="18065042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29931004">
                                                      <w:marLeft w:val="240"/>
                                                      <w:marRight w:val="0"/>
                                                      <w:marTop w:val="0"/>
                                                      <w:marBottom w:val="0"/>
                                                      <w:divBdr>
                                                        <w:top w:val="none" w:sz="0" w:space="0" w:color="auto"/>
                                                        <w:left w:val="none" w:sz="0" w:space="0" w:color="auto"/>
                                                        <w:bottom w:val="none" w:sz="0" w:space="0" w:color="auto"/>
                                                        <w:right w:val="none" w:sz="0" w:space="0" w:color="auto"/>
                                                      </w:divBdr>
                                                    </w:div>
                                                  </w:divsChild>
                                                </w:div>
                                                <w:div w:id="1525023747">
                                                  <w:marLeft w:val="240"/>
                                                  <w:marRight w:val="240"/>
                                                  <w:marTop w:val="0"/>
                                                  <w:marBottom w:val="0"/>
                                                  <w:divBdr>
                                                    <w:top w:val="none" w:sz="0" w:space="0" w:color="auto"/>
                                                    <w:left w:val="none" w:sz="0" w:space="0" w:color="auto"/>
                                                    <w:bottom w:val="none" w:sz="0" w:space="0" w:color="auto"/>
                                                    <w:right w:val="none" w:sz="0" w:space="0" w:color="auto"/>
                                                  </w:divBdr>
                                                  <w:divsChild>
                                                    <w:div w:id="1503664478">
                                                      <w:marLeft w:val="240"/>
                                                      <w:marRight w:val="0"/>
                                                      <w:marTop w:val="0"/>
                                                      <w:marBottom w:val="0"/>
                                                      <w:divBdr>
                                                        <w:top w:val="none" w:sz="0" w:space="0" w:color="auto"/>
                                                        <w:left w:val="none" w:sz="0" w:space="0" w:color="auto"/>
                                                        <w:bottom w:val="none" w:sz="0" w:space="0" w:color="auto"/>
                                                        <w:right w:val="none" w:sz="0" w:space="0" w:color="auto"/>
                                                      </w:divBdr>
                                                    </w:div>
                                                    <w:div w:id="1756436961">
                                                      <w:marLeft w:val="0"/>
                                                      <w:marRight w:val="0"/>
                                                      <w:marTop w:val="0"/>
                                                      <w:marBottom w:val="0"/>
                                                      <w:divBdr>
                                                        <w:top w:val="none" w:sz="0" w:space="0" w:color="auto"/>
                                                        <w:left w:val="none" w:sz="0" w:space="0" w:color="auto"/>
                                                        <w:bottom w:val="none" w:sz="0" w:space="0" w:color="auto"/>
                                                        <w:right w:val="none" w:sz="0" w:space="0" w:color="auto"/>
                                                      </w:divBdr>
                                                      <w:divsChild>
                                                        <w:div w:id="952781624">
                                                          <w:marLeft w:val="240"/>
                                                          <w:marRight w:val="240"/>
                                                          <w:marTop w:val="0"/>
                                                          <w:marBottom w:val="0"/>
                                                          <w:divBdr>
                                                            <w:top w:val="none" w:sz="0" w:space="0" w:color="auto"/>
                                                            <w:left w:val="none" w:sz="0" w:space="0" w:color="auto"/>
                                                            <w:bottom w:val="none" w:sz="0" w:space="0" w:color="auto"/>
                                                            <w:right w:val="none" w:sz="0" w:space="0" w:color="auto"/>
                                                          </w:divBdr>
                                                          <w:divsChild>
                                                            <w:div w:id="957419319">
                                                              <w:marLeft w:val="240"/>
                                                              <w:marRight w:val="0"/>
                                                              <w:marTop w:val="0"/>
                                                              <w:marBottom w:val="0"/>
                                                              <w:divBdr>
                                                                <w:top w:val="none" w:sz="0" w:space="0" w:color="auto"/>
                                                                <w:left w:val="none" w:sz="0" w:space="0" w:color="auto"/>
                                                                <w:bottom w:val="none" w:sz="0" w:space="0" w:color="auto"/>
                                                                <w:right w:val="none" w:sz="0" w:space="0" w:color="auto"/>
                                                              </w:divBdr>
                                                            </w:div>
                                                            <w:div w:id="1402410564">
                                                              <w:marLeft w:val="0"/>
                                                              <w:marRight w:val="0"/>
                                                              <w:marTop w:val="0"/>
                                                              <w:marBottom w:val="0"/>
                                                              <w:divBdr>
                                                                <w:top w:val="none" w:sz="0" w:space="0" w:color="auto"/>
                                                                <w:left w:val="none" w:sz="0" w:space="0" w:color="auto"/>
                                                                <w:bottom w:val="none" w:sz="0" w:space="0" w:color="auto"/>
                                                                <w:right w:val="none" w:sz="0" w:space="0" w:color="auto"/>
                                                              </w:divBdr>
                                                              <w:divsChild>
                                                                <w:div w:id="425423828">
                                                                  <w:marLeft w:val="240"/>
                                                                  <w:marRight w:val="240"/>
                                                                  <w:marTop w:val="0"/>
                                                                  <w:marBottom w:val="0"/>
                                                                  <w:divBdr>
                                                                    <w:top w:val="none" w:sz="0" w:space="0" w:color="auto"/>
                                                                    <w:left w:val="none" w:sz="0" w:space="0" w:color="auto"/>
                                                                    <w:bottom w:val="none" w:sz="0" w:space="0" w:color="auto"/>
                                                                    <w:right w:val="none" w:sz="0" w:space="0" w:color="auto"/>
                                                                  </w:divBdr>
                                                                  <w:divsChild>
                                                                    <w:div w:id="1349605463">
                                                                      <w:marLeft w:val="240"/>
                                                                      <w:marRight w:val="0"/>
                                                                      <w:marTop w:val="0"/>
                                                                      <w:marBottom w:val="0"/>
                                                                      <w:divBdr>
                                                                        <w:top w:val="none" w:sz="0" w:space="0" w:color="auto"/>
                                                                        <w:left w:val="none" w:sz="0" w:space="0" w:color="auto"/>
                                                                        <w:bottom w:val="none" w:sz="0" w:space="0" w:color="auto"/>
                                                                        <w:right w:val="none" w:sz="0" w:space="0" w:color="auto"/>
                                                                      </w:divBdr>
                                                                    </w:div>
                                                                  </w:divsChild>
                                                                </w:div>
                                                                <w:div w:id="72418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5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60090">
                                                  <w:marLeft w:val="240"/>
                                                  <w:marRight w:val="240"/>
                                                  <w:marTop w:val="0"/>
                                                  <w:marBottom w:val="0"/>
                                                  <w:divBdr>
                                                    <w:top w:val="none" w:sz="0" w:space="0" w:color="auto"/>
                                                    <w:left w:val="none" w:sz="0" w:space="0" w:color="auto"/>
                                                    <w:bottom w:val="none" w:sz="0" w:space="0" w:color="auto"/>
                                                    <w:right w:val="none" w:sz="0" w:space="0" w:color="auto"/>
                                                  </w:divBdr>
                                                  <w:divsChild>
                                                    <w:div w:id="924147801">
                                                      <w:marLeft w:val="0"/>
                                                      <w:marRight w:val="0"/>
                                                      <w:marTop w:val="0"/>
                                                      <w:marBottom w:val="0"/>
                                                      <w:divBdr>
                                                        <w:top w:val="none" w:sz="0" w:space="0" w:color="auto"/>
                                                        <w:left w:val="none" w:sz="0" w:space="0" w:color="auto"/>
                                                        <w:bottom w:val="none" w:sz="0" w:space="0" w:color="auto"/>
                                                        <w:right w:val="none" w:sz="0" w:space="0" w:color="auto"/>
                                                      </w:divBdr>
                                                      <w:divsChild>
                                                        <w:div w:id="529341026">
                                                          <w:marLeft w:val="0"/>
                                                          <w:marRight w:val="0"/>
                                                          <w:marTop w:val="0"/>
                                                          <w:marBottom w:val="0"/>
                                                          <w:divBdr>
                                                            <w:top w:val="none" w:sz="0" w:space="0" w:color="auto"/>
                                                            <w:left w:val="none" w:sz="0" w:space="0" w:color="auto"/>
                                                            <w:bottom w:val="none" w:sz="0" w:space="0" w:color="auto"/>
                                                            <w:right w:val="none" w:sz="0" w:space="0" w:color="auto"/>
                                                          </w:divBdr>
                                                        </w:div>
                                                        <w:div w:id="1865315640">
                                                          <w:marLeft w:val="240"/>
                                                          <w:marRight w:val="240"/>
                                                          <w:marTop w:val="0"/>
                                                          <w:marBottom w:val="0"/>
                                                          <w:divBdr>
                                                            <w:top w:val="none" w:sz="0" w:space="0" w:color="auto"/>
                                                            <w:left w:val="none" w:sz="0" w:space="0" w:color="auto"/>
                                                            <w:bottom w:val="none" w:sz="0" w:space="0" w:color="auto"/>
                                                            <w:right w:val="none" w:sz="0" w:space="0" w:color="auto"/>
                                                          </w:divBdr>
                                                          <w:divsChild>
                                                            <w:div w:id="210312861">
                                                              <w:marLeft w:val="240"/>
                                                              <w:marRight w:val="0"/>
                                                              <w:marTop w:val="0"/>
                                                              <w:marBottom w:val="0"/>
                                                              <w:divBdr>
                                                                <w:top w:val="none" w:sz="0" w:space="0" w:color="auto"/>
                                                                <w:left w:val="none" w:sz="0" w:space="0" w:color="auto"/>
                                                                <w:bottom w:val="none" w:sz="0" w:space="0" w:color="auto"/>
                                                                <w:right w:val="none" w:sz="0" w:space="0" w:color="auto"/>
                                                              </w:divBdr>
                                                            </w:div>
                                                            <w:div w:id="1939829224">
                                                              <w:marLeft w:val="0"/>
                                                              <w:marRight w:val="0"/>
                                                              <w:marTop w:val="0"/>
                                                              <w:marBottom w:val="0"/>
                                                              <w:divBdr>
                                                                <w:top w:val="none" w:sz="0" w:space="0" w:color="auto"/>
                                                                <w:left w:val="none" w:sz="0" w:space="0" w:color="auto"/>
                                                                <w:bottom w:val="none" w:sz="0" w:space="0" w:color="auto"/>
                                                                <w:right w:val="none" w:sz="0" w:space="0" w:color="auto"/>
                                                              </w:divBdr>
                                                              <w:divsChild>
                                                                <w:div w:id="1801458662">
                                                                  <w:marLeft w:val="240"/>
                                                                  <w:marRight w:val="240"/>
                                                                  <w:marTop w:val="0"/>
                                                                  <w:marBottom w:val="0"/>
                                                                  <w:divBdr>
                                                                    <w:top w:val="none" w:sz="0" w:space="0" w:color="auto"/>
                                                                    <w:left w:val="none" w:sz="0" w:space="0" w:color="auto"/>
                                                                    <w:bottom w:val="none" w:sz="0" w:space="0" w:color="auto"/>
                                                                    <w:right w:val="none" w:sz="0" w:space="0" w:color="auto"/>
                                                                  </w:divBdr>
                                                                  <w:divsChild>
                                                                    <w:div w:id="58483128">
                                                                      <w:marLeft w:val="240"/>
                                                                      <w:marRight w:val="0"/>
                                                                      <w:marTop w:val="0"/>
                                                                      <w:marBottom w:val="0"/>
                                                                      <w:divBdr>
                                                                        <w:top w:val="none" w:sz="0" w:space="0" w:color="auto"/>
                                                                        <w:left w:val="none" w:sz="0" w:space="0" w:color="auto"/>
                                                                        <w:bottom w:val="none" w:sz="0" w:space="0" w:color="auto"/>
                                                                        <w:right w:val="none" w:sz="0" w:space="0" w:color="auto"/>
                                                                      </w:divBdr>
                                                                    </w:div>
                                                                  </w:divsChild>
                                                                </w:div>
                                                                <w:div w:id="201903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466512">
                                                      <w:marLeft w:val="240"/>
                                                      <w:marRight w:val="0"/>
                                                      <w:marTop w:val="0"/>
                                                      <w:marBottom w:val="0"/>
                                                      <w:divBdr>
                                                        <w:top w:val="none" w:sz="0" w:space="0" w:color="auto"/>
                                                        <w:left w:val="none" w:sz="0" w:space="0" w:color="auto"/>
                                                        <w:bottom w:val="none" w:sz="0" w:space="0" w:color="auto"/>
                                                        <w:right w:val="none" w:sz="0" w:space="0" w:color="auto"/>
                                                      </w:divBdr>
                                                    </w:div>
                                                  </w:divsChild>
                                                </w:div>
                                                <w:div w:id="1696150157">
                                                  <w:marLeft w:val="240"/>
                                                  <w:marRight w:val="240"/>
                                                  <w:marTop w:val="0"/>
                                                  <w:marBottom w:val="0"/>
                                                  <w:divBdr>
                                                    <w:top w:val="none" w:sz="0" w:space="0" w:color="auto"/>
                                                    <w:left w:val="none" w:sz="0" w:space="0" w:color="auto"/>
                                                    <w:bottom w:val="none" w:sz="0" w:space="0" w:color="auto"/>
                                                    <w:right w:val="none" w:sz="0" w:space="0" w:color="auto"/>
                                                  </w:divBdr>
                                                  <w:divsChild>
                                                    <w:div w:id="1705053486">
                                                      <w:marLeft w:val="240"/>
                                                      <w:marRight w:val="0"/>
                                                      <w:marTop w:val="0"/>
                                                      <w:marBottom w:val="0"/>
                                                      <w:divBdr>
                                                        <w:top w:val="none" w:sz="0" w:space="0" w:color="auto"/>
                                                        <w:left w:val="none" w:sz="0" w:space="0" w:color="auto"/>
                                                        <w:bottom w:val="none" w:sz="0" w:space="0" w:color="auto"/>
                                                        <w:right w:val="none" w:sz="0" w:space="0" w:color="auto"/>
                                                      </w:divBdr>
                                                    </w:div>
                                                    <w:div w:id="2106343471">
                                                      <w:marLeft w:val="0"/>
                                                      <w:marRight w:val="0"/>
                                                      <w:marTop w:val="0"/>
                                                      <w:marBottom w:val="0"/>
                                                      <w:divBdr>
                                                        <w:top w:val="none" w:sz="0" w:space="0" w:color="auto"/>
                                                        <w:left w:val="none" w:sz="0" w:space="0" w:color="auto"/>
                                                        <w:bottom w:val="none" w:sz="0" w:space="0" w:color="auto"/>
                                                        <w:right w:val="none" w:sz="0" w:space="0" w:color="auto"/>
                                                      </w:divBdr>
                                                      <w:divsChild>
                                                        <w:div w:id="1104575852">
                                                          <w:marLeft w:val="240"/>
                                                          <w:marRight w:val="240"/>
                                                          <w:marTop w:val="0"/>
                                                          <w:marBottom w:val="0"/>
                                                          <w:divBdr>
                                                            <w:top w:val="none" w:sz="0" w:space="0" w:color="auto"/>
                                                            <w:left w:val="none" w:sz="0" w:space="0" w:color="auto"/>
                                                            <w:bottom w:val="none" w:sz="0" w:space="0" w:color="auto"/>
                                                            <w:right w:val="none" w:sz="0" w:space="0" w:color="auto"/>
                                                          </w:divBdr>
                                                          <w:divsChild>
                                                            <w:div w:id="343745080">
                                                              <w:marLeft w:val="0"/>
                                                              <w:marRight w:val="0"/>
                                                              <w:marTop w:val="0"/>
                                                              <w:marBottom w:val="0"/>
                                                              <w:divBdr>
                                                                <w:top w:val="none" w:sz="0" w:space="0" w:color="auto"/>
                                                                <w:left w:val="none" w:sz="0" w:space="0" w:color="auto"/>
                                                                <w:bottom w:val="none" w:sz="0" w:space="0" w:color="auto"/>
                                                                <w:right w:val="none" w:sz="0" w:space="0" w:color="auto"/>
                                                              </w:divBdr>
                                                              <w:divsChild>
                                                                <w:div w:id="23674971">
                                                                  <w:marLeft w:val="240"/>
                                                                  <w:marRight w:val="240"/>
                                                                  <w:marTop w:val="0"/>
                                                                  <w:marBottom w:val="0"/>
                                                                  <w:divBdr>
                                                                    <w:top w:val="none" w:sz="0" w:space="0" w:color="auto"/>
                                                                    <w:left w:val="none" w:sz="0" w:space="0" w:color="auto"/>
                                                                    <w:bottom w:val="none" w:sz="0" w:space="0" w:color="auto"/>
                                                                    <w:right w:val="none" w:sz="0" w:space="0" w:color="auto"/>
                                                                  </w:divBdr>
                                                                  <w:divsChild>
                                                                    <w:div w:id="635985416">
                                                                      <w:marLeft w:val="240"/>
                                                                      <w:marRight w:val="0"/>
                                                                      <w:marTop w:val="0"/>
                                                                      <w:marBottom w:val="0"/>
                                                                      <w:divBdr>
                                                                        <w:top w:val="none" w:sz="0" w:space="0" w:color="auto"/>
                                                                        <w:left w:val="none" w:sz="0" w:space="0" w:color="auto"/>
                                                                        <w:bottom w:val="none" w:sz="0" w:space="0" w:color="auto"/>
                                                                        <w:right w:val="none" w:sz="0" w:space="0" w:color="auto"/>
                                                                      </w:divBdr>
                                                                    </w:div>
                                                                  </w:divsChild>
                                                                </w:div>
                                                                <w:div w:id="121384834">
                                                                  <w:marLeft w:val="0"/>
                                                                  <w:marRight w:val="0"/>
                                                                  <w:marTop w:val="0"/>
                                                                  <w:marBottom w:val="0"/>
                                                                  <w:divBdr>
                                                                    <w:top w:val="none" w:sz="0" w:space="0" w:color="auto"/>
                                                                    <w:left w:val="none" w:sz="0" w:space="0" w:color="auto"/>
                                                                    <w:bottom w:val="none" w:sz="0" w:space="0" w:color="auto"/>
                                                                    <w:right w:val="none" w:sz="0" w:space="0" w:color="auto"/>
                                                                  </w:divBdr>
                                                                </w:div>
                                                              </w:divsChild>
                                                            </w:div>
                                                            <w:div w:id="995034480">
                                                              <w:marLeft w:val="240"/>
                                                              <w:marRight w:val="0"/>
                                                              <w:marTop w:val="0"/>
                                                              <w:marBottom w:val="0"/>
                                                              <w:divBdr>
                                                                <w:top w:val="none" w:sz="0" w:space="0" w:color="auto"/>
                                                                <w:left w:val="none" w:sz="0" w:space="0" w:color="auto"/>
                                                                <w:bottom w:val="none" w:sz="0" w:space="0" w:color="auto"/>
                                                                <w:right w:val="none" w:sz="0" w:space="0" w:color="auto"/>
                                                              </w:divBdr>
                                                            </w:div>
                                                          </w:divsChild>
                                                        </w:div>
                                                        <w:div w:id="143493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45212">
                                                  <w:marLeft w:val="240"/>
                                                  <w:marRight w:val="240"/>
                                                  <w:marTop w:val="0"/>
                                                  <w:marBottom w:val="0"/>
                                                  <w:divBdr>
                                                    <w:top w:val="none" w:sz="0" w:space="0" w:color="auto"/>
                                                    <w:left w:val="none" w:sz="0" w:space="0" w:color="auto"/>
                                                    <w:bottom w:val="none" w:sz="0" w:space="0" w:color="auto"/>
                                                    <w:right w:val="none" w:sz="0" w:space="0" w:color="auto"/>
                                                  </w:divBdr>
                                                  <w:divsChild>
                                                    <w:div w:id="948389685">
                                                      <w:marLeft w:val="0"/>
                                                      <w:marRight w:val="0"/>
                                                      <w:marTop w:val="0"/>
                                                      <w:marBottom w:val="0"/>
                                                      <w:divBdr>
                                                        <w:top w:val="none" w:sz="0" w:space="0" w:color="auto"/>
                                                        <w:left w:val="none" w:sz="0" w:space="0" w:color="auto"/>
                                                        <w:bottom w:val="none" w:sz="0" w:space="0" w:color="auto"/>
                                                        <w:right w:val="none" w:sz="0" w:space="0" w:color="auto"/>
                                                      </w:divBdr>
                                                      <w:divsChild>
                                                        <w:div w:id="1689258808">
                                                          <w:marLeft w:val="240"/>
                                                          <w:marRight w:val="240"/>
                                                          <w:marTop w:val="0"/>
                                                          <w:marBottom w:val="0"/>
                                                          <w:divBdr>
                                                            <w:top w:val="none" w:sz="0" w:space="0" w:color="auto"/>
                                                            <w:left w:val="none" w:sz="0" w:space="0" w:color="auto"/>
                                                            <w:bottom w:val="none" w:sz="0" w:space="0" w:color="auto"/>
                                                            <w:right w:val="none" w:sz="0" w:space="0" w:color="auto"/>
                                                          </w:divBdr>
                                                          <w:divsChild>
                                                            <w:div w:id="873427351">
                                                              <w:marLeft w:val="0"/>
                                                              <w:marRight w:val="0"/>
                                                              <w:marTop w:val="0"/>
                                                              <w:marBottom w:val="0"/>
                                                              <w:divBdr>
                                                                <w:top w:val="none" w:sz="0" w:space="0" w:color="auto"/>
                                                                <w:left w:val="none" w:sz="0" w:space="0" w:color="auto"/>
                                                                <w:bottom w:val="none" w:sz="0" w:space="0" w:color="auto"/>
                                                                <w:right w:val="none" w:sz="0" w:space="0" w:color="auto"/>
                                                              </w:divBdr>
                                                              <w:divsChild>
                                                                <w:div w:id="619216803">
                                                                  <w:marLeft w:val="0"/>
                                                                  <w:marRight w:val="0"/>
                                                                  <w:marTop w:val="0"/>
                                                                  <w:marBottom w:val="0"/>
                                                                  <w:divBdr>
                                                                    <w:top w:val="none" w:sz="0" w:space="0" w:color="auto"/>
                                                                    <w:left w:val="none" w:sz="0" w:space="0" w:color="auto"/>
                                                                    <w:bottom w:val="none" w:sz="0" w:space="0" w:color="auto"/>
                                                                    <w:right w:val="none" w:sz="0" w:space="0" w:color="auto"/>
                                                                  </w:divBdr>
                                                                </w:div>
                                                                <w:div w:id="2093771621">
                                                                  <w:marLeft w:val="240"/>
                                                                  <w:marRight w:val="240"/>
                                                                  <w:marTop w:val="0"/>
                                                                  <w:marBottom w:val="0"/>
                                                                  <w:divBdr>
                                                                    <w:top w:val="none" w:sz="0" w:space="0" w:color="auto"/>
                                                                    <w:left w:val="none" w:sz="0" w:space="0" w:color="auto"/>
                                                                    <w:bottom w:val="none" w:sz="0" w:space="0" w:color="auto"/>
                                                                    <w:right w:val="none" w:sz="0" w:space="0" w:color="auto"/>
                                                                  </w:divBdr>
                                                                  <w:divsChild>
                                                                    <w:div w:id="12022802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14527648">
                                                              <w:marLeft w:val="240"/>
                                                              <w:marRight w:val="0"/>
                                                              <w:marTop w:val="0"/>
                                                              <w:marBottom w:val="0"/>
                                                              <w:divBdr>
                                                                <w:top w:val="none" w:sz="0" w:space="0" w:color="auto"/>
                                                                <w:left w:val="none" w:sz="0" w:space="0" w:color="auto"/>
                                                                <w:bottom w:val="none" w:sz="0" w:space="0" w:color="auto"/>
                                                                <w:right w:val="none" w:sz="0" w:space="0" w:color="auto"/>
                                                              </w:divBdr>
                                                            </w:div>
                                                          </w:divsChild>
                                                        </w:div>
                                                        <w:div w:id="1959598827">
                                                          <w:marLeft w:val="0"/>
                                                          <w:marRight w:val="0"/>
                                                          <w:marTop w:val="0"/>
                                                          <w:marBottom w:val="0"/>
                                                          <w:divBdr>
                                                            <w:top w:val="none" w:sz="0" w:space="0" w:color="auto"/>
                                                            <w:left w:val="none" w:sz="0" w:space="0" w:color="auto"/>
                                                            <w:bottom w:val="none" w:sz="0" w:space="0" w:color="auto"/>
                                                            <w:right w:val="none" w:sz="0" w:space="0" w:color="auto"/>
                                                          </w:divBdr>
                                                        </w:div>
                                                      </w:divsChild>
                                                    </w:div>
                                                    <w:div w:id="1069156649">
                                                      <w:marLeft w:val="240"/>
                                                      <w:marRight w:val="0"/>
                                                      <w:marTop w:val="0"/>
                                                      <w:marBottom w:val="0"/>
                                                      <w:divBdr>
                                                        <w:top w:val="none" w:sz="0" w:space="0" w:color="auto"/>
                                                        <w:left w:val="none" w:sz="0" w:space="0" w:color="auto"/>
                                                        <w:bottom w:val="none" w:sz="0" w:space="0" w:color="auto"/>
                                                        <w:right w:val="none" w:sz="0" w:space="0" w:color="auto"/>
                                                      </w:divBdr>
                                                    </w:div>
                                                  </w:divsChild>
                                                </w:div>
                                                <w:div w:id="1771386413">
                                                  <w:marLeft w:val="240"/>
                                                  <w:marRight w:val="240"/>
                                                  <w:marTop w:val="0"/>
                                                  <w:marBottom w:val="0"/>
                                                  <w:divBdr>
                                                    <w:top w:val="none" w:sz="0" w:space="0" w:color="auto"/>
                                                    <w:left w:val="none" w:sz="0" w:space="0" w:color="auto"/>
                                                    <w:bottom w:val="none" w:sz="0" w:space="0" w:color="auto"/>
                                                    <w:right w:val="none" w:sz="0" w:space="0" w:color="auto"/>
                                                  </w:divBdr>
                                                  <w:divsChild>
                                                    <w:div w:id="87628010">
                                                      <w:marLeft w:val="0"/>
                                                      <w:marRight w:val="0"/>
                                                      <w:marTop w:val="0"/>
                                                      <w:marBottom w:val="0"/>
                                                      <w:divBdr>
                                                        <w:top w:val="none" w:sz="0" w:space="0" w:color="auto"/>
                                                        <w:left w:val="none" w:sz="0" w:space="0" w:color="auto"/>
                                                        <w:bottom w:val="none" w:sz="0" w:space="0" w:color="auto"/>
                                                        <w:right w:val="none" w:sz="0" w:space="0" w:color="auto"/>
                                                      </w:divBdr>
                                                      <w:divsChild>
                                                        <w:div w:id="307251576">
                                                          <w:marLeft w:val="240"/>
                                                          <w:marRight w:val="240"/>
                                                          <w:marTop w:val="0"/>
                                                          <w:marBottom w:val="0"/>
                                                          <w:divBdr>
                                                            <w:top w:val="none" w:sz="0" w:space="0" w:color="auto"/>
                                                            <w:left w:val="none" w:sz="0" w:space="0" w:color="auto"/>
                                                            <w:bottom w:val="none" w:sz="0" w:space="0" w:color="auto"/>
                                                            <w:right w:val="none" w:sz="0" w:space="0" w:color="auto"/>
                                                          </w:divBdr>
                                                          <w:divsChild>
                                                            <w:div w:id="790246150">
                                                              <w:marLeft w:val="0"/>
                                                              <w:marRight w:val="0"/>
                                                              <w:marTop w:val="0"/>
                                                              <w:marBottom w:val="0"/>
                                                              <w:divBdr>
                                                                <w:top w:val="none" w:sz="0" w:space="0" w:color="auto"/>
                                                                <w:left w:val="none" w:sz="0" w:space="0" w:color="auto"/>
                                                                <w:bottom w:val="none" w:sz="0" w:space="0" w:color="auto"/>
                                                                <w:right w:val="none" w:sz="0" w:space="0" w:color="auto"/>
                                                              </w:divBdr>
                                                              <w:divsChild>
                                                                <w:div w:id="268971809">
                                                                  <w:marLeft w:val="240"/>
                                                                  <w:marRight w:val="240"/>
                                                                  <w:marTop w:val="0"/>
                                                                  <w:marBottom w:val="0"/>
                                                                  <w:divBdr>
                                                                    <w:top w:val="none" w:sz="0" w:space="0" w:color="auto"/>
                                                                    <w:left w:val="none" w:sz="0" w:space="0" w:color="auto"/>
                                                                    <w:bottom w:val="none" w:sz="0" w:space="0" w:color="auto"/>
                                                                    <w:right w:val="none" w:sz="0" w:space="0" w:color="auto"/>
                                                                  </w:divBdr>
                                                                  <w:divsChild>
                                                                    <w:div w:id="1343967231">
                                                                      <w:marLeft w:val="240"/>
                                                                      <w:marRight w:val="0"/>
                                                                      <w:marTop w:val="0"/>
                                                                      <w:marBottom w:val="0"/>
                                                                      <w:divBdr>
                                                                        <w:top w:val="none" w:sz="0" w:space="0" w:color="auto"/>
                                                                        <w:left w:val="none" w:sz="0" w:space="0" w:color="auto"/>
                                                                        <w:bottom w:val="none" w:sz="0" w:space="0" w:color="auto"/>
                                                                        <w:right w:val="none" w:sz="0" w:space="0" w:color="auto"/>
                                                                      </w:divBdr>
                                                                    </w:div>
                                                                  </w:divsChild>
                                                                </w:div>
                                                                <w:div w:id="408768655">
                                                                  <w:marLeft w:val="0"/>
                                                                  <w:marRight w:val="0"/>
                                                                  <w:marTop w:val="0"/>
                                                                  <w:marBottom w:val="0"/>
                                                                  <w:divBdr>
                                                                    <w:top w:val="none" w:sz="0" w:space="0" w:color="auto"/>
                                                                    <w:left w:val="none" w:sz="0" w:space="0" w:color="auto"/>
                                                                    <w:bottom w:val="none" w:sz="0" w:space="0" w:color="auto"/>
                                                                    <w:right w:val="none" w:sz="0" w:space="0" w:color="auto"/>
                                                                  </w:divBdr>
                                                                </w:div>
                                                              </w:divsChild>
                                                            </w:div>
                                                            <w:div w:id="1698503687">
                                                              <w:marLeft w:val="240"/>
                                                              <w:marRight w:val="0"/>
                                                              <w:marTop w:val="0"/>
                                                              <w:marBottom w:val="0"/>
                                                              <w:divBdr>
                                                                <w:top w:val="none" w:sz="0" w:space="0" w:color="auto"/>
                                                                <w:left w:val="none" w:sz="0" w:space="0" w:color="auto"/>
                                                                <w:bottom w:val="none" w:sz="0" w:space="0" w:color="auto"/>
                                                                <w:right w:val="none" w:sz="0" w:space="0" w:color="auto"/>
                                                              </w:divBdr>
                                                            </w:div>
                                                          </w:divsChild>
                                                        </w:div>
                                                        <w:div w:id="816645841">
                                                          <w:marLeft w:val="0"/>
                                                          <w:marRight w:val="0"/>
                                                          <w:marTop w:val="0"/>
                                                          <w:marBottom w:val="0"/>
                                                          <w:divBdr>
                                                            <w:top w:val="none" w:sz="0" w:space="0" w:color="auto"/>
                                                            <w:left w:val="none" w:sz="0" w:space="0" w:color="auto"/>
                                                            <w:bottom w:val="none" w:sz="0" w:space="0" w:color="auto"/>
                                                            <w:right w:val="none" w:sz="0" w:space="0" w:color="auto"/>
                                                          </w:divBdr>
                                                        </w:div>
                                                      </w:divsChild>
                                                    </w:div>
                                                    <w:div w:id="1907763252">
                                                      <w:marLeft w:val="240"/>
                                                      <w:marRight w:val="0"/>
                                                      <w:marTop w:val="0"/>
                                                      <w:marBottom w:val="0"/>
                                                      <w:divBdr>
                                                        <w:top w:val="none" w:sz="0" w:space="0" w:color="auto"/>
                                                        <w:left w:val="none" w:sz="0" w:space="0" w:color="auto"/>
                                                        <w:bottom w:val="none" w:sz="0" w:space="0" w:color="auto"/>
                                                        <w:right w:val="none" w:sz="0" w:space="0" w:color="auto"/>
                                                      </w:divBdr>
                                                    </w:div>
                                                  </w:divsChild>
                                                </w:div>
                                                <w:div w:id="1808817557">
                                                  <w:marLeft w:val="240"/>
                                                  <w:marRight w:val="240"/>
                                                  <w:marTop w:val="0"/>
                                                  <w:marBottom w:val="0"/>
                                                  <w:divBdr>
                                                    <w:top w:val="none" w:sz="0" w:space="0" w:color="auto"/>
                                                    <w:left w:val="none" w:sz="0" w:space="0" w:color="auto"/>
                                                    <w:bottom w:val="none" w:sz="0" w:space="0" w:color="auto"/>
                                                    <w:right w:val="none" w:sz="0" w:space="0" w:color="auto"/>
                                                  </w:divBdr>
                                                  <w:divsChild>
                                                    <w:div w:id="1065955237">
                                                      <w:marLeft w:val="0"/>
                                                      <w:marRight w:val="0"/>
                                                      <w:marTop w:val="0"/>
                                                      <w:marBottom w:val="0"/>
                                                      <w:divBdr>
                                                        <w:top w:val="none" w:sz="0" w:space="0" w:color="auto"/>
                                                        <w:left w:val="none" w:sz="0" w:space="0" w:color="auto"/>
                                                        <w:bottom w:val="none" w:sz="0" w:space="0" w:color="auto"/>
                                                        <w:right w:val="none" w:sz="0" w:space="0" w:color="auto"/>
                                                      </w:divBdr>
                                                      <w:divsChild>
                                                        <w:div w:id="1115829210">
                                                          <w:marLeft w:val="0"/>
                                                          <w:marRight w:val="0"/>
                                                          <w:marTop w:val="0"/>
                                                          <w:marBottom w:val="0"/>
                                                          <w:divBdr>
                                                            <w:top w:val="none" w:sz="0" w:space="0" w:color="auto"/>
                                                            <w:left w:val="none" w:sz="0" w:space="0" w:color="auto"/>
                                                            <w:bottom w:val="none" w:sz="0" w:space="0" w:color="auto"/>
                                                            <w:right w:val="none" w:sz="0" w:space="0" w:color="auto"/>
                                                          </w:divBdr>
                                                        </w:div>
                                                        <w:div w:id="1774207613">
                                                          <w:marLeft w:val="240"/>
                                                          <w:marRight w:val="240"/>
                                                          <w:marTop w:val="0"/>
                                                          <w:marBottom w:val="0"/>
                                                          <w:divBdr>
                                                            <w:top w:val="none" w:sz="0" w:space="0" w:color="auto"/>
                                                            <w:left w:val="none" w:sz="0" w:space="0" w:color="auto"/>
                                                            <w:bottom w:val="none" w:sz="0" w:space="0" w:color="auto"/>
                                                            <w:right w:val="none" w:sz="0" w:space="0" w:color="auto"/>
                                                          </w:divBdr>
                                                          <w:divsChild>
                                                            <w:div w:id="240413821">
                                                              <w:marLeft w:val="240"/>
                                                              <w:marRight w:val="0"/>
                                                              <w:marTop w:val="0"/>
                                                              <w:marBottom w:val="0"/>
                                                              <w:divBdr>
                                                                <w:top w:val="none" w:sz="0" w:space="0" w:color="auto"/>
                                                                <w:left w:val="none" w:sz="0" w:space="0" w:color="auto"/>
                                                                <w:bottom w:val="none" w:sz="0" w:space="0" w:color="auto"/>
                                                                <w:right w:val="none" w:sz="0" w:space="0" w:color="auto"/>
                                                              </w:divBdr>
                                                            </w:div>
                                                            <w:div w:id="488251760">
                                                              <w:marLeft w:val="0"/>
                                                              <w:marRight w:val="0"/>
                                                              <w:marTop w:val="0"/>
                                                              <w:marBottom w:val="0"/>
                                                              <w:divBdr>
                                                                <w:top w:val="none" w:sz="0" w:space="0" w:color="auto"/>
                                                                <w:left w:val="none" w:sz="0" w:space="0" w:color="auto"/>
                                                                <w:bottom w:val="none" w:sz="0" w:space="0" w:color="auto"/>
                                                                <w:right w:val="none" w:sz="0" w:space="0" w:color="auto"/>
                                                              </w:divBdr>
                                                              <w:divsChild>
                                                                <w:div w:id="56436405">
                                                                  <w:marLeft w:val="240"/>
                                                                  <w:marRight w:val="240"/>
                                                                  <w:marTop w:val="0"/>
                                                                  <w:marBottom w:val="0"/>
                                                                  <w:divBdr>
                                                                    <w:top w:val="none" w:sz="0" w:space="0" w:color="auto"/>
                                                                    <w:left w:val="none" w:sz="0" w:space="0" w:color="auto"/>
                                                                    <w:bottom w:val="none" w:sz="0" w:space="0" w:color="auto"/>
                                                                    <w:right w:val="none" w:sz="0" w:space="0" w:color="auto"/>
                                                                  </w:divBdr>
                                                                  <w:divsChild>
                                                                    <w:div w:id="626937468">
                                                                      <w:marLeft w:val="240"/>
                                                                      <w:marRight w:val="0"/>
                                                                      <w:marTop w:val="0"/>
                                                                      <w:marBottom w:val="0"/>
                                                                      <w:divBdr>
                                                                        <w:top w:val="none" w:sz="0" w:space="0" w:color="auto"/>
                                                                        <w:left w:val="none" w:sz="0" w:space="0" w:color="auto"/>
                                                                        <w:bottom w:val="none" w:sz="0" w:space="0" w:color="auto"/>
                                                                        <w:right w:val="none" w:sz="0" w:space="0" w:color="auto"/>
                                                                      </w:divBdr>
                                                                    </w:div>
                                                                  </w:divsChild>
                                                                </w:div>
                                                                <w:div w:id="28635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593189">
                                                      <w:marLeft w:val="240"/>
                                                      <w:marRight w:val="0"/>
                                                      <w:marTop w:val="0"/>
                                                      <w:marBottom w:val="0"/>
                                                      <w:divBdr>
                                                        <w:top w:val="none" w:sz="0" w:space="0" w:color="auto"/>
                                                        <w:left w:val="none" w:sz="0" w:space="0" w:color="auto"/>
                                                        <w:bottom w:val="none" w:sz="0" w:space="0" w:color="auto"/>
                                                        <w:right w:val="none" w:sz="0" w:space="0" w:color="auto"/>
                                                      </w:divBdr>
                                                    </w:div>
                                                  </w:divsChild>
                                                </w:div>
                                                <w:div w:id="1967737525">
                                                  <w:marLeft w:val="240"/>
                                                  <w:marRight w:val="240"/>
                                                  <w:marTop w:val="0"/>
                                                  <w:marBottom w:val="0"/>
                                                  <w:divBdr>
                                                    <w:top w:val="none" w:sz="0" w:space="0" w:color="auto"/>
                                                    <w:left w:val="none" w:sz="0" w:space="0" w:color="auto"/>
                                                    <w:bottom w:val="none" w:sz="0" w:space="0" w:color="auto"/>
                                                    <w:right w:val="none" w:sz="0" w:space="0" w:color="auto"/>
                                                  </w:divBdr>
                                                  <w:divsChild>
                                                    <w:div w:id="285812678">
                                                      <w:marLeft w:val="0"/>
                                                      <w:marRight w:val="0"/>
                                                      <w:marTop w:val="0"/>
                                                      <w:marBottom w:val="0"/>
                                                      <w:divBdr>
                                                        <w:top w:val="none" w:sz="0" w:space="0" w:color="auto"/>
                                                        <w:left w:val="none" w:sz="0" w:space="0" w:color="auto"/>
                                                        <w:bottom w:val="none" w:sz="0" w:space="0" w:color="auto"/>
                                                        <w:right w:val="none" w:sz="0" w:space="0" w:color="auto"/>
                                                      </w:divBdr>
                                                      <w:divsChild>
                                                        <w:div w:id="580794569">
                                                          <w:marLeft w:val="0"/>
                                                          <w:marRight w:val="0"/>
                                                          <w:marTop w:val="0"/>
                                                          <w:marBottom w:val="0"/>
                                                          <w:divBdr>
                                                            <w:top w:val="none" w:sz="0" w:space="0" w:color="auto"/>
                                                            <w:left w:val="none" w:sz="0" w:space="0" w:color="auto"/>
                                                            <w:bottom w:val="none" w:sz="0" w:space="0" w:color="auto"/>
                                                            <w:right w:val="none" w:sz="0" w:space="0" w:color="auto"/>
                                                          </w:divBdr>
                                                        </w:div>
                                                        <w:div w:id="1254242722">
                                                          <w:marLeft w:val="240"/>
                                                          <w:marRight w:val="240"/>
                                                          <w:marTop w:val="0"/>
                                                          <w:marBottom w:val="0"/>
                                                          <w:divBdr>
                                                            <w:top w:val="none" w:sz="0" w:space="0" w:color="auto"/>
                                                            <w:left w:val="none" w:sz="0" w:space="0" w:color="auto"/>
                                                            <w:bottom w:val="none" w:sz="0" w:space="0" w:color="auto"/>
                                                            <w:right w:val="none" w:sz="0" w:space="0" w:color="auto"/>
                                                          </w:divBdr>
                                                          <w:divsChild>
                                                            <w:div w:id="963117240">
                                                              <w:marLeft w:val="240"/>
                                                              <w:marRight w:val="0"/>
                                                              <w:marTop w:val="0"/>
                                                              <w:marBottom w:val="0"/>
                                                              <w:divBdr>
                                                                <w:top w:val="none" w:sz="0" w:space="0" w:color="auto"/>
                                                                <w:left w:val="none" w:sz="0" w:space="0" w:color="auto"/>
                                                                <w:bottom w:val="none" w:sz="0" w:space="0" w:color="auto"/>
                                                                <w:right w:val="none" w:sz="0" w:space="0" w:color="auto"/>
                                                              </w:divBdr>
                                                            </w:div>
                                                            <w:div w:id="1270039956">
                                                              <w:marLeft w:val="0"/>
                                                              <w:marRight w:val="0"/>
                                                              <w:marTop w:val="0"/>
                                                              <w:marBottom w:val="0"/>
                                                              <w:divBdr>
                                                                <w:top w:val="none" w:sz="0" w:space="0" w:color="auto"/>
                                                                <w:left w:val="none" w:sz="0" w:space="0" w:color="auto"/>
                                                                <w:bottom w:val="none" w:sz="0" w:space="0" w:color="auto"/>
                                                                <w:right w:val="none" w:sz="0" w:space="0" w:color="auto"/>
                                                              </w:divBdr>
                                                              <w:divsChild>
                                                                <w:div w:id="230508791">
                                                                  <w:marLeft w:val="0"/>
                                                                  <w:marRight w:val="0"/>
                                                                  <w:marTop w:val="0"/>
                                                                  <w:marBottom w:val="0"/>
                                                                  <w:divBdr>
                                                                    <w:top w:val="none" w:sz="0" w:space="0" w:color="auto"/>
                                                                    <w:left w:val="none" w:sz="0" w:space="0" w:color="auto"/>
                                                                    <w:bottom w:val="none" w:sz="0" w:space="0" w:color="auto"/>
                                                                    <w:right w:val="none" w:sz="0" w:space="0" w:color="auto"/>
                                                                  </w:divBdr>
                                                                </w:div>
                                                                <w:div w:id="704984335">
                                                                  <w:marLeft w:val="240"/>
                                                                  <w:marRight w:val="240"/>
                                                                  <w:marTop w:val="0"/>
                                                                  <w:marBottom w:val="0"/>
                                                                  <w:divBdr>
                                                                    <w:top w:val="none" w:sz="0" w:space="0" w:color="auto"/>
                                                                    <w:left w:val="none" w:sz="0" w:space="0" w:color="auto"/>
                                                                    <w:bottom w:val="none" w:sz="0" w:space="0" w:color="auto"/>
                                                                    <w:right w:val="none" w:sz="0" w:space="0" w:color="auto"/>
                                                                  </w:divBdr>
                                                                  <w:divsChild>
                                                                    <w:div w:id="58919743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031756">
                                                      <w:marLeft w:val="240"/>
                                                      <w:marRight w:val="0"/>
                                                      <w:marTop w:val="0"/>
                                                      <w:marBottom w:val="0"/>
                                                      <w:divBdr>
                                                        <w:top w:val="none" w:sz="0" w:space="0" w:color="auto"/>
                                                        <w:left w:val="none" w:sz="0" w:space="0" w:color="auto"/>
                                                        <w:bottom w:val="none" w:sz="0" w:space="0" w:color="auto"/>
                                                        <w:right w:val="none" w:sz="0" w:space="0" w:color="auto"/>
                                                      </w:divBdr>
                                                    </w:div>
                                                  </w:divsChild>
                                                </w:div>
                                                <w:div w:id="1970815221">
                                                  <w:marLeft w:val="0"/>
                                                  <w:marRight w:val="0"/>
                                                  <w:marTop w:val="0"/>
                                                  <w:marBottom w:val="0"/>
                                                  <w:divBdr>
                                                    <w:top w:val="none" w:sz="0" w:space="0" w:color="auto"/>
                                                    <w:left w:val="none" w:sz="0" w:space="0" w:color="auto"/>
                                                    <w:bottom w:val="none" w:sz="0" w:space="0" w:color="auto"/>
                                                    <w:right w:val="none" w:sz="0" w:space="0" w:color="auto"/>
                                                  </w:divBdr>
                                                </w:div>
                                                <w:div w:id="2006660587">
                                                  <w:marLeft w:val="240"/>
                                                  <w:marRight w:val="240"/>
                                                  <w:marTop w:val="0"/>
                                                  <w:marBottom w:val="0"/>
                                                  <w:divBdr>
                                                    <w:top w:val="none" w:sz="0" w:space="0" w:color="auto"/>
                                                    <w:left w:val="none" w:sz="0" w:space="0" w:color="auto"/>
                                                    <w:bottom w:val="none" w:sz="0" w:space="0" w:color="auto"/>
                                                    <w:right w:val="none" w:sz="0" w:space="0" w:color="auto"/>
                                                  </w:divBdr>
                                                  <w:divsChild>
                                                    <w:div w:id="873006186">
                                                      <w:marLeft w:val="240"/>
                                                      <w:marRight w:val="0"/>
                                                      <w:marTop w:val="0"/>
                                                      <w:marBottom w:val="0"/>
                                                      <w:divBdr>
                                                        <w:top w:val="none" w:sz="0" w:space="0" w:color="auto"/>
                                                        <w:left w:val="none" w:sz="0" w:space="0" w:color="auto"/>
                                                        <w:bottom w:val="none" w:sz="0" w:space="0" w:color="auto"/>
                                                        <w:right w:val="none" w:sz="0" w:space="0" w:color="auto"/>
                                                      </w:divBdr>
                                                    </w:div>
                                                    <w:div w:id="1926567193">
                                                      <w:marLeft w:val="0"/>
                                                      <w:marRight w:val="0"/>
                                                      <w:marTop w:val="0"/>
                                                      <w:marBottom w:val="0"/>
                                                      <w:divBdr>
                                                        <w:top w:val="none" w:sz="0" w:space="0" w:color="auto"/>
                                                        <w:left w:val="none" w:sz="0" w:space="0" w:color="auto"/>
                                                        <w:bottom w:val="none" w:sz="0" w:space="0" w:color="auto"/>
                                                        <w:right w:val="none" w:sz="0" w:space="0" w:color="auto"/>
                                                      </w:divBdr>
                                                      <w:divsChild>
                                                        <w:div w:id="543174822">
                                                          <w:marLeft w:val="0"/>
                                                          <w:marRight w:val="0"/>
                                                          <w:marTop w:val="0"/>
                                                          <w:marBottom w:val="0"/>
                                                          <w:divBdr>
                                                            <w:top w:val="none" w:sz="0" w:space="0" w:color="auto"/>
                                                            <w:left w:val="none" w:sz="0" w:space="0" w:color="auto"/>
                                                            <w:bottom w:val="none" w:sz="0" w:space="0" w:color="auto"/>
                                                            <w:right w:val="none" w:sz="0" w:space="0" w:color="auto"/>
                                                          </w:divBdr>
                                                        </w:div>
                                                        <w:div w:id="1139956299">
                                                          <w:marLeft w:val="240"/>
                                                          <w:marRight w:val="240"/>
                                                          <w:marTop w:val="0"/>
                                                          <w:marBottom w:val="0"/>
                                                          <w:divBdr>
                                                            <w:top w:val="none" w:sz="0" w:space="0" w:color="auto"/>
                                                            <w:left w:val="none" w:sz="0" w:space="0" w:color="auto"/>
                                                            <w:bottom w:val="none" w:sz="0" w:space="0" w:color="auto"/>
                                                            <w:right w:val="none" w:sz="0" w:space="0" w:color="auto"/>
                                                          </w:divBdr>
                                                          <w:divsChild>
                                                            <w:div w:id="48647779">
                                                              <w:marLeft w:val="0"/>
                                                              <w:marRight w:val="0"/>
                                                              <w:marTop w:val="0"/>
                                                              <w:marBottom w:val="0"/>
                                                              <w:divBdr>
                                                                <w:top w:val="none" w:sz="0" w:space="0" w:color="auto"/>
                                                                <w:left w:val="none" w:sz="0" w:space="0" w:color="auto"/>
                                                                <w:bottom w:val="none" w:sz="0" w:space="0" w:color="auto"/>
                                                                <w:right w:val="none" w:sz="0" w:space="0" w:color="auto"/>
                                                              </w:divBdr>
                                                              <w:divsChild>
                                                                <w:div w:id="131290521">
                                                                  <w:marLeft w:val="0"/>
                                                                  <w:marRight w:val="0"/>
                                                                  <w:marTop w:val="0"/>
                                                                  <w:marBottom w:val="0"/>
                                                                  <w:divBdr>
                                                                    <w:top w:val="none" w:sz="0" w:space="0" w:color="auto"/>
                                                                    <w:left w:val="none" w:sz="0" w:space="0" w:color="auto"/>
                                                                    <w:bottom w:val="none" w:sz="0" w:space="0" w:color="auto"/>
                                                                    <w:right w:val="none" w:sz="0" w:space="0" w:color="auto"/>
                                                                  </w:divBdr>
                                                                </w:div>
                                                                <w:div w:id="1385062300">
                                                                  <w:marLeft w:val="240"/>
                                                                  <w:marRight w:val="240"/>
                                                                  <w:marTop w:val="0"/>
                                                                  <w:marBottom w:val="0"/>
                                                                  <w:divBdr>
                                                                    <w:top w:val="none" w:sz="0" w:space="0" w:color="auto"/>
                                                                    <w:left w:val="none" w:sz="0" w:space="0" w:color="auto"/>
                                                                    <w:bottom w:val="none" w:sz="0" w:space="0" w:color="auto"/>
                                                                    <w:right w:val="none" w:sz="0" w:space="0" w:color="auto"/>
                                                                  </w:divBdr>
                                                                  <w:divsChild>
                                                                    <w:div w:id="17695399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506057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9879783">
                                          <w:marLeft w:val="240"/>
                                          <w:marRight w:val="240"/>
                                          <w:marTop w:val="0"/>
                                          <w:marBottom w:val="0"/>
                                          <w:divBdr>
                                            <w:top w:val="none" w:sz="0" w:space="0" w:color="auto"/>
                                            <w:left w:val="none" w:sz="0" w:space="0" w:color="auto"/>
                                            <w:bottom w:val="none" w:sz="0" w:space="0" w:color="auto"/>
                                            <w:right w:val="none" w:sz="0" w:space="0" w:color="auto"/>
                                          </w:divBdr>
                                          <w:divsChild>
                                            <w:div w:id="193663553">
                                              <w:marLeft w:val="240"/>
                                              <w:marRight w:val="0"/>
                                              <w:marTop w:val="0"/>
                                              <w:marBottom w:val="0"/>
                                              <w:divBdr>
                                                <w:top w:val="none" w:sz="0" w:space="0" w:color="auto"/>
                                                <w:left w:val="none" w:sz="0" w:space="0" w:color="auto"/>
                                                <w:bottom w:val="none" w:sz="0" w:space="0" w:color="auto"/>
                                                <w:right w:val="none" w:sz="0" w:space="0" w:color="auto"/>
                                              </w:divBdr>
                                            </w:div>
                                            <w:div w:id="1624924706">
                                              <w:marLeft w:val="0"/>
                                              <w:marRight w:val="0"/>
                                              <w:marTop w:val="0"/>
                                              <w:marBottom w:val="0"/>
                                              <w:divBdr>
                                                <w:top w:val="none" w:sz="0" w:space="0" w:color="auto"/>
                                                <w:left w:val="none" w:sz="0" w:space="0" w:color="auto"/>
                                                <w:bottom w:val="none" w:sz="0" w:space="0" w:color="auto"/>
                                                <w:right w:val="none" w:sz="0" w:space="0" w:color="auto"/>
                                              </w:divBdr>
                                              <w:divsChild>
                                                <w:div w:id="1453279893">
                                                  <w:marLeft w:val="240"/>
                                                  <w:marRight w:val="240"/>
                                                  <w:marTop w:val="0"/>
                                                  <w:marBottom w:val="0"/>
                                                  <w:divBdr>
                                                    <w:top w:val="none" w:sz="0" w:space="0" w:color="auto"/>
                                                    <w:left w:val="none" w:sz="0" w:space="0" w:color="auto"/>
                                                    <w:bottom w:val="none" w:sz="0" w:space="0" w:color="auto"/>
                                                    <w:right w:val="none" w:sz="0" w:space="0" w:color="auto"/>
                                                  </w:divBdr>
                                                  <w:divsChild>
                                                    <w:div w:id="1127040691">
                                                      <w:marLeft w:val="240"/>
                                                      <w:marRight w:val="0"/>
                                                      <w:marTop w:val="0"/>
                                                      <w:marBottom w:val="0"/>
                                                      <w:divBdr>
                                                        <w:top w:val="none" w:sz="0" w:space="0" w:color="auto"/>
                                                        <w:left w:val="none" w:sz="0" w:space="0" w:color="auto"/>
                                                        <w:bottom w:val="none" w:sz="0" w:space="0" w:color="auto"/>
                                                        <w:right w:val="none" w:sz="0" w:space="0" w:color="auto"/>
                                                      </w:divBdr>
                                                    </w:div>
                                                  </w:divsChild>
                                                </w:div>
                                                <w:div w:id="151572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0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6249">
                                  <w:marLeft w:val="0"/>
                                  <w:marRight w:val="0"/>
                                  <w:marTop w:val="0"/>
                                  <w:marBottom w:val="0"/>
                                  <w:divBdr>
                                    <w:top w:val="none" w:sz="0" w:space="0" w:color="auto"/>
                                    <w:left w:val="none" w:sz="0" w:space="0" w:color="auto"/>
                                    <w:bottom w:val="none" w:sz="0" w:space="0" w:color="auto"/>
                                    <w:right w:val="none" w:sz="0" w:space="0" w:color="auto"/>
                                  </w:divBdr>
                                </w:div>
                                <w:div w:id="2047023274">
                                  <w:marLeft w:val="240"/>
                                  <w:marRight w:val="240"/>
                                  <w:marTop w:val="0"/>
                                  <w:marBottom w:val="0"/>
                                  <w:divBdr>
                                    <w:top w:val="none" w:sz="0" w:space="0" w:color="auto"/>
                                    <w:left w:val="none" w:sz="0" w:space="0" w:color="auto"/>
                                    <w:bottom w:val="none" w:sz="0" w:space="0" w:color="auto"/>
                                    <w:right w:val="none" w:sz="0" w:space="0" w:color="auto"/>
                                  </w:divBdr>
                                  <w:divsChild>
                                    <w:div w:id="1426264609">
                                      <w:marLeft w:val="0"/>
                                      <w:marRight w:val="0"/>
                                      <w:marTop w:val="0"/>
                                      <w:marBottom w:val="0"/>
                                      <w:divBdr>
                                        <w:top w:val="none" w:sz="0" w:space="0" w:color="auto"/>
                                        <w:left w:val="none" w:sz="0" w:space="0" w:color="auto"/>
                                        <w:bottom w:val="none" w:sz="0" w:space="0" w:color="auto"/>
                                        <w:right w:val="none" w:sz="0" w:space="0" w:color="auto"/>
                                      </w:divBdr>
                                      <w:divsChild>
                                        <w:div w:id="848494824">
                                          <w:marLeft w:val="0"/>
                                          <w:marRight w:val="0"/>
                                          <w:marTop w:val="0"/>
                                          <w:marBottom w:val="0"/>
                                          <w:divBdr>
                                            <w:top w:val="none" w:sz="0" w:space="0" w:color="auto"/>
                                            <w:left w:val="none" w:sz="0" w:space="0" w:color="auto"/>
                                            <w:bottom w:val="none" w:sz="0" w:space="0" w:color="auto"/>
                                            <w:right w:val="none" w:sz="0" w:space="0" w:color="auto"/>
                                          </w:divBdr>
                                        </w:div>
                                        <w:div w:id="959140674">
                                          <w:marLeft w:val="240"/>
                                          <w:marRight w:val="240"/>
                                          <w:marTop w:val="0"/>
                                          <w:marBottom w:val="0"/>
                                          <w:divBdr>
                                            <w:top w:val="none" w:sz="0" w:space="0" w:color="auto"/>
                                            <w:left w:val="none" w:sz="0" w:space="0" w:color="auto"/>
                                            <w:bottom w:val="none" w:sz="0" w:space="0" w:color="auto"/>
                                            <w:right w:val="none" w:sz="0" w:space="0" w:color="auto"/>
                                          </w:divBdr>
                                          <w:divsChild>
                                            <w:div w:id="192695317">
                                              <w:marLeft w:val="240"/>
                                              <w:marRight w:val="0"/>
                                              <w:marTop w:val="0"/>
                                              <w:marBottom w:val="0"/>
                                              <w:divBdr>
                                                <w:top w:val="none" w:sz="0" w:space="0" w:color="auto"/>
                                                <w:left w:val="none" w:sz="0" w:space="0" w:color="auto"/>
                                                <w:bottom w:val="none" w:sz="0" w:space="0" w:color="auto"/>
                                                <w:right w:val="none" w:sz="0" w:space="0" w:color="auto"/>
                                              </w:divBdr>
                                            </w:div>
                                            <w:div w:id="627931650">
                                              <w:marLeft w:val="0"/>
                                              <w:marRight w:val="0"/>
                                              <w:marTop w:val="0"/>
                                              <w:marBottom w:val="0"/>
                                              <w:divBdr>
                                                <w:top w:val="none" w:sz="0" w:space="0" w:color="auto"/>
                                                <w:left w:val="none" w:sz="0" w:space="0" w:color="auto"/>
                                                <w:bottom w:val="none" w:sz="0" w:space="0" w:color="auto"/>
                                                <w:right w:val="none" w:sz="0" w:space="0" w:color="auto"/>
                                              </w:divBdr>
                                              <w:divsChild>
                                                <w:div w:id="169107828">
                                                  <w:marLeft w:val="240"/>
                                                  <w:marRight w:val="240"/>
                                                  <w:marTop w:val="0"/>
                                                  <w:marBottom w:val="0"/>
                                                  <w:divBdr>
                                                    <w:top w:val="none" w:sz="0" w:space="0" w:color="auto"/>
                                                    <w:left w:val="none" w:sz="0" w:space="0" w:color="auto"/>
                                                    <w:bottom w:val="none" w:sz="0" w:space="0" w:color="auto"/>
                                                    <w:right w:val="none" w:sz="0" w:space="0" w:color="auto"/>
                                                  </w:divBdr>
                                                  <w:divsChild>
                                                    <w:div w:id="1193037309">
                                                      <w:marLeft w:val="0"/>
                                                      <w:marRight w:val="0"/>
                                                      <w:marTop w:val="0"/>
                                                      <w:marBottom w:val="0"/>
                                                      <w:divBdr>
                                                        <w:top w:val="none" w:sz="0" w:space="0" w:color="auto"/>
                                                        <w:left w:val="none" w:sz="0" w:space="0" w:color="auto"/>
                                                        <w:bottom w:val="none" w:sz="0" w:space="0" w:color="auto"/>
                                                        <w:right w:val="none" w:sz="0" w:space="0" w:color="auto"/>
                                                      </w:divBdr>
                                                      <w:divsChild>
                                                        <w:div w:id="338700857">
                                                          <w:marLeft w:val="240"/>
                                                          <w:marRight w:val="240"/>
                                                          <w:marTop w:val="0"/>
                                                          <w:marBottom w:val="0"/>
                                                          <w:divBdr>
                                                            <w:top w:val="none" w:sz="0" w:space="0" w:color="auto"/>
                                                            <w:left w:val="none" w:sz="0" w:space="0" w:color="auto"/>
                                                            <w:bottom w:val="none" w:sz="0" w:space="0" w:color="auto"/>
                                                            <w:right w:val="none" w:sz="0" w:space="0" w:color="auto"/>
                                                          </w:divBdr>
                                                          <w:divsChild>
                                                            <w:div w:id="902181875">
                                                              <w:marLeft w:val="0"/>
                                                              <w:marRight w:val="0"/>
                                                              <w:marTop w:val="0"/>
                                                              <w:marBottom w:val="0"/>
                                                              <w:divBdr>
                                                                <w:top w:val="none" w:sz="0" w:space="0" w:color="auto"/>
                                                                <w:left w:val="none" w:sz="0" w:space="0" w:color="auto"/>
                                                                <w:bottom w:val="none" w:sz="0" w:space="0" w:color="auto"/>
                                                                <w:right w:val="none" w:sz="0" w:space="0" w:color="auto"/>
                                                              </w:divBdr>
                                                              <w:divsChild>
                                                                <w:div w:id="1112243652">
                                                                  <w:marLeft w:val="240"/>
                                                                  <w:marRight w:val="240"/>
                                                                  <w:marTop w:val="0"/>
                                                                  <w:marBottom w:val="0"/>
                                                                  <w:divBdr>
                                                                    <w:top w:val="none" w:sz="0" w:space="0" w:color="auto"/>
                                                                    <w:left w:val="none" w:sz="0" w:space="0" w:color="auto"/>
                                                                    <w:bottom w:val="none" w:sz="0" w:space="0" w:color="auto"/>
                                                                    <w:right w:val="none" w:sz="0" w:space="0" w:color="auto"/>
                                                                  </w:divBdr>
                                                                  <w:divsChild>
                                                                    <w:div w:id="238750939">
                                                                      <w:marLeft w:val="240"/>
                                                                      <w:marRight w:val="0"/>
                                                                      <w:marTop w:val="0"/>
                                                                      <w:marBottom w:val="0"/>
                                                                      <w:divBdr>
                                                                        <w:top w:val="none" w:sz="0" w:space="0" w:color="auto"/>
                                                                        <w:left w:val="none" w:sz="0" w:space="0" w:color="auto"/>
                                                                        <w:bottom w:val="none" w:sz="0" w:space="0" w:color="auto"/>
                                                                        <w:right w:val="none" w:sz="0" w:space="0" w:color="auto"/>
                                                                      </w:divBdr>
                                                                    </w:div>
                                                                  </w:divsChild>
                                                                </w:div>
                                                                <w:div w:id="1884946984">
                                                                  <w:marLeft w:val="0"/>
                                                                  <w:marRight w:val="0"/>
                                                                  <w:marTop w:val="0"/>
                                                                  <w:marBottom w:val="0"/>
                                                                  <w:divBdr>
                                                                    <w:top w:val="none" w:sz="0" w:space="0" w:color="auto"/>
                                                                    <w:left w:val="none" w:sz="0" w:space="0" w:color="auto"/>
                                                                    <w:bottom w:val="none" w:sz="0" w:space="0" w:color="auto"/>
                                                                    <w:right w:val="none" w:sz="0" w:space="0" w:color="auto"/>
                                                                  </w:divBdr>
                                                                </w:div>
                                                              </w:divsChild>
                                                            </w:div>
                                                            <w:div w:id="2003970355">
                                                              <w:marLeft w:val="240"/>
                                                              <w:marRight w:val="0"/>
                                                              <w:marTop w:val="0"/>
                                                              <w:marBottom w:val="0"/>
                                                              <w:divBdr>
                                                                <w:top w:val="none" w:sz="0" w:space="0" w:color="auto"/>
                                                                <w:left w:val="none" w:sz="0" w:space="0" w:color="auto"/>
                                                                <w:bottom w:val="none" w:sz="0" w:space="0" w:color="auto"/>
                                                                <w:right w:val="none" w:sz="0" w:space="0" w:color="auto"/>
                                                              </w:divBdr>
                                                            </w:div>
                                                          </w:divsChild>
                                                        </w:div>
                                                        <w:div w:id="1501002479">
                                                          <w:marLeft w:val="0"/>
                                                          <w:marRight w:val="0"/>
                                                          <w:marTop w:val="0"/>
                                                          <w:marBottom w:val="0"/>
                                                          <w:divBdr>
                                                            <w:top w:val="none" w:sz="0" w:space="0" w:color="auto"/>
                                                            <w:left w:val="none" w:sz="0" w:space="0" w:color="auto"/>
                                                            <w:bottom w:val="none" w:sz="0" w:space="0" w:color="auto"/>
                                                            <w:right w:val="none" w:sz="0" w:space="0" w:color="auto"/>
                                                          </w:divBdr>
                                                        </w:div>
                                                      </w:divsChild>
                                                    </w:div>
                                                    <w:div w:id="1853032552">
                                                      <w:marLeft w:val="240"/>
                                                      <w:marRight w:val="0"/>
                                                      <w:marTop w:val="0"/>
                                                      <w:marBottom w:val="0"/>
                                                      <w:divBdr>
                                                        <w:top w:val="none" w:sz="0" w:space="0" w:color="auto"/>
                                                        <w:left w:val="none" w:sz="0" w:space="0" w:color="auto"/>
                                                        <w:bottom w:val="none" w:sz="0" w:space="0" w:color="auto"/>
                                                        <w:right w:val="none" w:sz="0" w:space="0" w:color="auto"/>
                                                      </w:divBdr>
                                                    </w:div>
                                                  </w:divsChild>
                                                </w:div>
                                                <w:div w:id="604121278">
                                                  <w:marLeft w:val="0"/>
                                                  <w:marRight w:val="0"/>
                                                  <w:marTop w:val="0"/>
                                                  <w:marBottom w:val="0"/>
                                                  <w:divBdr>
                                                    <w:top w:val="none" w:sz="0" w:space="0" w:color="auto"/>
                                                    <w:left w:val="none" w:sz="0" w:space="0" w:color="auto"/>
                                                    <w:bottom w:val="none" w:sz="0" w:space="0" w:color="auto"/>
                                                    <w:right w:val="none" w:sz="0" w:space="0" w:color="auto"/>
                                                  </w:divBdr>
                                                </w:div>
                                                <w:div w:id="877856189">
                                                  <w:marLeft w:val="240"/>
                                                  <w:marRight w:val="240"/>
                                                  <w:marTop w:val="0"/>
                                                  <w:marBottom w:val="0"/>
                                                  <w:divBdr>
                                                    <w:top w:val="none" w:sz="0" w:space="0" w:color="auto"/>
                                                    <w:left w:val="none" w:sz="0" w:space="0" w:color="auto"/>
                                                    <w:bottom w:val="none" w:sz="0" w:space="0" w:color="auto"/>
                                                    <w:right w:val="none" w:sz="0" w:space="0" w:color="auto"/>
                                                  </w:divBdr>
                                                  <w:divsChild>
                                                    <w:div w:id="25837724">
                                                      <w:marLeft w:val="0"/>
                                                      <w:marRight w:val="0"/>
                                                      <w:marTop w:val="0"/>
                                                      <w:marBottom w:val="0"/>
                                                      <w:divBdr>
                                                        <w:top w:val="none" w:sz="0" w:space="0" w:color="auto"/>
                                                        <w:left w:val="none" w:sz="0" w:space="0" w:color="auto"/>
                                                        <w:bottom w:val="none" w:sz="0" w:space="0" w:color="auto"/>
                                                        <w:right w:val="none" w:sz="0" w:space="0" w:color="auto"/>
                                                      </w:divBdr>
                                                      <w:divsChild>
                                                        <w:div w:id="1480682874">
                                                          <w:marLeft w:val="0"/>
                                                          <w:marRight w:val="0"/>
                                                          <w:marTop w:val="0"/>
                                                          <w:marBottom w:val="0"/>
                                                          <w:divBdr>
                                                            <w:top w:val="none" w:sz="0" w:space="0" w:color="auto"/>
                                                            <w:left w:val="none" w:sz="0" w:space="0" w:color="auto"/>
                                                            <w:bottom w:val="none" w:sz="0" w:space="0" w:color="auto"/>
                                                            <w:right w:val="none" w:sz="0" w:space="0" w:color="auto"/>
                                                          </w:divBdr>
                                                        </w:div>
                                                        <w:div w:id="1643533964">
                                                          <w:marLeft w:val="240"/>
                                                          <w:marRight w:val="240"/>
                                                          <w:marTop w:val="0"/>
                                                          <w:marBottom w:val="0"/>
                                                          <w:divBdr>
                                                            <w:top w:val="none" w:sz="0" w:space="0" w:color="auto"/>
                                                            <w:left w:val="none" w:sz="0" w:space="0" w:color="auto"/>
                                                            <w:bottom w:val="none" w:sz="0" w:space="0" w:color="auto"/>
                                                            <w:right w:val="none" w:sz="0" w:space="0" w:color="auto"/>
                                                          </w:divBdr>
                                                          <w:divsChild>
                                                            <w:div w:id="960766998">
                                                              <w:marLeft w:val="0"/>
                                                              <w:marRight w:val="0"/>
                                                              <w:marTop w:val="0"/>
                                                              <w:marBottom w:val="0"/>
                                                              <w:divBdr>
                                                                <w:top w:val="none" w:sz="0" w:space="0" w:color="auto"/>
                                                                <w:left w:val="none" w:sz="0" w:space="0" w:color="auto"/>
                                                                <w:bottom w:val="none" w:sz="0" w:space="0" w:color="auto"/>
                                                                <w:right w:val="none" w:sz="0" w:space="0" w:color="auto"/>
                                                              </w:divBdr>
                                                              <w:divsChild>
                                                                <w:div w:id="570896305">
                                                                  <w:marLeft w:val="0"/>
                                                                  <w:marRight w:val="0"/>
                                                                  <w:marTop w:val="0"/>
                                                                  <w:marBottom w:val="0"/>
                                                                  <w:divBdr>
                                                                    <w:top w:val="none" w:sz="0" w:space="0" w:color="auto"/>
                                                                    <w:left w:val="none" w:sz="0" w:space="0" w:color="auto"/>
                                                                    <w:bottom w:val="none" w:sz="0" w:space="0" w:color="auto"/>
                                                                    <w:right w:val="none" w:sz="0" w:space="0" w:color="auto"/>
                                                                  </w:divBdr>
                                                                </w:div>
                                                                <w:div w:id="673456498">
                                                                  <w:marLeft w:val="240"/>
                                                                  <w:marRight w:val="240"/>
                                                                  <w:marTop w:val="0"/>
                                                                  <w:marBottom w:val="0"/>
                                                                  <w:divBdr>
                                                                    <w:top w:val="none" w:sz="0" w:space="0" w:color="auto"/>
                                                                    <w:left w:val="none" w:sz="0" w:space="0" w:color="auto"/>
                                                                    <w:bottom w:val="none" w:sz="0" w:space="0" w:color="auto"/>
                                                                    <w:right w:val="none" w:sz="0" w:space="0" w:color="auto"/>
                                                                  </w:divBdr>
                                                                  <w:divsChild>
                                                                    <w:div w:id="15765521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962178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46099718">
                                                      <w:marLeft w:val="240"/>
                                                      <w:marRight w:val="0"/>
                                                      <w:marTop w:val="0"/>
                                                      <w:marBottom w:val="0"/>
                                                      <w:divBdr>
                                                        <w:top w:val="none" w:sz="0" w:space="0" w:color="auto"/>
                                                        <w:left w:val="none" w:sz="0" w:space="0" w:color="auto"/>
                                                        <w:bottom w:val="none" w:sz="0" w:space="0" w:color="auto"/>
                                                        <w:right w:val="none" w:sz="0" w:space="0" w:color="auto"/>
                                                      </w:divBdr>
                                                    </w:div>
                                                  </w:divsChild>
                                                </w:div>
                                                <w:div w:id="1042946480">
                                                  <w:marLeft w:val="240"/>
                                                  <w:marRight w:val="240"/>
                                                  <w:marTop w:val="0"/>
                                                  <w:marBottom w:val="0"/>
                                                  <w:divBdr>
                                                    <w:top w:val="none" w:sz="0" w:space="0" w:color="auto"/>
                                                    <w:left w:val="none" w:sz="0" w:space="0" w:color="auto"/>
                                                    <w:bottom w:val="none" w:sz="0" w:space="0" w:color="auto"/>
                                                    <w:right w:val="none" w:sz="0" w:space="0" w:color="auto"/>
                                                  </w:divBdr>
                                                  <w:divsChild>
                                                    <w:div w:id="995301353">
                                                      <w:marLeft w:val="240"/>
                                                      <w:marRight w:val="0"/>
                                                      <w:marTop w:val="0"/>
                                                      <w:marBottom w:val="0"/>
                                                      <w:divBdr>
                                                        <w:top w:val="none" w:sz="0" w:space="0" w:color="auto"/>
                                                        <w:left w:val="none" w:sz="0" w:space="0" w:color="auto"/>
                                                        <w:bottom w:val="none" w:sz="0" w:space="0" w:color="auto"/>
                                                        <w:right w:val="none" w:sz="0" w:space="0" w:color="auto"/>
                                                      </w:divBdr>
                                                    </w:div>
                                                    <w:div w:id="1310523577">
                                                      <w:marLeft w:val="0"/>
                                                      <w:marRight w:val="0"/>
                                                      <w:marTop w:val="0"/>
                                                      <w:marBottom w:val="0"/>
                                                      <w:divBdr>
                                                        <w:top w:val="none" w:sz="0" w:space="0" w:color="auto"/>
                                                        <w:left w:val="none" w:sz="0" w:space="0" w:color="auto"/>
                                                        <w:bottom w:val="none" w:sz="0" w:space="0" w:color="auto"/>
                                                        <w:right w:val="none" w:sz="0" w:space="0" w:color="auto"/>
                                                      </w:divBdr>
                                                      <w:divsChild>
                                                        <w:div w:id="70012205">
                                                          <w:marLeft w:val="0"/>
                                                          <w:marRight w:val="0"/>
                                                          <w:marTop w:val="0"/>
                                                          <w:marBottom w:val="0"/>
                                                          <w:divBdr>
                                                            <w:top w:val="none" w:sz="0" w:space="0" w:color="auto"/>
                                                            <w:left w:val="none" w:sz="0" w:space="0" w:color="auto"/>
                                                            <w:bottom w:val="none" w:sz="0" w:space="0" w:color="auto"/>
                                                            <w:right w:val="none" w:sz="0" w:space="0" w:color="auto"/>
                                                          </w:divBdr>
                                                        </w:div>
                                                        <w:div w:id="888221653">
                                                          <w:marLeft w:val="240"/>
                                                          <w:marRight w:val="240"/>
                                                          <w:marTop w:val="0"/>
                                                          <w:marBottom w:val="0"/>
                                                          <w:divBdr>
                                                            <w:top w:val="none" w:sz="0" w:space="0" w:color="auto"/>
                                                            <w:left w:val="none" w:sz="0" w:space="0" w:color="auto"/>
                                                            <w:bottom w:val="none" w:sz="0" w:space="0" w:color="auto"/>
                                                            <w:right w:val="none" w:sz="0" w:space="0" w:color="auto"/>
                                                          </w:divBdr>
                                                          <w:divsChild>
                                                            <w:div w:id="1372996477">
                                                              <w:marLeft w:val="240"/>
                                                              <w:marRight w:val="0"/>
                                                              <w:marTop w:val="0"/>
                                                              <w:marBottom w:val="0"/>
                                                              <w:divBdr>
                                                                <w:top w:val="none" w:sz="0" w:space="0" w:color="auto"/>
                                                                <w:left w:val="none" w:sz="0" w:space="0" w:color="auto"/>
                                                                <w:bottom w:val="none" w:sz="0" w:space="0" w:color="auto"/>
                                                                <w:right w:val="none" w:sz="0" w:space="0" w:color="auto"/>
                                                              </w:divBdr>
                                                            </w:div>
                                                            <w:div w:id="1615671137">
                                                              <w:marLeft w:val="0"/>
                                                              <w:marRight w:val="0"/>
                                                              <w:marTop w:val="0"/>
                                                              <w:marBottom w:val="0"/>
                                                              <w:divBdr>
                                                                <w:top w:val="none" w:sz="0" w:space="0" w:color="auto"/>
                                                                <w:left w:val="none" w:sz="0" w:space="0" w:color="auto"/>
                                                                <w:bottom w:val="none" w:sz="0" w:space="0" w:color="auto"/>
                                                                <w:right w:val="none" w:sz="0" w:space="0" w:color="auto"/>
                                                              </w:divBdr>
                                                              <w:divsChild>
                                                                <w:div w:id="271977332">
                                                                  <w:marLeft w:val="0"/>
                                                                  <w:marRight w:val="0"/>
                                                                  <w:marTop w:val="0"/>
                                                                  <w:marBottom w:val="0"/>
                                                                  <w:divBdr>
                                                                    <w:top w:val="none" w:sz="0" w:space="0" w:color="auto"/>
                                                                    <w:left w:val="none" w:sz="0" w:space="0" w:color="auto"/>
                                                                    <w:bottom w:val="none" w:sz="0" w:space="0" w:color="auto"/>
                                                                    <w:right w:val="none" w:sz="0" w:space="0" w:color="auto"/>
                                                                  </w:divBdr>
                                                                </w:div>
                                                                <w:div w:id="1333340090">
                                                                  <w:marLeft w:val="240"/>
                                                                  <w:marRight w:val="240"/>
                                                                  <w:marTop w:val="0"/>
                                                                  <w:marBottom w:val="0"/>
                                                                  <w:divBdr>
                                                                    <w:top w:val="none" w:sz="0" w:space="0" w:color="auto"/>
                                                                    <w:left w:val="none" w:sz="0" w:space="0" w:color="auto"/>
                                                                    <w:bottom w:val="none" w:sz="0" w:space="0" w:color="auto"/>
                                                                    <w:right w:val="none" w:sz="0" w:space="0" w:color="auto"/>
                                                                  </w:divBdr>
                                                                  <w:divsChild>
                                                                    <w:div w:id="7936422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3209332">
                                          <w:marLeft w:val="240"/>
                                          <w:marRight w:val="240"/>
                                          <w:marTop w:val="0"/>
                                          <w:marBottom w:val="0"/>
                                          <w:divBdr>
                                            <w:top w:val="none" w:sz="0" w:space="0" w:color="auto"/>
                                            <w:left w:val="none" w:sz="0" w:space="0" w:color="auto"/>
                                            <w:bottom w:val="none" w:sz="0" w:space="0" w:color="auto"/>
                                            <w:right w:val="none" w:sz="0" w:space="0" w:color="auto"/>
                                          </w:divBdr>
                                          <w:divsChild>
                                            <w:div w:id="1234050714">
                                              <w:marLeft w:val="240"/>
                                              <w:marRight w:val="0"/>
                                              <w:marTop w:val="0"/>
                                              <w:marBottom w:val="0"/>
                                              <w:divBdr>
                                                <w:top w:val="none" w:sz="0" w:space="0" w:color="auto"/>
                                                <w:left w:val="none" w:sz="0" w:space="0" w:color="auto"/>
                                                <w:bottom w:val="none" w:sz="0" w:space="0" w:color="auto"/>
                                                <w:right w:val="none" w:sz="0" w:space="0" w:color="auto"/>
                                              </w:divBdr>
                                            </w:div>
                                            <w:div w:id="1825971842">
                                              <w:marLeft w:val="0"/>
                                              <w:marRight w:val="0"/>
                                              <w:marTop w:val="0"/>
                                              <w:marBottom w:val="0"/>
                                              <w:divBdr>
                                                <w:top w:val="none" w:sz="0" w:space="0" w:color="auto"/>
                                                <w:left w:val="none" w:sz="0" w:space="0" w:color="auto"/>
                                                <w:bottom w:val="none" w:sz="0" w:space="0" w:color="auto"/>
                                                <w:right w:val="none" w:sz="0" w:space="0" w:color="auto"/>
                                              </w:divBdr>
                                              <w:divsChild>
                                                <w:div w:id="1173761874">
                                                  <w:marLeft w:val="0"/>
                                                  <w:marRight w:val="0"/>
                                                  <w:marTop w:val="0"/>
                                                  <w:marBottom w:val="0"/>
                                                  <w:divBdr>
                                                    <w:top w:val="none" w:sz="0" w:space="0" w:color="auto"/>
                                                    <w:left w:val="none" w:sz="0" w:space="0" w:color="auto"/>
                                                    <w:bottom w:val="none" w:sz="0" w:space="0" w:color="auto"/>
                                                    <w:right w:val="none" w:sz="0" w:space="0" w:color="auto"/>
                                                  </w:divBdr>
                                                </w:div>
                                                <w:div w:id="2004159574">
                                                  <w:marLeft w:val="240"/>
                                                  <w:marRight w:val="240"/>
                                                  <w:marTop w:val="0"/>
                                                  <w:marBottom w:val="0"/>
                                                  <w:divBdr>
                                                    <w:top w:val="none" w:sz="0" w:space="0" w:color="auto"/>
                                                    <w:left w:val="none" w:sz="0" w:space="0" w:color="auto"/>
                                                    <w:bottom w:val="none" w:sz="0" w:space="0" w:color="auto"/>
                                                    <w:right w:val="none" w:sz="0" w:space="0" w:color="auto"/>
                                                  </w:divBdr>
                                                  <w:divsChild>
                                                    <w:div w:id="1861372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6575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68872874">
                              <w:marLeft w:val="240"/>
                              <w:marRight w:val="0"/>
                              <w:marTop w:val="0"/>
                              <w:marBottom w:val="0"/>
                              <w:divBdr>
                                <w:top w:val="none" w:sz="0" w:space="0" w:color="auto"/>
                                <w:left w:val="none" w:sz="0" w:space="0" w:color="auto"/>
                                <w:bottom w:val="none" w:sz="0" w:space="0" w:color="auto"/>
                                <w:right w:val="none" w:sz="0" w:space="0" w:color="auto"/>
                              </w:divBdr>
                            </w:div>
                          </w:divsChild>
                        </w:div>
                        <w:div w:id="1893803885">
                          <w:marLeft w:val="240"/>
                          <w:marRight w:val="240"/>
                          <w:marTop w:val="0"/>
                          <w:marBottom w:val="0"/>
                          <w:divBdr>
                            <w:top w:val="none" w:sz="0" w:space="0" w:color="auto"/>
                            <w:left w:val="none" w:sz="0" w:space="0" w:color="auto"/>
                            <w:bottom w:val="none" w:sz="0" w:space="0" w:color="auto"/>
                            <w:right w:val="none" w:sz="0" w:space="0" w:color="auto"/>
                          </w:divBdr>
                          <w:divsChild>
                            <w:div w:id="584195078">
                              <w:marLeft w:val="240"/>
                              <w:marRight w:val="0"/>
                              <w:marTop w:val="0"/>
                              <w:marBottom w:val="0"/>
                              <w:divBdr>
                                <w:top w:val="none" w:sz="0" w:space="0" w:color="auto"/>
                                <w:left w:val="none" w:sz="0" w:space="0" w:color="auto"/>
                                <w:bottom w:val="none" w:sz="0" w:space="0" w:color="auto"/>
                                <w:right w:val="none" w:sz="0" w:space="0" w:color="auto"/>
                              </w:divBdr>
                            </w:div>
                            <w:div w:id="610015964">
                              <w:marLeft w:val="0"/>
                              <w:marRight w:val="0"/>
                              <w:marTop w:val="0"/>
                              <w:marBottom w:val="0"/>
                              <w:divBdr>
                                <w:top w:val="none" w:sz="0" w:space="0" w:color="auto"/>
                                <w:left w:val="none" w:sz="0" w:space="0" w:color="auto"/>
                                <w:bottom w:val="none" w:sz="0" w:space="0" w:color="auto"/>
                                <w:right w:val="none" w:sz="0" w:space="0" w:color="auto"/>
                              </w:divBdr>
                              <w:divsChild>
                                <w:div w:id="90398404">
                                  <w:marLeft w:val="240"/>
                                  <w:marRight w:val="240"/>
                                  <w:marTop w:val="0"/>
                                  <w:marBottom w:val="0"/>
                                  <w:divBdr>
                                    <w:top w:val="none" w:sz="0" w:space="0" w:color="auto"/>
                                    <w:left w:val="none" w:sz="0" w:space="0" w:color="auto"/>
                                    <w:bottom w:val="none" w:sz="0" w:space="0" w:color="auto"/>
                                    <w:right w:val="none" w:sz="0" w:space="0" w:color="auto"/>
                                  </w:divBdr>
                                  <w:divsChild>
                                    <w:div w:id="1564172305">
                                      <w:marLeft w:val="240"/>
                                      <w:marRight w:val="0"/>
                                      <w:marTop w:val="0"/>
                                      <w:marBottom w:val="0"/>
                                      <w:divBdr>
                                        <w:top w:val="none" w:sz="0" w:space="0" w:color="auto"/>
                                        <w:left w:val="none" w:sz="0" w:space="0" w:color="auto"/>
                                        <w:bottom w:val="none" w:sz="0" w:space="0" w:color="auto"/>
                                        <w:right w:val="none" w:sz="0" w:space="0" w:color="auto"/>
                                      </w:divBdr>
                                    </w:div>
                                  </w:divsChild>
                                </w:div>
                                <w:div w:id="447699922">
                                  <w:marLeft w:val="0"/>
                                  <w:marRight w:val="0"/>
                                  <w:marTop w:val="0"/>
                                  <w:marBottom w:val="0"/>
                                  <w:divBdr>
                                    <w:top w:val="none" w:sz="0" w:space="0" w:color="auto"/>
                                    <w:left w:val="none" w:sz="0" w:space="0" w:color="auto"/>
                                    <w:bottom w:val="none" w:sz="0" w:space="0" w:color="auto"/>
                                    <w:right w:val="none" w:sz="0" w:space="0" w:color="auto"/>
                                  </w:divBdr>
                                </w:div>
                                <w:div w:id="452939238">
                                  <w:marLeft w:val="240"/>
                                  <w:marRight w:val="240"/>
                                  <w:marTop w:val="0"/>
                                  <w:marBottom w:val="0"/>
                                  <w:divBdr>
                                    <w:top w:val="none" w:sz="0" w:space="0" w:color="auto"/>
                                    <w:left w:val="none" w:sz="0" w:space="0" w:color="auto"/>
                                    <w:bottom w:val="none" w:sz="0" w:space="0" w:color="auto"/>
                                    <w:right w:val="none" w:sz="0" w:space="0" w:color="auto"/>
                                  </w:divBdr>
                                  <w:divsChild>
                                    <w:div w:id="92673239">
                                      <w:marLeft w:val="0"/>
                                      <w:marRight w:val="0"/>
                                      <w:marTop w:val="0"/>
                                      <w:marBottom w:val="0"/>
                                      <w:divBdr>
                                        <w:top w:val="none" w:sz="0" w:space="0" w:color="auto"/>
                                        <w:left w:val="none" w:sz="0" w:space="0" w:color="auto"/>
                                        <w:bottom w:val="none" w:sz="0" w:space="0" w:color="auto"/>
                                        <w:right w:val="none" w:sz="0" w:space="0" w:color="auto"/>
                                      </w:divBdr>
                                      <w:divsChild>
                                        <w:div w:id="725839479">
                                          <w:marLeft w:val="240"/>
                                          <w:marRight w:val="240"/>
                                          <w:marTop w:val="0"/>
                                          <w:marBottom w:val="0"/>
                                          <w:divBdr>
                                            <w:top w:val="none" w:sz="0" w:space="0" w:color="auto"/>
                                            <w:left w:val="none" w:sz="0" w:space="0" w:color="auto"/>
                                            <w:bottom w:val="none" w:sz="0" w:space="0" w:color="auto"/>
                                            <w:right w:val="none" w:sz="0" w:space="0" w:color="auto"/>
                                          </w:divBdr>
                                          <w:divsChild>
                                            <w:div w:id="253131920">
                                              <w:marLeft w:val="240"/>
                                              <w:marRight w:val="0"/>
                                              <w:marTop w:val="0"/>
                                              <w:marBottom w:val="0"/>
                                              <w:divBdr>
                                                <w:top w:val="none" w:sz="0" w:space="0" w:color="auto"/>
                                                <w:left w:val="none" w:sz="0" w:space="0" w:color="auto"/>
                                                <w:bottom w:val="none" w:sz="0" w:space="0" w:color="auto"/>
                                                <w:right w:val="none" w:sz="0" w:space="0" w:color="auto"/>
                                              </w:divBdr>
                                            </w:div>
                                            <w:div w:id="1649743401">
                                              <w:marLeft w:val="0"/>
                                              <w:marRight w:val="0"/>
                                              <w:marTop w:val="0"/>
                                              <w:marBottom w:val="0"/>
                                              <w:divBdr>
                                                <w:top w:val="none" w:sz="0" w:space="0" w:color="auto"/>
                                                <w:left w:val="none" w:sz="0" w:space="0" w:color="auto"/>
                                                <w:bottom w:val="none" w:sz="0" w:space="0" w:color="auto"/>
                                                <w:right w:val="none" w:sz="0" w:space="0" w:color="auto"/>
                                              </w:divBdr>
                                              <w:divsChild>
                                                <w:div w:id="662661620">
                                                  <w:marLeft w:val="0"/>
                                                  <w:marRight w:val="0"/>
                                                  <w:marTop w:val="0"/>
                                                  <w:marBottom w:val="0"/>
                                                  <w:divBdr>
                                                    <w:top w:val="none" w:sz="0" w:space="0" w:color="auto"/>
                                                    <w:left w:val="none" w:sz="0" w:space="0" w:color="auto"/>
                                                    <w:bottom w:val="none" w:sz="0" w:space="0" w:color="auto"/>
                                                    <w:right w:val="none" w:sz="0" w:space="0" w:color="auto"/>
                                                  </w:divBdr>
                                                </w:div>
                                                <w:div w:id="1245384682">
                                                  <w:marLeft w:val="240"/>
                                                  <w:marRight w:val="240"/>
                                                  <w:marTop w:val="0"/>
                                                  <w:marBottom w:val="0"/>
                                                  <w:divBdr>
                                                    <w:top w:val="none" w:sz="0" w:space="0" w:color="auto"/>
                                                    <w:left w:val="none" w:sz="0" w:space="0" w:color="auto"/>
                                                    <w:bottom w:val="none" w:sz="0" w:space="0" w:color="auto"/>
                                                    <w:right w:val="none" w:sz="0" w:space="0" w:color="auto"/>
                                                  </w:divBdr>
                                                  <w:divsChild>
                                                    <w:div w:id="1077745681">
                                                      <w:marLeft w:val="240"/>
                                                      <w:marRight w:val="0"/>
                                                      <w:marTop w:val="0"/>
                                                      <w:marBottom w:val="0"/>
                                                      <w:divBdr>
                                                        <w:top w:val="none" w:sz="0" w:space="0" w:color="auto"/>
                                                        <w:left w:val="none" w:sz="0" w:space="0" w:color="auto"/>
                                                        <w:bottom w:val="none" w:sz="0" w:space="0" w:color="auto"/>
                                                        <w:right w:val="none" w:sz="0" w:space="0" w:color="auto"/>
                                                      </w:divBdr>
                                                    </w:div>
                                                  </w:divsChild>
                                                </w:div>
                                                <w:div w:id="1396010429">
                                                  <w:marLeft w:val="240"/>
                                                  <w:marRight w:val="240"/>
                                                  <w:marTop w:val="0"/>
                                                  <w:marBottom w:val="0"/>
                                                  <w:divBdr>
                                                    <w:top w:val="none" w:sz="0" w:space="0" w:color="auto"/>
                                                    <w:left w:val="none" w:sz="0" w:space="0" w:color="auto"/>
                                                    <w:bottom w:val="none" w:sz="0" w:space="0" w:color="auto"/>
                                                    <w:right w:val="none" w:sz="0" w:space="0" w:color="auto"/>
                                                  </w:divBdr>
                                                  <w:divsChild>
                                                    <w:div w:id="634576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615231">
                                          <w:marLeft w:val="0"/>
                                          <w:marRight w:val="0"/>
                                          <w:marTop w:val="0"/>
                                          <w:marBottom w:val="0"/>
                                          <w:divBdr>
                                            <w:top w:val="none" w:sz="0" w:space="0" w:color="auto"/>
                                            <w:left w:val="none" w:sz="0" w:space="0" w:color="auto"/>
                                            <w:bottom w:val="none" w:sz="0" w:space="0" w:color="auto"/>
                                            <w:right w:val="none" w:sz="0" w:space="0" w:color="auto"/>
                                          </w:divBdr>
                                        </w:div>
                                      </w:divsChild>
                                    </w:div>
                                    <w:div w:id="989868453">
                                      <w:marLeft w:val="240"/>
                                      <w:marRight w:val="0"/>
                                      <w:marTop w:val="0"/>
                                      <w:marBottom w:val="0"/>
                                      <w:divBdr>
                                        <w:top w:val="none" w:sz="0" w:space="0" w:color="auto"/>
                                        <w:left w:val="none" w:sz="0" w:space="0" w:color="auto"/>
                                        <w:bottom w:val="none" w:sz="0" w:space="0" w:color="auto"/>
                                        <w:right w:val="none" w:sz="0" w:space="0" w:color="auto"/>
                                      </w:divBdr>
                                    </w:div>
                                  </w:divsChild>
                                </w:div>
                                <w:div w:id="521162093">
                                  <w:marLeft w:val="240"/>
                                  <w:marRight w:val="240"/>
                                  <w:marTop w:val="0"/>
                                  <w:marBottom w:val="0"/>
                                  <w:divBdr>
                                    <w:top w:val="none" w:sz="0" w:space="0" w:color="auto"/>
                                    <w:left w:val="none" w:sz="0" w:space="0" w:color="auto"/>
                                    <w:bottom w:val="none" w:sz="0" w:space="0" w:color="auto"/>
                                    <w:right w:val="none" w:sz="0" w:space="0" w:color="auto"/>
                                  </w:divBdr>
                                  <w:divsChild>
                                    <w:div w:id="184178014">
                                      <w:marLeft w:val="0"/>
                                      <w:marRight w:val="0"/>
                                      <w:marTop w:val="0"/>
                                      <w:marBottom w:val="0"/>
                                      <w:divBdr>
                                        <w:top w:val="none" w:sz="0" w:space="0" w:color="auto"/>
                                        <w:left w:val="none" w:sz="0" w:space="0" w:color="auto"/>
                                        <w:bottom w:val="none" w:sz="0" w:space="0" w:color="auto"/>
                                        <w:right w:val="none" w:sz="0" w:space="0" w:color="auto"/>
                                      </w:divBdr>
                                      <w:divsChild>
                                        <w:div w:id="271667327">
                                          <w:marLeft w:val="240"/>
                                          <w:marRight w:val="240"/>
                                          <w:marTop w:val="0"/>
                                          <w:marBottom w:val="0"/>
                                          <w:divBdr>
                                            <w:top w:val="none" w:sz="0" w:space="0" w:color="auto"/>
                                            <w:left w:val="none" w:sz="0" w:space="0" w:color="auto"/>
                                            <w:bottom w:val="none" w:sz="0" w:space="0" w:color="auto"/>
                                            <w:right w:val="none" w:sz="0" w:space="0" w:color="auto"/>
                                          </w:divBdr>
                                          <w:divsChild>
                                            <w:div w:id="15813346">
                                              <w:marLeft w:val="240"/>
                                              <w:marRight w:val="0"/>
                                              <w:marTop w:val="0"/>
                                              <w:marBottom w:val="0"/>
                                              <w:divBdr>
                                                <w:top w:val="none" w:sz="0" w:space="0" w:color="auto"/>
                                                <w:left w:val="none" w:sz="0" w:space="0" w:color="auto"/>
                                                <w:bottom w:val="none" w:sz="0" w:space="0" w:color="auto"/>
                                                <w:right w:val="none" w:sz="0" w:space="0" w:color="auto"/>
                                              </w:divBdr>
                                            </w:div>
                                            <w:div w:id="44645878">
                                              <w:marLeft w:val="0"/>
                                              <w:marRight w:val="0"/>
                                              <w:marTop w:val="0"/>
                                              <w:marBottom w:val="0"/>
                                              <w:divBdr>
                                                <w:top w:val="none" w:sz="0" w:space="0" w:color="auto"/>
                                                <w:left w:val="none" w:sz="0" w:space="0" w:color="auto"/>
                                                <w:bottom w:val="none" w:sz="0" w:space="0" w:color="auto"/>
                                                <w:right w:val="none" w:sz="0" w:space="0" w:color="auto"/>
                                              </w:divBdr>
                                              <w:divsChild>
                                                <w:div w:id="617445414">
                                                  <w:marLeft w:val="0"/>
                                                  <w:marRight w:val="0"/>
                                                  <w:marTop w:val="0"/>
                                                  <w:marBottom w:val="0"/>
                                                  <w:divBdr>
                                                    <w:top w:val="none" w:sz="0" w:space="0" w:color="auto"/>
                                                    <w:left w:val="none" w:sz="0" w:space="0" w:color="auto"/>
                                                    <w:bottom w:val="none" w:sz="0" w:space="0" w:color="auto"/>
                                                    <w:right w:val="none" w:sz="0" w:space="0" w:color="auto"/>
                                                  </w:divBdr>
                                                </w:div>
                                                <w:div w:id="727873497">
                                                  <w:marLeft w:val="240"/>
                                                  <w:marRight w:val="240"/>
                                                  <w:marTop w:val="0"/>
                                                  <w:marBottom w:val="0"/>
                                                  <w:divBdr>
                                                    <w:top w:val="none" w:sz="0" w:space="0" w:color="auto"/>
                                                    <w:left w:val="none" w:sz="0" w:space="0" w:color="auto"/>
                                                    <w:bottom w:val="none" w:sz="0" w:space="0" w:color="auto"/>
                                                    <w:right w:val="none" w:sz="0" w:space="0" w:color="auto"/>
                                                  </w:divBdr>
                                                  <w:divsChild>
                                                    <w:div w:id="1390222923">
                                                      <w:marLeft w:val="240"/>
                                                      <w:marRight w:val="0"/>
                                                      <w:marTop w:val="0"/>
                                                      <w:marBottom w:val="0"/>
                                                      <w:divBdr>
                                                        <w:top w:val="none" w:sz="0" w:space="0" w:color="auto"/>
                                                        <w:left w:val="none" w:sz="0" w:space="0" w:color="auto"/>
                                                        <w:bottom w:val="none" w:sz="0" w:space="0" w:color="auto"/>
                                                        <w:right w:val="none" w:sz="0" w:space="0" w:color="auto"/>
                                                      </w:divBdr>
                                                    </w:div>
                                                  </w:divsChild>
                                                </w:div>
                                                <w:div w:id="2141145431">
                                                  <w:marLeft w:val="240"/>
                                                  <w:marRight w:val="240"/>
                                                  <w:marTop w:val="0"/>
                                                  <w:marBottom w:val="0"/>
                                                  <w:divBdr>
                                                    <w:top w:val="none" w:sz="0" w:space="0" w:color="auto"/>
                                                    <w:left w:val="none" w:sz="0" w:space="0" w:color="auto"/>
                                                    <w:bottom w:val="none" w:sz="0" w:space="0" w:color="auto"/>
                                                    <w:right w:val="none" w:sz="0" w:space="0" w:color="auto"/>
                                                  </w:divBdr>
                                                  <w:divsChild>
                                                    <w:div w:id="20836014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186749">
                                          <w:marLeft w:val="0"/>
                                          <w:marRight w:val="0"/>
                                          <w:marTop w:val="0"/>
                                          <w:marBottom w:val="0"/>
                                          <w:divBdr>
                                            <w:top w:val="none" w:sz="0" w:space="0" w:color="auto"/>
                                            <w:left w:val="none" w:sz="0" w:space="0" w:color="auto"/>
                                            <w:bottom w:val="none" w:sz="0" w:space="0" w:color="auto"/>
                                            <w:right w:val="none" w:sz="0" w:space="0" w:color="auto"/>
                                          </w:divBdr>
                                        </w:div>
                                      </w:divsChild>
                                    </w:div>
                                    <w:div w:id="978268213">
                                      <w:marLeft w:val="240"/>
                                      <w:marRight w:val="0"/>
                                      <w:marTop w:val="0"/>
                                      <w:marBottom w:val="0"/>
                                      <w:divBdr>
                                        <w:top w:val="none" w:sz="0" w:space="0" w:color="auto"/>
                                        <w:left w:val="none" w:sz="0" w:space="0" w:color="auto"/>
                                        <w:bottom w:val="none" w:sz="0" w:space="0" w:color="auto"/>
                                        <w:right w:val="none" w:sz="0" w:space="0" w:color="auto"/>
                                      </w:divBdr>
                                    </w:div>
                                  </w:divsChild>
                                </w:div>
                                <w:div w:id="850872394">
                                  <w:marLeft w:val="240"/>
                                  <w:marRight w:val="240"/>
                                  <w:marTop w:val="0"/>
                                  <w:marBottom w:val="0"/>
                                  <w:divBdr>
                                    <w:top w:val="none" w:sz="0" w:space="0" w:color="auto"/>
                                    <w:left w:val="none" w:sz="0" w:space="0" w:color="auto"/>
                                    <w:bottom w:val="none" w:sz="0" w:space="0" w:color="auto"/>
                                    <w:right w:val="none" w:sz="0" w:space="0" w:color="auto"/>
                                  </w:divBdr>
                                  <w:divsChild>
                                    <w:div w:id="159198757">
                                      <w:marLeft w:val="240"/>
                                      <w:marRight w:val="0"/>
                                      <w:marTop w:val="0"/>
                                      <w:marBottom w:val="0"/>
                                      <w:divBdr>
                                        <w:top w:val="none" w:sz="0" w:space="0" w:color="auto"/>
                                        <w:left w:val="none" w:sz="0" w:space="0" w:color="auto"/>
                                        <w:bottom w:val="none" w:sz="0" w:space="0" w:color="auto"/>
                                        <w:right w:val="none" w:sz="0" w:space="0" w:color="auto"/>
                                      </w:divBdr>
                                    </w:div>
                                    <w:div w:id="1187408851">
                                      <w:marLeft w:val="0"/>
                                      <w:marRight w:val="0"/>
                                      <w:marTop w:val="0"/>
                                      <w:marBottom w:val="0"/>
                                      <w:divBdr>
                                        <w:top w:val="none" w:sz="0" w:space="0" w:color="auto"/>
                                        <w:left w:val="none" w:sz="0" w:space="0" w:color="auto"/>
                                        <w:bottom w:val="none" w:sz="0" w:space="0" w:color="auto"/>
                                        <w:right w:val="none" w:sz="0" w:space="0" w:color="auto"/>
                                      </w:divBdr>
                                      <w:divsChild>
                                        <w:div w:id="684524280">
                                          <w:marLeft w:val="240"/>
                                          <w:marRight w:val="240"/>
                                          <w:marTop w:val="0"/>
                                          <w:marBottom w:val="0"/>
                                          <w:divBdr>
                                            <w:top w:val="none" w:sz="0" w:space="0" w:color="auto"/>
                                            <w:left w:val="none" w:sz="0" w:space="0" w:color="auto"/>
                                            <w:bottom w:val="none" w:sz="0" w:space="0" w:color="auto"/>
                                            <w:right w:val="none" w:sz="0" w:space="0" w:color="auto"/>
                                          </w:divBdr>
                                          <w:divsChild>
                                            <w:div w:id="1694115315">
                                              <w:marLeft w:val="240"/>
                                              <w:marRight w:val="0"/>
                                              <w:marTop w:val="0"/>
                                              <w:marBottom w:val="0"/>
                                              <w:divBdr>
                                                <w:top w:val="none" w:sz="0" w:space="0" w:color="auto"/>
                                                <w:left w:val="none" w:sz="0" w:space="0" w:color="auto"/>
                                                <w:bottom w:val="none" w:sz="0" w:space="0" w:color="auto"/>
                                                <w:right w:val="none" w:sz="0" w:space="0" w:color="auto"/>
                                              </w:divBdr>
                                            </w:div>
                                            <w:div w:id="2134051281">
                                              <w:marLeft w:val="0"/>
                                              <w:marRight w:val="0"/>
                                              <w:marTop w:val="0"/>
                                              <w:marBottom w:val="0"/>
                                              <w:divBdr>
                                                <w:top w:val="none" w:sz="0" w:space="0" w:color="auto"/>
                                                <w:left w:val="none" w:sz="0" w:space="0" w:color="auto"/>
                                                <w:bottom w:val="none" w:sz="0" w:space="0" w:color="auto"/>
                                                <w:right w:val="none" w:sz="0" w:space="0" w:color="auto"/>
                                              </w:divBdr>
                                              <w:divsChild>
                                                <w:div w:id="1423381712">
                                                  <w:marLeft w:val="240"/>
                                                  <w:marRight w:val="240"/>
                                                  <w:marTop w:val="0"/>
                                                  <w:marBottom w:val="0"/>
                                                  <w:divBdr>
                                                    <w:top w:val="none" w:sz="0" w:space="0" w:color="auto"/>
                                                    <w:left w:val="none" w:sz="0" w:space="0" w:color="auto"/>
                                                    <w:bottom w:val="none" w:sz="0" w:space="0" w:color="auto"/>
                                                    <w:right w:val="none" w:sz="0" w:space="0" w:color="auto"/>
                                                  </w:divBdr>
                                                  <w:divsChild>
                                                    <w:div w:id="374282768">
                                                      <w:marLeft w:val="240"/>
                                                      <w:marRight w:val="0"/>
                                                      <w:marTop w:val="0"/>
                                                      <w:marBottom w:val="0"/>
                                                      <w:divBdr>
                                                        <w:top w:val="none" w:sz="0" w:space="0" w:color="auto"/>
                                                        <w:left w:val="none" w:sz="0" w:space="0" w:color="auto"/>
                                                        <w:bottom w:val="none" w:sz="0" w:space="0" w:color="auto"/>
                                                        <w:right w:val="none" w:sz="0" w:space="0" w:color="auto"/>
                                                      </w:divBdr>
                                                    </w:div>
                                                  </w:divsChild>
                                                </w:div>
                                                <w:div w:id="1802839900">
                                                  <w:marLeft w:val="240"/>
                                                  <w:marRight w:val="240"/>
                                                  <w:marTop w:val="0"/>
                                                  <w:marBottom w:val="0"/>
                                                  <w:divBdr>
                                                    <w:top w:val="none" w:sz="0" w:space="0" w:color="auto"/>
                                                    <w:left w:val="none" w:sz="0" w:space="0" w:color="auto"/>
                                                    <w:bottom w:val="none" w:sz="0" w:space="0" w:color="auto"/>
                                                    <w:right w:val="none" w:sz="0" w:space="0" w:color="auto"/>
                                                  </w:divBdr>
                                                  <w:divsChild>
                                                    <w:div w:id="1900283971">
                                                      <w:marLeft w:val="240"/>
                                                      <w:marRight w:val="0"/>
                                                      <w:marTop w:val="0"/>
                                                      <w:marBottom w:val="0"/>
                                                      <w:divBdr>
                                                        <w:top w:val="none" w:sz="0" w:space="0" w:color="auto"/>
                                                        <w:left w:val="none" w:sz="0" w:space="0" w:color="auto"/>
                                                        <w:bottom w:val="none" w:sz="0" w:space="0" w:color="auto"/>
                                                        <w:right w:val="none" w:sz="0" w:space="0" w:color="auto"/>
                                                      </w:divBdr>
                                                    </w:div>
                                                  </w:divsChild>
                                                </w:div>
                                                <w:div w:id="206093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9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67044">
                                  <w:marLeft w:val="240"/>
                                  <w:marRight w:val="240"/>
                                  <w:marTop w:val="0"/>
                                  <w:marBottom w:val="0"/>
                                  <w:divBdr>
                                    <w:top w:val="none" w:sz="0" w:space="0" w:color="auto"/>
                                    <w:left w:val="none" w:sz="0" w:space="0" w:color="auto"/>
                                    <w:bottom w:val="none" w:sz="0" w:space="0" w:color="auto"/>
                                    <w:right w:val="none" w:sz="0" w:space="0" w:color="auto"/>
                                  </w:divBdr>
                                  <w:divsChild>
                                    <w:div w:id="424421223">
                                      <w:marLeft w:val="240"/>
                                      <w:marRight w:val="0"/>
                                      <w:marTop w:val="0"/>
                                      <w:marBottom w:val="0"/>
                                      <w:divBdr>
                                        <w:top w:val="none" w:sz="0" w:space="0" w:color="auto"/>
                                        <w:left w:val="none" w:sz="0" w:space="0" w:color="auto"/>
                                        <w:bottom w:val="none" w:sz="0" w:space="0" w:color="auto"/>
                                        <w:right w:val="none" w:sz="0" w:space="0" w:color="auto"/>
                                      </w:divBdr>
                                    </w:div>
                                  </w:divsChild>
                                </w:div>
                                <w:div w:id="932857389">
                                  <w:marLeft w:val="240"/>
                                  <w:marRight w:val="240"/>
                                  <w:marTop w:val="0"/>
                                  <w:marBottom w:val="0"/>
                                  <w:divBdr>
                                    <w:top w:val="none" w:sz="0" w:space="0" w:color="auto"/>
                                    <w:left w:val="none" w:sz="0" w:space="0" w:color="auto"/>
                                    <w:bottom w:val="none" w:sz="0" w:space="0" w:color="auto"/>
                                    <w:right w:val="none" w:sz="0" w:space="0" w:color="auto"/>
                                  </w:divBdr>
                                  <w:divsChild>
                                    <w:div w:id="263224977">
                                      <w:marLeft w:val="0"/>
                                      <w:marRight w:val="0"/>
                                      <w:marTop w:val="0"/>
                                      <w:marBottom w:val="0"/>
                                      <w:divBdr>
                                        <w:top w:val="none" w:sz="0" w:space="0" w:color="auto"/>
                                        <w:left w:val="none" w:sz="0" w:space="0" w:color="auto"/>
                                        <w:bottom w:val="none" w:sz="0" w:space="0" w:color="auto"/>
                                        <w:right w:val="none" w:sz="0" w:space="0" w:color="auto"/>
                                      </w:divBdr>
                                      <w:divsChild>
                                        <w:div w:id="615985370">
                                          <w:marLeft w:val="240"/>
                                          <w:marRight w:val="240"/>
                                          <w:marTop w:val="0"/>
                                          <w:marBottom w:val="0"/>
                                          <w:divBdr>
                                            <w:top w:val="none" w:sz="0" w:space="0" w:color="auto"/>
                                            <w:left w:val="none" w:sz="0" w:space="0" w:color="auto"/>
                                            <w:bottom w:val="none" w:sz="0" w:space="0" w:color="auto"/>
                                            <w:right w:val="none" w:sz="0" w:space="0" w:color="auto"/>
                                          </w:divBdr>
                                          <w:divsChild>
                                            <w:div w:id="79983068">
                                              <w:marLeft w:val="0"/>
                                              <w:marRight w:val="0"/>
                                              <w:marTop w:val="0"/>
                                              <w:marBottom w:val="0"/>
                                              <w:divBdr>
                                                <w:top w:val="none" w:sz="0" w:space="0" w:color="auto"/>
                                                <w:left w:val="none" w:sz="0" w:space="0" w:color="auto"/>
                                                <w:bottom w:val="none" w:sz="0" w:space="0" w:color="auto"/>
                                                <w:right w:val="none" w:sz="0" w:space="0" w:color="auto"/>
                                              </w:divBdr>
                                              <w:divsChild>
                                                <w:div w:id="236935975">
                                                  <w:marLeft w:val="240"/>
                                                  <w:marRight w:val="240"/>
                                                  <w:marTop w:val="0"/>
                                                  <w:marBottom w:val="0"/>
                                                  <w:divBdr>
                                                    <w:top w:val="none" w:sz="0" w:space="0" w:color="auto"/>
                                                    <w:left w:val="none" w:sz="0" w:space="0" w:color="auto"/>
                                                    <w:bottom w:val="none" w:sz="0" w:space="0" w:color="auto"/>
                                                    <w:right w:val="none" w:sz="0" w:space="0" w:color="auto"/>
                                                  </w:divBdr>
                                                  <w:divsChild>
                                                    <w:div w:id="861748635">
                                                      <w:marLeft w:val="240"/>
                                                      <w:marRight w:val="0"/>
                                                      <w:marTop w:val="0"/>
                                                      <w:marBottom w:val="0"/>
                                                      <w:divBdr>
                                                        <w:top w:val="none" w:sz="0" w:space="0" w:color="auto"/>
                                                        <w:left w:val="none" w:sz="0" w:space="0" w:color="auto"/>
                                                        <w:bottom w:val="none" w:sz="0" w:space="0" w:color="auto"/>
                                                        <w:right w:val="none" w:sz="0" w:space="0" w:color="auto"/>
                                                      </w:divBdr>
                                                    </w:div>
                                                  </w:divsChild>
                                                </w:div>
                                                <w:div w:id="441997959">
                                                  <w:marLeft w:val="0"/>
                                                  <w:marRight w:val="0"/>
                                                  <w:marTop w:val="0"/>
                                                  <w:marBottom w:val="0"/>
                                                  <w:divBdr>
                                                    <w:top w:val="none" w:sz="0" w:space="0" w:color="auto"/>
                                                    <w:left w:val="none" w:sz="0" w:space="0" w:color="auto"/>
                                                    <w:bottom w:val="none" w:sz="0" w:space="0" w:color="auto"/>
                                                    <w:right w:val="none" w:sz="0" w:space="0" w:color="auto"/>
                                                  </w:divBdr>
                                                </w:div>
                                              </w:divsChild>
                                            </w:div>
                                            <w:div w:id="1559587242">
                                              <w:marLeft w:val="240"/>
                                              <w:marRight w:val="0"/>
                                              <w:marTop w:val="0"/>
                                              <w:marBottom w:val="0"/>
                                              <w:divBdr>
                                                <w:top w:val="none" w:sz="0" w:space="0" w:color="auto"/>
                                                <w:left w:val="none" w:sz="0" w:space="0" w:color="auto"/>
                                                <w:bottom w:val="none" w:sz="0" w:space="0" w:color="auto"/>
                                                <w:right w:val="none" w:sz="0" w:space="0" w:color="auto"/>
                                              </w:divBdr>
                                            </w:div>
                                          </w:divsChild>
                                        </w:div>
                                        <w:div w:id="1019697519">
                                          <w:marLeft w:val="0"/>
                                          <w:marRight w:val="0"/>
                                          <w:marTop w:val="0"/>
                                          <w:marBottom w:val="0"/>
                                          <w:divBdr>
                                            <w:top w:val="none" w:sz="0" w:space="0" w:color="auto"/>
                                            <w:left w:val="none" w:sz="0" w:space="0" w:color="auto"/>
                                            <w:bottom w:val="none" w:sz="0" w:space="0" w:color="auto"/>
                                            <w:right w:val="none" w:sz="0" w:space="0" w:color="auto"/>
                                          </w:divBdr>
                                        </w:div>
                                      </w:divsChild>
                                    </w:div>
                                    <w:div w:id="1789659239">
                                      <w:marLeft w:val="240"/>
                                      <w:marRight w:val="0"/>
                                      <w:marTop w:val="0"/>
                                      <w:marBottom w:val="0"/>
                                      <w:divBdr>
                                        <w:top w:val="none" w:sz="0" w:space="0" w:color="auto"/>
                                        <w:left w:val="none" w:sz="0" w:space="0" w:color="auto"/>
                                        <w:bottom w:val="none" w:sz="0" w:space="0" w:color="auto"/>
                                        <w:right w:val="none" w:sz="0" w:space="0" w:color="auto"/>
                                      </w:divBdr>
                                    </w:div>
                                  </w:divsChild>
                                </w:div>
                                <w:div w:id="1045374812">
                                  <w:marLeft w:val="240"/>
                                  <w:marRight w:val="240"/>
                                  <w:marTop w:val="0"/>
                                  <w:marBottom w:val="0"/>
                                  <w:divBdr>
                                    <w:top w:val="none" w:sz="0" w:space="0" w:color="auto"/>
                                    <w:left w:val="none" w:sz="0" w:space="0" w:color="auto"/>
                                    <w:bottom w:val="none" w:sz="0" w:space="0" w:color="auto"/>
                                    <w:right w:val="none" w:sz="0" w:space="0" w:color="auto"/>
                                  </w:divBdr>
                                  <w:divsChild>
                                    <w:div w:id="1597401257">
                                      <w:marLeft w:val="240"/>
                                      <w:marRight w:val="0"/>
                                      <w:marTop w:val="0"/>
                                      <w:marBottom w:val="0"/>
                                      <w:divBdr>
                                        <w:top w:val="none" w:sz="0" w:space="0" w:color="auto"/>
                                        <w:left w:val="none" w:sz="0" w:space="0" w:color="auto"/>
                                        <w:bottom w:val="none" w:sz="0" w:space="0" w:color="auto"/>
                                        <w:right w:val="none" w:sz="0" w:space="0" w:color="auto"/>
                                      </w:divBdr>
                                    </w:div>
                                  </w:divsChild>
                                </w:div>
                                <w:div w:id="1048603072">
                                  <w:marLeft w:val="240"/>
                                  <w:marRight w:val="240"/>
                                  <w:marTop w:val="0"/>
                                  <w:marBottom w:val="0"/>
                                  <w:divBdr>
                                    <w:top w:val="none" w:sz="0" w:space="0" w:color="auto"/>
                                    <w:left w:val="none" w:sz="0" w:space="0" w:color="auto"/>
                                    <w:bottom w:val="none" w:sz="0" w:space="0" w:color="auto"/>
                                    <w:right w:val="none" w:sz="0" w:space="0" w:color="auto"/>
                                  </w:divBdr>
                                </w:div>
                                <w:div w:id="1074157696">
                                  <w:marLeft w:val="240"/>
                                  <w:marRight w:val="240"/>
                                  <w:marTop w:val="0"/>
                                  <w:marBottom w:val="0"/>
                                  <w:divBdr>
                                    <w:top w:val="none" w:sz="0" w:space="0" w:color="auto"/>
                                    <w:left w:val="none" w:sz="0" w:space="0" w:color="auto"/>
                                    <w:bottom w:val="none" w:sz="0" w:space="0" w:color="auto"/>
                                    <w:right w:val="none" w:sz="0" w:space="0" w:color="auto"/>
                                  </w:divBdr>
                                  <w:divsChild>
                                    <w:div w:id="571811107">
                                      <w:marLeft w:val="0"/>
                                      <w:marRight w:val="0"/>
                                      <w:marTop w:val="0"/>
                                      <w:marBottom w:val="0"/>
                                      <w:divBdr>
                                        <w:top w:val="none" w:sz="0" w:space="0" w:color="auto"/>
                                        <w:left w:val="none" w:sz="0" w:space="0" w:color="auto"/>
                                        <w:bottom w:val="none" w:sz="0" w:space="0" w:color="auto"/>
                                        <w:right w:val="none" w:sz="0" w:space="0" w:color="auto"/>
                                      </w:divBdr>
                                      <w:divsChild>
                                        <w:div w:id="638923104">
                                          <w:marLeft w:val="240"/>
                                          <w:marRight w:val="240"/>
                                          <w:marTop w:val="0"/>
                                          <w:marBottom w:val="0"/>
                                          <w:divBdr>
                                            <w:top w:val="none" w:sz="0" w:space="0" w:color="auto"/>
                                            <w:left w:val="none" w:sz="0" w:space="0" w:color="auto"/>
                                            <w:bottom w:val="none" w:sz="0" w:space="0" w:color="auto"/>
                                            <w:right w:val="none" w:sz="0" w:space="0" w:color="auto"/>
                                          </w:divBdr>
                                          <w:divsChild>
                                            <w:div w:id="229275085">
                                              <w:marLeft w:val="240"/>
                                              <w:marRight w:val="0"/>
                                              <w:marTop w:val="0"/>
                                              <w:marBottom w:val="0"/>
                                              <w:divBdr>
                                                <w:top w:val="none" w:sz="0" w:space="0" w:color="auto"/>
                                                <w:left w:val="none" w:sz="0" w:space="0" w:color="auto"/>
                                                <w:bottom w:val="none" w:sz="0" w:space="0" w:color="auto"/>
                                                <w:right w:val="none" w:sz="0" w:space="0" w:color="auto"/>
                                              </w:divBdr>
                                            </w:div>
                                            <w:div w:id="1835105043">
                                              <w:marLeft w:val="0"/>
                                              <w:marRight w:val="0"/>
                                              <w:marTop w:val="0"/>
                                              <w:marBottom w:val="0"/>
                                              <w:divBdr>
                                                <w:top w:val="none" w:sz="0" w:space="0" w:color="auto"/>
                                                <w:left w:val="none" w:sz="0" w:space="0" w:color="auto"/>
                                                <w:bottom w:val="none" w:sz="0" w:space="0" w:color="auto"/>
                                                <w:right w:val="none" w:sz="0" w:space="0" w:color="auto"/>
                                              </w:divBdr>
                                              <w:divsChild>
                                                <w:div w:id="68698971">
                                                  <w:marLeft w:val="240"/>
                                                  <w:marRight w:val="240"/>
                                                  <w:marTop w:val="0"/>
                                                  <w:marBottom w:val="0"/>
                                                  <w:divBdr>
                                                    <w:top w:val="none" w:sz="0" w:space="0" w:color="auto"/>
                                                    <w:left w:val="none" w:sz="0" w:space="0" w:color="auto"/>
                                                    <w:bottom w:val="none" w:sz="0" w:space="0" w:color="auto"/>
                                                    <w:right w:val="none" w:sz="0" w:space="0" w:color="auto"/>
                                                  </w:divBdr>
                                                  <w:divsChild>
                                                    <w:div w:id="1234392103">
                                                      <w:marLeft w:val="0"/>
                                                      <w:marRight w:val="0"/>
                                                      <w:marTop w:val="0"/>
                                                      <w:marBottom w:val="0"/>
                                                      <w:divBdr>
                                                        <w:top w:val="none" w:sz="0" w:space="0" w:color="auto"/>
                                                        <w:left w:val="none" w:sz="0" w:space="0" w:color="auto"/>
                                                        <w:bottom w:val="none" w:sz="0" w:space="0" w:color="auto"/>
                                                        <w:right w:val="none" w:sz="0" w:space="0" w:color="auto"/>
                                                      </w:divBdr>
                                                      <w:divsChild>
                                                        <w:div w:id="1216241122">
                                                          <w:marLeft w:val="0"/>
                                                          <w:marRight w:val="0"/>
                                                          <w:marTop w:val="0"/>
                                                          <w:marBottom w:val="0"/>
                                                          <w:divBdr>
                                                            <w:top w:val="none" w:sz="0" w:space="0" w:color="auto"/>
                                                            <w:left w:val="none" w:sz="0" w:space="0" w:color="auto"/>
                                                            <w:bottom w:val="none" w:sz="0" w:space="0" w:color="auto"/>
                                                            <w:right w:val="none" w:sz="0" w:space="0" w:color="auto"/>
                                                          </w:divBdr>
                                                        </w:div>
                                                        <w:div w:id="1615020268">
                                                          <w:marLeft w:val="240"/>
                                                          <w:marRight w:val="240"/>
                                                          <w:marTop w:val="0"/>
                                                          <w:marBottom w:val="0"/>
                                                          <w:divBdr>
                                                            <w:top w:val="none" w:sz="0" w:space="0" w:color="auto"/>
                                                            <w:left w:val="none" w:sz="0" w:space="0" w:color="auto"/>
                                                            <w:bottom w:val="none" w:sz="0" w:space="0" w:color="auto"/>
                                                            <w:right w:val="none" w:sz="0" w:space="0" w:color="auto"/>
                                                          </w:divBdr>
                                                          <w:divsChild>
                                                            <w:div w:id="727924339">
                                                              <w:marLeft w:val="0"/>
                                                              <w:marRight w:val="0"/>
                                                              <w:marTop w:val="0"/>
                                                              <w:marBottom w:val="0"/>
                                                              <w:divBdr>
                                                                <w:top w:val="none" w:sz="0" w:space="0" w:color="auto"/>
                                                                <w:left w:val="none" w:sz="0" w:space="0" w:color="auto"/>
                                                                <w:bottom w:val="none" w:sz="0" w:space="0" w:color="auto"/>
                                                                <w:right w:val="none" w:sz="0" w:space="0" w:color="auto"/>
                                                              </w:divBdr>
                                                              <w:divsChild>
                                                                <w:div w:id="943685460">
                                                                  <w:marLeft w:val="240"/>
                                                                  <w:marRight w:val="240"/>
                                                                  <w:marTop w:val="0"/>
                                                                  <w:marBottom w:val="0"/>
                                                                  <w:divBdr>
                                                                    <w:top w:val="none" w:sz="0" w:space="0" w:color="auto"/>
                                                                    <w:left w:val="none" w:sz="0" w:space="0" w:color="auto"/>
                                                                    <w:bottom w:val="none" w:sz="0" w:space="0" w:color="auto"/>
                                                                    <w:right w:val="none" w:sz="0" w:space="0" w:color="auto"/>
                                                                  </w:divBdr>
                                                                  <w:divsChild>
                                                                    <w:div w:id="1024401045">
                                                                      <w:marLeft w:val="240"/>
                                                                      <w:marRight w:val="0"/>
                                                                      <w:marTop w:val="0"/>
                                                                      <w:marBottom w:val="0"/>
                                                                      <w:divBdr>
                                                                        <w:top w:val="none" w:sz="0" w:space="0" w:color="auto"/>
                                                                        <w:left w:val="none" w:sz="0" w:space="0" w:color="auto"/>
                                                                        <w:bottom w:val="none" w:sz="0" w:space="0" w:color="auto"/>
                                                                        <w:right w:val="none" w:sz="0" w:space="0" w:color="auto"/>
                                                                      </w:divBdr>
                                                                    </w:div>
                                                                  </w:divsChild>
                                                                </w:div>
                                                                <w:div w:id="1468821796">
                                                                  <w:marLeft w:val="0"/>
                                                                  <w:marRight w:val="0"/>
                                                                  <w:marTop w:val="0"/>
                                                                  <w:marBottom w:val="0"/>
                                                                  <w:divBdr>
                                                                    <w:top w:val="none" w:sz="0" w:space="0" w:color="auto"/>
                                                                    <w:left w:val="none" w:sz="0" w:space="0" w:color="auto"/>
                                                                    <w:bottom w:val="none" w:sz="0" w:space="0" w:color="auto"/>
                                                                    <w:right w:val="none" w:sz="0" w:space="0" w:color="auto"/>
                                                                  </w:divBdr>
                                                                </w:div>
                                                              </w:divsChild>
                                                            </w:div>
                                                            <w:div w:id="20335261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37512085">
                                                      <w:marLeft w:val="240"/>
                                                      <w:marRight w:val="0"/>
                                                      <w:marTop w:val="0"/>
                                                      <w:marBottom w:val="0"/>
                                                      <w:divBdr>
                                                        <w:top w:val="none" w:sz="0" w:space="0" w:color="auto"/>
                                                        <w:left w:val="none" w:sz="0" w:space="0" w:color="auto"/>
                                                        <w:bottom w:val="none" w:sz="0" w:space="0" w:color="auto"/>
                                                        <w:right w:val="none" w:sz="0" w:space="0" w:color="auto"/>
                                                      </w:divBdr>
                                                    </w:div>
                                                  </w:divsChild>
                                                </w:div>
                                                <w:div w:id="169956333">
                                                  <w:marLeft w:val="240"/>
                                                  <w:marRight w:val="240"/>
                                                  <w:marTop w:val="0"/>
                                                  <w:marBottom w:val="0"/>
                                                  <w:divBdr>
                                                    <w:top w:val="none" w:sz="0" w:space="0" w:color="auto"/>
                                                    <w:left w:val="none" w:sz="0" w:space="0" w:color="auto"/>
                                                    <w:bottom w:val="none" w:sz="0" w:space="0" w:color="auto"/>
                                                    <w:right w:val="none" w:sz="0" w:space="0" w:color="auto"/>
                                                  </w:divBdr>
                                                  <w:divsChild>
                                                    <w:div w:id="1110320127">
                                                      <w:marLeft w:val="0"/>
                                                      <w:marRight w:val="0"/>
                                                      <w:marTop w:val="0"/>
                                                      <w:marBottom w:val="0"/>
                                                      <w:divBdr>
                                                        <w:top w:val="none" w:sz="0" w:space="0" w:color="auto"/>
                                                        <w:left w:val="none" w:sz="0" w:space="0" w:color="auto"/>
                                                        <w:bottom w:val="none" w:sz="0" w:space="0" w:color="auto"/>
                                                        <w:right w:val="none" w:sz="0" w:space="0" w:color="auto"/>
                                                      </w:divBdr>
                                                      <w:divsChild>
                                                        <w:div w:id="118425812">
                                                          <w:marLeft w:val="0"/>
                                                          <w:marRight w:val="0"/>
                                                          <w:marTop w:val="0"/>
                                                          <w:marBottom w:val="0"/>
                                                          <w:divBdr>
                                                            <w:top w:val="none" w:sz="0" w:space="0" w:color="auto"/>
                                                            <w:left w:val="none" w:sz="0" w:space="0" w:color="auto"/>
                                                            <w:bottom w:val="none" w:sz="0" w:space="0" w:color="auto"/>
                                                            <w:right w:val="none" w:sz="0" w:space="0" w:color="auto"/>
                                                          </w:divBdr>
                                                        </w:div>
                                                        <w:div w:id="1797941582">
                                                          <w:marLeft w:val="240"/>
                                                          <w:marRight w:val="240"/>
                                                          <w:marTop w:val="0"/>
                                                          <w:marBottom w:val="0"/>
                                                          <w:divBdr>
                                                            <w:top w:val="none" w:sz="0" w:space="0" w:color="auto"/>
                                                            <w:left w:val="none" w:sz="0" w:space="0" w:color="auto"/>
                                                            <w:bottom w:val="none" w:sz="0" w:space="0" w:color="auto"/>
                                                            <w:right w:val="none" w:sz="0" w:space="0" w:color="auto"/>
                                                          </w:divBdr>
                                                          <w:divsChild>
                                                            <w:div w:id="1243489836">
                                                              <w:marLeft w:val="0"/>
                                                              <w:marRight w:val="0"/>
                                                              <w:marTop w:val="0"/>
                                                              <w:marBottom w:val="0"/>
                                                              <w:divBdr>
                                                                <w:top w:val="none" w:sz="0" w:space="0" w:color="auto"/>
                                                                <w:left w:val="none" w:sz="0" w:space="0" w:color="auto"/>
                                                                <w:bottom w:val="none" w:sz="0" w:space="0" w:color="auto"/>
                                                                <w:right w:val="none" w:sz="0" w:space="0" w:color="auto"/>
                                                              </w:divBdr>
                                                              <w:divsChild>
                                                                <w:div w:id="750202107">
                                                                  <w:marLeft w:val="240"/>
                                                                  <w:marRight w:val="240"/>
                                                                  <w:marTop w:val="0"/>
                                                                  <w:marBottom w:val="0"/>
                                                                  <w:divBdr>
                                                                    <w:top w:val="none" w:sz="0" w:space="0" w:color="auto"/>
                                                                    <w:left w:val="none" w:sz="0" w:space="0" w:color="auto"/>
                                                                    <w:bottom w:val="none" w:sz="0" w:space="0" w:color="auto"/>
                                                                    <w:right w:val="none" w:sz="0" w:space="0" w:color="auto"/>
                                                                  </w:divBdr>
                                                                  <w:divsChild>
                                                                    <w:div w:id="1849176929">
                                                                      <w:marLeft w:val="240"/>
                                                                      <w:marRight w:val="0"/>
                                                                      <w:marTop w:val="0"/>
                                                                      <w:marBottom w:val="0"/>
                                                                      <w:divBdr>
                                                                        <w:top w:val="none" w:sz="0" w:space="0" w:color="auto"/>
                                                                        <w:left w:val="none" w:sz="0" w:space="0" w:color="auto"/>
                                                                        <w:bottom w:val="none" w:sz="0" w:space="0" w:color="auto"/>
                                                                        <w:right w:val="none" w:sz="0" w:space="0" w:color="auto"/>
                                                                      </w:divBdr>
                                                                    </w:div>
                                                                  </w:divsChild>
                                                                </w:div>
                                                                <w:div w:id="1043479581">
                                                                  <w:marLeft w:val="0"/>
                                                                  <w:marRight w:val="0"/>
                                                                  <w:marTop w:val="0"/>
                                                                  <w:marBottom w:val="0"/>
                                                                  <w:divBdr>
                                                                    <w:top w:val="none" w:sz="0" w:space="0" w:color="auto"/>
                                                                    <w:left w:val="none" w:sz="0" w:space="0" w:color="auto"/>
                                                                    <w:bottom w:val="none" w:sz="0" w:space="0" w:color="auto"/>
                                                                    <w:right w:val="none" w:sz="0" w:space="0" w:color="auto"/>
                                                                  </w:divBdr>
                                                                </w:div>
                                                              </w:divsChild>
                                                            </w:div>
                                                            <w:div w:id="19998435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82602608">
                                                      <w:marLeft w:val="240"/>
                                                      <w:marRight w:val="0"/>
                                                      <w:marTop w:val="0"/>
                                                      <w:marBottom w:val="0"/>
                                                      <w:divBdr>
                                                        <w:top w:val="none" w:sz="0" w:space="0" w:color="auto"/>
                                                        <w:left w:val="none" w:sz="0" w:space="0" w:color="auto"/>
                                                        <w:bottom w:val="none" w:sz="0" w:space="0" w:color="auto"/>
                                                        <w:right w:val="none" w:sz="0" w:space="0" w:color="auto"/>
                                                      </w:divBdr>
                                                    </w:div>
                                                  </w:divsChild>
                                                </w:div>
                                                <w:div w:id="589779112">
                                                  <w:marLeft w:val="0"/>
                                                  <w:marRight w:val="0"/>
                                                  <w:marTop w:val="0"/>
                                                  <w:marBottom w:val="0"/>
                                                  <w:divBdr>
                                                    <w:top w:val="none" w:sz="0" w:space="0" w:color="auto"/>
                                                    <w:left w:val="none" w:sz="0" w:space="0" w:color="auto"/>
                                                    <w:bottom w:val="none" w:sz="0" w:space="0" w:color="auto"/>
                                                    <w:right w:val="none" w:sz="0" w:space="0" w:color="auto"/>
                                                  </w:divBdr>
                                                </w:div>
                                                <w:div w:id="889193138">
                                                  <w:marLeft w:val="240"/>
                                                  <w:marRight w:val="240"/>
                                                  <w:marTop w:val="0"/>
                                                  <w:marBottom w:val="0"/>
                                                  <w:divBdr>
                                                    <w:top w:val="none" w:sz="0" w:space="0" w:color="auto"/>
                                                    <w:left w:val="none" w:sz="0" w:space="0" w:color="auto"/>
                                                    <w:bottom w:val="none" w:sz="0" w:space="0" w:color="auto"/>
                                                    <w:right w:val="none" w:sz="0" w:space="0" w:color="auto"/>
                                                  </w:divBdr>
                                                  <w:divsChild>
                                                    <w:div w:id="1015578526">
                                                      <w:marLeft w:val="240"/>
                                                      <w:marRight w:val="0"/>
                                                      <w:marTop w:val="0"/>
                                                      <w:marBottom w:val="0"/>
                                                      <w:divBdr>
                                                        <w:top w:val="none" w:sz="0" w:space="0" w:color="auto"/>
                                                        <w:left w:val="none" w:sz="0" w:space="0" w:color="auto"/>
                                                        <w:bottom w:val="none" w:sz="0" w:space="0" w:color="auto"/>
                                                        <w:right w:val="none" w:sz="0" w:space="0" w:color="auto"/>
                                                      </w:divBdr>
                                                    </w:div>
                                                    <w:div w:id="2057075281">
                                                      <w:marLeft w:val="0"/>
                                                      <w:marRight w:val="0"/>
                                                      <w:marTop w:val="0"/>
                                                      <w:marBottom w:val="0"/>
                                                      <w:divBdr>
                                                        <w:top w:val="none" w:sz="0" w:space="0" w:color="auto"/>
                                                        <w:left w:val="none" w:sz="0" w:space="0" w:color="auto"/>
                                                        <w:bottom w:val="none" w:sz="0" w:space="0" w:color="auto"/>
                                                        <w:right w:val="none" w:sz="0" w:space="0" w:color="auto"/>
                                                      </w:divBdr>
                                                      <w:divsChild>
                                                        <w:div w:id="1389068280">
                                                          <w:marLeft w:val="0"/>
                                                          <w:marRight w:val="0"/>
                                                          <w:marTop w:val="0"/>
                                                          <w:marBottom w:val="0"/>
                                                          <w:divBdr>
                                                            <w:top w:val="none" w:sz="0" w:space="0" w:color="auto"/>
                                                            <w:left w:val="none" w:sz="0" w:space="0" w:color="auto"/>
                                                            <w:bottom w:val="none" w:sz="0" w:space="0" w:color="auto"/>
                                                            <w:right w:val="none" w:sz="0" w:space="0" w:color="auto"/>
                                                          </w:divBdr>
                                                        </w:div>
                                                        <w:div w:id="1503936038">
                                                          <w:marLeft w:val="240"/>
                                                          <w:marRight w:val="240"/>
                                                          <w:marTop w:val="0"/>
                                                          <w:marBottom w:val="0"/>
                                                          <w:divBdr>
                                                            <w:top w:val="none" w:sz="0" w:space="0" w:color="auto"/>
                                                            <w:left w:val="none" w:sz="0" w:space="0" w:color="auto"/>
                                                            <w:bottom w:val="none" w:sz="0" w:space="0" w:color="auto"/>
                                                            <w:right w:val="none" w:sz="0" w:space="0" w:color="auto"/>
                                                          </w:divBdr>
                                                          <w:divsChild>
                                                            <w:div w:id="106589344">
                                                              <w:marLeft w:val="0"/>
                                                              <w:marRight w:val="0"/>
                                                              <w:marTop w:val="0"/>
                                                              <w:marBottom w:val="0"/>
                                                              <w:divBdr>
                                                                <w:top w:val="none" w:sz="0" w:space="0" w:color="auto"/>
                                                                <w:left w:val="none" w:sz="0" w:space="0" w:color="auto"/>
                                                                <w:bottom w:val="none" w:sz="0" w:space="0" w:color="auto"/>
                                                                <w:right w:val="none" w:sz="0" w:space="0" w:color="auto"/>
                                                              </w:divBdr>
                                                              <w:divsChild>
                                                                <w:div w:id="1400403239">
                                                                  <w:marLeft w:val="240"/>
                                                                  <w:marRight w:val="240"/>
                                                                  <w:marTop w:val="0"/>
                                                                  <w:marBottom w:val="0"/>
                                                                  <w:divBdr>
                                                                    <w:top w:val="none" w:sz="0" w:space="0" w:color="auto"/>
                                                                    <w:left w:val="none" w:sz="0" w:space="0" w:color="auto"/>
                                                                    <w:bottom w:val="none" w:sz="0" w:space="0" w:color="auto"/>
                                                                    <w:right w:val="none" w:sz="0" w:space="0" w:color="auto"/>
                                                                  </w:divBdr>
                                                                  <w:divsChild>
                                                                    <w:div w:id="1313287830">
                                                                      <w:marLeft w:val="240"/>
                                                                      <w:marRight w:val="0"/>
                                                                      <w:marTop w:val="0"/>
                                                                      <w:marBottom w:val="0"/>
                                                                      <w:divBdr>
                                                                        <w:top w:val="none" w:sz="0" w:space="0" w:color="auto"/>
                                                                        <w:left w:val="none" w:sz="0" w:space="0" w:color="auto"/>
                                                                        <w:bottom w:val="none" w:sz="0" w:space="0" w:color="auto"/>
                                                                        <w:right w:val="none" w:sz="0" w:space="0" w:color="auto"/>
                                                                      </w:divBdr>
                                                                    </w:div>
                                                                  </w:divsChild>
                                                                </w:div>
                                                                <w:div w:id="2075926974">
                                                                  <w:marLeft w:val="0"/>
                                                                  <w:marRight w:val="0"/>
                                                                  <w:marTop w:val="0"/>
                                                                  <w:marBottom w:val="0"/>
                                                                  <w:divBdr>
                                                                    <w:top w:val="none" w:sz="0" w:space="0" w:color="auto"/>
                                                                    <w:left w:val="none" w:sz="0" w:space="0" w:color="auto"/>
                                                                    <w:bottom w:val="none" w:sz="0" w:space="0" w:color="auto"/>
                                                                    <w:right w:val="none" w:sz="0" w:space="0" w:color="auto"/>
                                                                  </w:divBdr>
                                                                </w:div>
                                                              </w:divsChild>
                                                            </w:div>
                                                            <w:div w:id="2135855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673538">
                                                  <w:marLeft w:val="240"/>
                                                  <w:marRight w:val="240"/>
                                                  <w:marTop w:val="0"/>
                                                  <w:marBottom w:val="0"/>
                                                  <w:divBdr>
                                                    <w:top w:val="none" w:sz="0" w:space="0" w:color="auto"/>
                                                    <w:left w:val="none" w:sz="0" w:space="0" w:color="auto"/>
                                                    <w:bottom w:val="none" w:sz="0" w:space="0" w:color="auto"/>
                                                    <w:right w:val="none" w:sz="0" w:space="0" w:color="auto"/>
                                                  </w:divBdr>
                                                  <w:divsChild>
                                                    <w:div w:id="1179537860">
                                                      <w:marLeft w:val="0"/>
                                                      <w:marRight w:val="0"/>
                                                      <w:marTop w:val="0"/>
                                                      <w:marBottom w:val="0"/>
                                                      <w:divBdr>
                                                        <w:top w:val="none" w:sz="0" w:space="0" w:color="auto"/>
                                                        <w:left w:val="none" w:sz="0" w:space="0" w:color="auto"/>
                                                        <w:bottom w:val="none" w:sz="0" w:space="0" w:color="auto"/>
                                                        <w:right w:val="none" w:sz="0" w:space="0" w:color="auto"/>
                                                      </w:divBdr>
                                                      <w:divsChild>
                                                        <w:div w:id="167796517">
                                                          <w:marLeft w:val="240"/>
                                                          <w:marRight w:val="240"/>
                                                          <w:marTop w:val="0"/>
                                                          <w:marBottom w:val="0"/>
                                                          <w:divBdr>
                                                            <w:top w:val="none" w:sz="0" w:space="0" w:color="auto"/>
                                                            <w:left w:val="none" w:sz="0" w:space="0" w:color="auto"/>
                                                            <w:bottom w:val="none" w:sz="0" w:space="0" w:color="auto"/>
                                                            <w:right w:val="none" w:sz="0" w:space="0" w:color="auto"/>
                                                          </w:divBdr>
                                                          <w:divsChild>
                                                            <w:div w:id="139080294">
                                                              <w:marLeft w:val="0"/>
                                                              <w:marRight w:val="0"/>
                                                              <w:marTop w:val="0"/>
                                                              <w:marBottom w:val="0"/>
                                                              <w:divBdr>
                                                                <w:top w:val="none" w:sz="0" w:space="0" w:color="auto"/>
                                                                <w:left w:val="none" w:sz="0" w:space="0" w:color="auto"/>
                                                                <w:bottom w:val="none" w:sz="0" w:space="0" w:color="auto"/>
                                                                <w:right w:val="none" w:sz="0" w:space="0" w:color="auto"/>
                                                              </w:divBdr>
                                                              <w:divsChild>
                                                                <w:div w:id="1074008197">
                                                                  <w:marLeft w:val="240"/>
                                                                  <w:marRight w:val="240"/>
                                                                  <w:marTop w:val="0"/>
                                                                  <w:marBottom w:val="0"/>
                                                                  <w:divBdr>
                                                                    <w:top w:val="none" w:sz="0" w:space="0" w:color="auto"/>
                                                                    <w:left w:val="none" w:sz="0" w:space="0" w:color="auto"/>
                                                                    <w:bottom w:val="none" w:sz="0" w:space="0" w:color="auto"/>
                                                                    <w:right w:val="none" w:sz="0" w:space="0" w:color="auto"/>
                                                                  </w:divBdr>
                                                                  <w:divsChild>
                                                                    <w:div w:id="552696989">
                                                                      <w:marLeft w:val="240"/>
                                                                      <w:marRight w:val="0"/>
                                                                      <w:marTop w:val="0"/>
                                                                      <w:marBottom w:val="0"/>
                                                                      <w:divBdr>
                                                                        <w:top w:val="none" w:sz="0" w:space="0" w:color="auto"/>
                                                                        <w:left w:val="none" w:sz="0" w:space="0" w:color="auto"/>
                                                                        <w:bottom w:val="none" w:sz="0" w:space="0" w:color="auto"/>
                                                                        <w:right w:val="none" w:sz="0" w:space="0" w:color="auto"/>
                                                                      </w:divBdr>
                                                                    </w:div>
                                                                  </w:divsChild>
                                                                </w:div>
                                                                <w:div w:id="1521313926">
                                                                  <w:marLeft w:val="0"/>
                                                                  <w:marRight w:val="0"/>
                                                                  <w:marTop w:val="0"/>
                                                                  <w:marBottom w:val="0"/>
                                                                  <w:divBdr>
                                                                    <w:top w:val="none" w:sz="0" w:space="0" w:color="auto"/>
                                                                    <w:left w:val="none" w:sz="0" w:space="0" w:color="auto"/>
                                                                    <w:bottom w:val="none" w:sz="0" w:space="0" w:color="auto"/>
                                                                    <w:right w:val="none" w:sz="0" w:space="0" w:color="auto"/>
                                                                  </w:divBdr>
                                                                </w:div>
                                                              </w:divsChild>
                                                            </w:div>
                                                            <w:div w:id="1735857771">
                                                              <w:marLeft w:val="240"/>
                                                              <w:marRight w:val="0"/>
                                                              <w:marTop w:val="0"/>
                                                              <w:marBottom w:val="0"/>
                                                              <w:divBdr>
                                                                <w:top w:val="none" w:sz="0" w:space="0" w:color="auto"/>
                                                                <w:left w:val="none" w:sz="0" w:space="0" w:color="auto"/>
                                                                <w:bottom w:val="none" w:sz="0" w:space="0" w:color="auto"/>
                                                                <w:right w:val="none" w:sz="0" w:space="0" w:color="auto"/>
                                                              </w:divBdr>
                                                            </w:div>
                                                          </w:divsChild>
                                                        </w:div>
                                                        <w:div w:id="1162694139">
                                                          <w:marLeft w:val="0"/>
                                                          <w:marRight w:val="0"/>
                                                          <w:marTop w:val="0"/>
                                                          <w:marBottom w:val="0"/>
                                                          <w:divBdr>
                                                            <w:top w:val="none" w:sz="0" w:space="0" w:color="auto"/>
                                                            <w:left w:val="none" w:sz="0" w:space="0" w:color="auto"/>
                                                            <w:bottom w:val="none" w:sz="0" w:space="0" w:color="auto"/>
                                                            <w:right w:val="none" w:sz="0" w:space="0" w:color="auto"/>
                                                          </w:divBdr>
                                                        </w:div>
                                                      </w:divsChild>
                                                    </w:div>
                                                    <w:div w:id="12160911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555533">
                                          <w:marLeft w:val="0"/>
                                          <w:marRight w:val="0"/>
                                          <w:marTop w:val="0"/>
                                          <w:marBottom w:val="0"/>
                                          <w:divBdr>
                                            <w:top w:val="none" w:sz="0" w:space="0" w:color="auto"/>
                                            <w:left w:val="none" w:sz="0" w:space="0" w:color="auto"/>
                                            <w:bottom w:val="none" w:sz="0" w:space="0" w:color="auto"/>
                                            <w:right w:val="none" w:sz="0" w:space="0" w:color="auto"/>
                                          </w:divBdr>
                                        </w:div>
                                      </w:divsChild>
                                    </w:div>
                                    <w:div w:id="2122603437">
                                      <w:marLeft w:val="240"/>
                                      <w:marRight w:val="0"/>
                                      <w:marTop w:val="0"/>
                                      <w:marBottom w:val="0"/>
                                      <w:divBdr>
                                        <w:top w:val="none" w:sz="0" w:space="0" w:color="auto"/>
                                        <w:left w:val="none" w:sz="0" w:space="0" w:color="auto"/>
                                        <w:bottom w:val="none" w:sz="0" w:space="0" w:color="auto"/>
                                        <w:right w:val="none" w:sz="0" w:space="0" w:color="auto"/>
                                      </w:divBdr>
                                    </w:div>
                                  </w:divsChild>
                                </w:div>
                                <w:div w:id="1262836042">
                                  <w:marLeft w:val="240"/>
                                  <w:marRight w:val="240"/>
                                  <w:marTop w:val="0"/>
                                  <w:marBottom w:val="0"/>
                                  <w:divBdr>
                                    <w:top w:val="none" w:sz="0" w:space="0" w:color="auto"/>
                                    <w:left w:val="none" w:sz="0" w:space="0" w:color="auto"/>
                                    <w:bottom w:val="none" w:sz="0" w:space="0" w:color="auto"/>
                                    <w:right w:val="none" w:sz="0" w:space="0" w:color="auto"/>
                                  </w:divBdr>
                                  <w:divsChild>
                                    <w:div w:id="469202589">
                                      <w:marLeft w:val="240"/>
                                      <w:marRight w:val="0"/>
                                      <w:marTop w:val="0"/>
                                      <w:marBottom w:val="0"/>
                                      <w:divBdr>
                                        <w:top w:val="none" w:sz="0" w:space="0" w:color="auto"/>
                                        <w:left w:val="none" w:sz="0" w:space="0" w:color="auto"/>
                                        <w:bottom w:val="none" w:sz="0" w:space="0" w:color="auto"/>
                                        <w:right w:val="none" w:sz="0" w:space="0" w:color="auto"/>
                                      </w:divBdr>
                                    </w:div>
                                    <w:div w:id="1818909894">
                                      <w:marLeft w:val="0"/>
                                      <w:marRight w:val="0"/>
                                      <w:marTop w:val="0"/>
                                      <w:marBottom w:val="0"/>
                                      <w:divBdr>
                                        <w:top w:val="none" w:sz="0" w:space="0" w:color="auto"/>
                                        <w:left w:val="none" w:sz="0" w:space="0" w:color="auto"/>
                                        <w:bottom w:val="none" w:sz="0" w:space="0" w:color="auto"/>
                                        <w:right w:val="none" w:sz="0" w:space="0" w:color="auto"/>
                                      </w:divBdr>
                                      <w:divsChild>
                                        <w:div w:id="1505585642">
                                          <w:marLeft w:val="0"/>
                                          <w:marRight w:val="0"/>
                                          <w:marTop w:val="0"/>
                                          <w:marBottom w:val="0"/>
                                          <w:divBdr>
                                            <w:top w:val="none" w:sz="0" w:space="0" w:color="auto"/>
                                            <w:left w:val="none" w:sz="0" w:space="0" w:color="auto"/>
                                            <w:bottom w:val="none" w:sz="0" w:space="0" w:color="auto"/>
                                            <w:right w:val="none" w:sz="0" w:space="0" w:color="auto"/>
                                          </w:divBdr>
                                        </w:div>
                                        <w:div w:id="2038389088">
                                          <w:marLeft w:val="240"/>
                                          <w:marRight w:val="240"/>
                                          <w:marTop w:val="0"/>
                                          <w:marBottom w:val="0"/>
                                          <w:divBdr>
                                            <w:top w:val="none" w:sz="0" w:space="0" w:color="auto"/>
                                            <w:left w:val="none" w:sz="0" w:space="0" w:color="auto"/>
                                            <w:bottom w:val="none" w:sz="0" w:space="0" w:color="auto"/>
                                            <w:right w:val="none" w:sz="0" w:space="0" w:color="auto"/>
                                          </w:divBdr>
                                          <w:divsChild>
                                            <w:div w:id="148638934">
                                              <w:marLeft w:val="0"/>
                                              <w:marRight w:val="0"/>
                                              <w:marTop w:val="0"/>
                                              <w:marBottom w:val="0"/>
                                              <w:divBdr>
                                                <w:top w:val="none" w:sz="0" w:space="0" w:color="auto"/>
                                                <w:left w:val="none" w:sz="0" w:space="0" w:color="auto"/>
                                                <w:bottom w:val="none" w:sz="0" w:space="0" w:color="auto"/>
                                                <w:right w:val="none" w:sz="0" w:space="0" w:color="auto"/>
                                              </w:divBdr>
                                              <w:divsChild>
                                                <w:div w:id="361127836">
                                                  <w:marLeft w:val="0"/>
                                                  <w:marRight w:val="0"/>
                                                  <w:marTop w:val="0"/>
                                                  <w:marBottom w:val="0"/>
                                                  <w:divBdr>
                                                    <w:top w:val="none" w:sz="0" w:space="0" w:color="auto"/>
                                                    <w:left w:val="none" w:sz="0" w:space="0" w:color="auto"/>
                                                    <w:bottom w:val="none" w:sz="0" w:space="0" w:color="auto"/>
                                                    <w:right w:val="none" w:sz="0" w:space="0" w:color="auto"/>
                                                  </w:divBdr>
                                                </w:div>
                                                <w:div w:id="1659386861">
                                                  <w:marLeft w:val="240"/>
                                                  <w:marRight w:val="240"/>
                                                  <w:marTop w:val="0"/>
                                                  <w:marBottom w:val="0"/>
                                                  <w:divBdr>
                                                    <w:top w:val="none" w:sz="0" w:space="0" w:color="auto"/>
                                                    <w:left w:val="none" w:sz="0" w:space="0" w:color="auto"/>
                                                    <w:bottom w:val="none" w:sz="0" w:space="0" w:color="auto"/>
                                                    <w:right w:val="none" w:sz="0" w:space="0" w:color="auto"/>
                                                  </w:divBdr>
                                                  <w:divsChild>
                                                    <w:div w:id="18370641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7337146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838365">
                                  <w:marLeft w:val="240"/>
                                  <w:marRight w:val="240"/>
                                  <w:marTop w:val="0"/>
                                  <w:marBottom w:val="0"/>
                                  <w:divBdr>
                                    <w:top w:val="none" w:sz="0" w:space="0" w:color="auto"/>
                                    <w:left w:val="none" w:sz="0" w:space="0" w:color="auto"/>
                                    <w:bottom w:val="none" w:sz="0" w:space="0" w:color="auto"/>
                                    <w:right w:val="none" w:sz="0" w:space="0" w:color="auto"/>
                                  </w:divBdr>
                                  <w:divsChild>
                                    <w:div w:id="1536043220">
                                      <w:marLeft w:val="240"/>
                                      <w:marRight w:val="0"/>
                                      <w:marTop w:val="0"/>
                                      <w:marBottom w:val="0"/>
                                      <w:divBdr>
                                        <w:top w:val="none" w:sz="0" w:space="0" w:color="auto"/>
                                        <w:left w:val="none" w:sz="0" w:space="0" w:color="auto"/>
                                        <w:bottom w:val="none" w:sz="0" w:space="0" w:color="auto"/>
                                        <w:right w:val="none" w:sz="0" w:space="0" w:color="auto"/>
                                      </w:divBdr>
                                    </w:div>
                                  </w:divsChild>
                                </w:div>
                                <w:div w:id="1847208974">
                                  <w:marLeft w:val="240"/>
                                  <w:marRight w:val="240"/>
                                  <w:marTop w:val="0"/>
                                  <w:marBottom w:val="0"/>
                                  <w:divBdr>
                                    <w:top w:val="none" w:sz="0" w:space="0" w:color="auto"/>
                                    <w:left w:val="none" w:sz="0" w:space="0" w:color="auto"/>
                                    <w:bottom w:val="none" w:sz="0" w:space="0" w:color="auto"/>
                                    <w:right w:val="none" w:sz="0" w:space="0" w:color="auto"/>
                                  </w:divBdr>
                                  <w:divsChild>
                                    <w:div w:id="436095111">
                                      <w:marLeft w:val="240"/>
                                      <w:marRight w:val="0"/>
                                      <w:marTop w:val="0"/>
                                      <w:marBottom w:val="0"/>
                                      <w:divBdr>
                                        <w:top w:val="none" w:sz="0" w:space="0" w:color="auto"/>
                                        <w:left w:val="none" w:sz="0" w:space="0" w:color="auto"/>
                                        <w:bottom w:val="none" w:sz="0" w:space="0" w:color="auto"/>
                                        <w:right w:val="none" w:sz="0" w:space="0" w:color="auto"/>
                                      </w:divBdr>
                                    </w:div>
                                    <w:div w:id="2133746654">
                                      <w:marLeft w:val="0"/>
                                      <w:marRight w:val="0"/>
                                      <w:marTop w:val="0"/>
                                      <w:marBottom w:val="0"/>
                                      <w:divBdr>
                                        <w:top w:val="none" w:sz="0" w:space="0" w:color="auto"/>
                                        <w:left w:val="none" w:sz="0" w:space="0" w:color="auto"/>
                                        <w:bottom w:val="none" w:sz="0" w:space="0" w:color="auto"/>
                                        <w:right w:val="none" w:sz="0" w:space="0" w:color="auto"/>
                                      </w:divBdr>
                                      <w:divsChild>
                                        <w:div w:id="746459243">
                                          <w:marLeft w:val="240"/>
                                          <w:marRight w:val="240"/>
                                          <w:marTop w:val="0"/>
                                          <w:marBottom w:val="0"/>
                                          <w:divBdr>
                                            <w:top w:val="none" w:sz="0" w:space="0" w:color="auto"/>
                                            <w:left w:val="none" w:sz="0" w:space="0" w:color="auto"/>
                                            <w:bottom w:val="none" w:sz="0" w:space="0" w:color="auto"/>
                                            <w:right w:val="none" w:sz="0" w:space="0" w:color="auto"/>
                                          </w:divBdr>
                                          <w:divsChild>
                                            <w:div w:id="1550875931">
                                              <w:marLeft w:val="0"/>
                                              <w:marRight w:val="0"/>
                                              <w:marTop w:val="0"/>
                                              <w:marBottom w:val="0"/>
                                              <w:divBdr>
                                                <w:top w:val="none" w:sz="0" w:space="0" w:color="auto"/>
                                                <w:left w:val="none" w:sz="0" w:space="0" w:color="auto"/>
                                                <w:bottom w:val="none" w:sz="0" w:space="0" w:color="auto"/>
                                                <w:right w:val="none" w:sz="0" w:space="0" w:color="auto"/>
                                              </w:divBdr>
                                              <w:divsChild>
                                                <w:div w:id="598830329">
                                                  <w:marLeft w:val="240"/>
                                                  <w:marRight w:val="240"/>
                                                  <w:marTop w:val="0"/>
                                                  <w:marBottom w:val="0"/>
                                                  <w:divBdr>
                                                    <w:top w:val="none" w:sz="0" w:space="0" w:color="auto"/>
                                                    <w:left w:val="none" w:sz="0" w:space="0" w:color="auto"/>
                                                    <w:bottom w:val="none" w:sz="0" w:space="0" w:color="auto"/>
                                                    <w:right w:val="none" w:sz="0" w:space="0" w:color="auto"/>
                                                  </w:divBdr>
                                                  <w:divsChild>
                                                    <w:div w:id="1710758598">
                                                      <w:marLeft w:val="240"/>
                                                      <w:marRight w:val="0"/>
                                                      <w:marTop w:val="0"/>
                                                      <w:marBottom w:val="0"/>
                                                      <w:divBdr>
                                                        <w:top w:val="none" w:sz="0" w:space="0" w:color="auto"/>
                                                        <w:left w:val="none" w:sz="0" w:space="0" w:color="auto"/>
                                                        <w:bottom w:val="none" w:sz="0" w:space="0" w:color="auto"/>
                                                        <w:right w:val="none" w:sz="0" w:space="0" w:color="auto"/>
                                                      </w:divBdr>
                                                    </w:div>
                                                  </w:divsChild>
                                                </w:div>
                                                <w:div w:id="607587314">
                                                  <w:marLeft w:val="240"/>
                                                  <w:marRight w:val="240"/>
                                                  <w:marTop w:val="0"/>
                                                  <w:marBottom w:val="0"/>
                                                  <w:divBdr>
                                                    <w:top w:val="none" w:sz="0" w:space="0" w:color="auto"/>
                                                    <w:left w:val="none" w:sz="0" w:space="0" w:color="auto"/>
                                                    <w:bottom w:val="none" w:sz="0" w:space="0" w:color="auto"/>
                                                    <w:right w:val="none" w:sz="0" w:space="0" w:color="auto"/>
                                                  </w:divBdr>
                                                  <w:divsChild>
                                                    <w:div w:id="733284994">
                                                      <w:marLeft w:val="240"/>
                                                      <w:marRight w:val="0"/>
                                                      <w:marTop w:val="0"/>
                                                      <w:marBottom w:val="0"/>
                                                      <w:divBdr>
                                                        <w:top w:val="none" w:sz="0" w:space="0" w:color="auto"/>
                                                        <w:left w:val="none" w:sz="0" w:space="0" w:color="auto"/>
                                                        <w:bottom w:val="none" w:sz="0" w:space="0" w:color="auto"/>
                                                        <w:right w:val="none" w:sz="0" w:space="0" w:color="auto"/>
                                                      </w:divBdr>
                                                    </w:div>
                                                  </w:divsChild>
                                                </w:div>
                                                <w:div w:id="1292597072">
                                                  <w:marLeft w:val="0"/>
                                                  <w:marRight w:val="0"/>
                                                  <w:marTop w:val="0"/>
                                                  <w:marBottom w:val="0"/>
                                                  <w:divBdr>
                                                    <w:top w:val="none" w:sz="0" w:space="0" w:color="auto"/>
                                                    <w:left w:val="none" w:sz="0" w:space="0" w:color="auto"/>
                                                    <w:bottom w:val="none" w:sz="0" w:space="0" w:color="auto"/>
                                                    <w:right w:val="none" w:sz="0" w:space="0" w:color="auto"/>
                                                  </w:divBdr>
                                                </w:div>
                                              </w:divsChild>
                                            </w:div>
                                            <w:div w:id="2133478261">
                                              <w:marLeft w:val="240"/>
                                              <w:marRight w:val="0"/>
                                              <w:marTop w:val="0"/>
                                              <w:marBottom w:val="0"/>
                                              <w:divBdr>
                                                <w:top w:val="none" w:sz="0" w:space="0" w:color="auto"/>
                                                <w:left w:val="none" w:sz="0" w:space="0" w:color="auto"/>
                                                <w:bottom w:val="none" w:sz="0" w:space="0" w:color="auto"/>
                                                <w:right w:val="none" w:sz="0" w:space="0" w:color="auto"/>
                                              </w:divBdr>
                                            </w:div>
                                          </w:divsChild>
                                        </w:div>
                                        <w:div w:id="170748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86318">
                                  <w:marLeft w:val="240"/>
                                  <w:marRight w:val="240"/>
                                  <w:marTop w:val="0"/>
                                  <w:marBottom w:val="0"/>
                                  <w:divBdr>
                                    <w:top w:val="none" w:sz="0" w:space="0" w:color="auto"/>
                                    <w:left w:val="none" w:sz="0" w:space="0" w:color="auto"/>
                                    <w:bottom w:val="none" w:sz="0" w:space="0" w:color="auto"/>
                                    <w:right w:val="none" w:sz="0" w:space="0" w:color="auto"/>
                                  </w:divBdr>
                                  <w:divsChild>
                                    <w:div w:id="17853017">
                                      <w:marLeft w:val="240"/>
                                      <w:marRight w:val="0"/>
                                      <w:marTop w:val="0"/>
                                      <w:marBottom w:val="0"/>
                                      <w:divBdr>
                                        <w:top w:val="none" w:sz="0" w:space="0" w:color="auto"/>
                                        <w:left w:val="none" w:sz="0" w:space="0" w:color="auto"/>
                                        <w:bottom w:val="none" w:sz="0" w:space="0" w:color="auto"/>
                                        <w:right w:val="none" w:sz="0" w:space="0" w:color="auto"/>
                                      </w:divBdr>
                                    </w:div>
                                    <w:div w:id="1701396471">
                                      <w:marLeft w:val="0"/>
                                      <w:marRight w:val="0"/>
                                      <w:marTop w:val="0"/>
                                      <w:marBottom w:val="0"/>
                                      <w:divBdr>
                                        <w:top w:val="none" w:sz="0" w:space="0" w:color="auto"/>
                                        <w:left w:val="none" w:sz="0" w:space="0" w:color="auto"/>
                                        <w:bottom w:val="none" w:sz="0" w:space="0" w:color="auto"/>
                                        <w:right w:val="none" w:sz="0" w:space="0" w:color="auto"/>
                                      </w:divBdr>
                                      <w:divsChild>
                                        <w:div w:id="646206992">
                                          <w:marLeft w:val="240"/>
                                          <w:marRight w:val="240"/>
                                          <w:marTop w:val="0"/>
                                          <w:marBottom w:val="0"/>
                                          <w:divBdr>
                                            <w:top w:val="none" w:sz="0" w:space="0" w:color="auto"/>
                                            <w:left w:val="none" w:sz="0" w:space="0" w:color="auto"/>
                                            <w:bottom w:val="none" w:sz="0" w:space="0" w:color="auto"/>
                                            <w:right w:val="none" w:sz="0" w:space="0" w:color="auto"/>
                                          </w:divBdr>
                                          <w:divsChild>
                                            <w:div w:id="368531683">
                                              <w:marLeft w:val="0"/>
                                              <w:marRight w:val="0"/>
                                              <w:marTop w:val="0"/>
                                              <w:marBottom w:val="0"/>
                                              <w:divBdr>
                                                <w:top w:val="none" w:sz="0" w:space="0" w:color="auto"/>
                                                <w:left w:val="none" w:sz="0" w:space="0" w:color="auto"/>
                                                <w:bottom w:val="none" w:sz="0" w:space="0" w:color="auto"/>
                                                <w:right w:val="none" w:sz="0" w:space="0" w:color="auto"/>
                                              </w:divBdr>
                                              <w:divsChild>
                                                <w:div w:id="118383808">
                                                  <w:marLeft w:val="240"/>
                                                  <w:marRight w:val="240"/>
                                                  <w:marTop w:val="0"/>
                                                  <w:marBottom w:val="0"/>
                                                  <w:divBdr>
                                                    <w:top w:val="none" w:sz="0" w:space="0" w:color="auto"/>
                                                    <w:left w:val="none" w:sz="0" w:space="0" w:color="auto"/>
                                                    <w:bottom w:val="none" w:sz="0" w:space="0" w:color="auto"/>
                                                    <w:right w:val="none" w:sz="0" w:space="0" w:color="auto"/>
                                                  </w:divBdr>
                                                  <w:divsChild>
                                                    <w:div w:id="83459605">
                                                      <w:marLeft w:val="240"/>
                                                      <w:marRight w:val="0"/>
                                                      <w:marTop w:val="0"/>
                                                      <w:marBottom w:val="0"/>
                                                      <w:divBdr>
                                                        <w:top w:val="none" w:sz="0" w:space="0" w:color="auto"/>
                                                        <w:left w:val="none" w:sz="0" w:space="0" w:color="auto"/>
                                                        <w:bottom w:val="none" w:sz="0" w:space="0" w:color="auto"/>
                                                        <w:right w:val="none" w:sz="0" w:space="0" w:color="auto"/>
                                                      </w:divBdr>
                                                    </w:div>
                                                  </w:divsChild>
                                                </w:div>
                                                <w:div w:id="913470732">
                                                  <w:marLeft w:val="240"/>
                                                  <w:marRight w:val="240"/>
                                                  <w:marTop w:val="0"/>
                                                  <w:marBottom w:val="0"/>
                                                  <w:divBdr>
                                                    <w:top w:val="none" w:sz="0" w:space="0" w:color="auto"/>
                                                    <w:left w:val="none" w:sz="0" w:space="0" w:color="auto"/>
                                                    <w:bottom w:val="none" w:sz="0" w:space="0" w:color="auto"/>
                                                    <w:right w:val="none" w:sz="0" w:space="0" w:color="auto"/>
                                                  </w:divBdr>
                                                  <w:divsChild>
                                                    <w:div w:id="2069457118">
                                                      <w:marLeft w:val="240"/>
                                                      <w:marRight w:val="0"/>
                                                      <w:marTop w:val="0"/>
                                                      <w:marBottom w:val="0"/>
                                                      <w:divBdr>
                                                        <w:top w:val="none" w:sz="0" w:space="0" w:color="auto"/>
                                                        <w:left w:val="none" w:sz="0" w:space="0" w:color="auto"/>
                                                        <w:bottom w:val="none" w:sz="0" w:space="0" w:color="auto"/>
                                                        <w:right w:val="none" w:sz="0" w:space="0" w:color="auto"/>
                                                      </w:divBdr>
                                                    </w:div>
                                                  </w:divsChild>
                                                </w:div>
                                                <w:div w:id="1271938546">
                                                  <w:marLeft w:val="0"/>
                                                  <w:marRight w:val="0"/>
                                                  <w:marTop w:val="0"/>
                                                  <w:marBottom w:val="0"/>
                                                  <w:divBdr>
                                                    <w:top w:val="none" w:sz="0" w:space="0" w:color="auto"/>
                                                    <w:left w:val="none" w:sz="0" w:space="0" w:color="auto"/>
                                                    <w:bottom w:val="none" w:sz="0" w:space="0" w:color="auto"/>
                                                    <w:right w:val="none" w:sz="0" w:space="0" w:color="auto"/>
                                                  </w:divBdr>
                                                </w:div>
                                              </w:divsChild>
                                            </w:div>
                                            <w:div w:id="1973367351">
                                              <w:marLeft w:val="240"/>
                                              <w:marRight w:val="0"/>
                                              <w:marTop w:val="0"/>
                                              <w:marBottom w:val="0"/>
                                              <w:divBdr>
                                                <w:top w:val="none" w:sz="0" w:space="0" w:color="auto"/>
                                                <w:left w:val="none" w:sz="0" w:space="0" w:color="auto"/>
                                                <w:bottom w:val="none" w:sz="0" w:space="0" w:color="auto"/>
                                                <w:right w:val="none" w:sz="0" w:space="0" w:color="auto"/>
                                              </w:divBdr>
                                            </w:div>
                                          </w:divsChild>
                                        </w:div>
                                        <w:div w:id="89281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121188">
                                  <w:marLeft w:val="240"/>
                                  <w:marRight w:val="240"/>
                                  <w:marTop w:val="0"/>
                                  <w:marBottom w:val="0"/>
                                  <w:divBdr>
                                    <w:top w:val="none" w:sz="0" w:space="0" w:color="auto"/>
                                    <w:left w:val="none" w:sz="0" w:space="0" w:color="auto"/>
                                    <w:bottom w:val="none" w:sz="0" w:space="0" w:color="auto"/>
                                    <w:right w:val="none" w:sz="0" w:space="0" w:color="auto"/>
                                  </w:divBdr>
                                  <w:divsChild>
                                    <w:div w:id="19204804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5193297">
                  <w:marLeft w:val="240"/>
                  <w:marRight w:val="240"/>
                  <w:marTop w:val="0"/>
                  <w:marBottom w:val="0"/>
                  <w:divBdr>
                    <w:top w:val="none" w:sz="0" w:space="0" w:color="auto"/>
                    <w:left w:val="none" w:sz="0" w:space="0" w:color="auto"/>
                    <w:bottom w:val="none" w:sz="0" w:space="0" w:color="auto"/>
                    <w:right w:val="none" w:sz="0" w:space="0" w:color="auto"/>
                  </w:divBdr>
                  <w:divsChild>
                    <w:div w:id="621499256">
                      <w:marLeft w:val="0"/>
                      <w:marRight w:val="0"/>
                      <w:marTop w:val="0"/>
                      <w:marBottom w:val="0"/>
                      <w:divBdr>
                        <w:top w:val="none" w:sz="0" w:space="0" w:color="auto"/>
                        <w:left w:val="none" w:sz="0" w:space="0" w:color="auto"/>
                        <w:bottom w:val="none" w:sz="0" w:space="0" w:color="auto"/>
                        <w:right w:val="none" w:sz="0" w:space="0" w:color="auto"/>
                      </w:divBdr>
                      <w:divsChild>
                        <w:div w:id="531917352">
                          <w:marLeft w:val="240"/>
                          <w:marRight w:val="240"/>
                          <w:marTop w:val="0"/>
                          <w:marBottom w:val="0"/>
                          <w:divBdr>
                            <w:top w:val="none" w:sz="0" w:space="0" w:color="auto"/>
                            <w:left w:val="none" w:sz="0" w:space="0" w:color="auto"/>
                            <w:bottom w:val="none" w:sz="0" w:space="0" w:color="auto"/>
                            <w:right w:val="none" w:sz="0" w:space="0" w:color="auto"/>
                          </w:divBdr>
                          <w:divsChild>
                            <w:div w:id="388696395">
                              <w:marLeft w:val="0"/>
                              <w:marRight w:val="0"/>
                              <w:marTop w:val="0"/>
                              <w:marBottom w:val="0"/>
                              <w:divBdr>
                                <w:top w:val="none" w:sz="0" w:space="0" w:color="auto"/>
                                <w:left w:val="none" w:sz="0" w:space="0" w:color="auto"/>
                                <w:bottom w:val="none" w:sz="0" w:space="0" w:color="auto"/>
                                <w:right w:val="none" w:sz="0" w:space="0" w:color="auto"/>
                              </w:divBdr>
                              <w:divsChild>
                                <w:div w:id="621692925">
                                  <w:marLeft w:val="240"/>
                                  <w:marRight w:val="240"/>
                                  <w:marTop w:val="0"/>
                                  <w:marBottom w:val="0"/>
                                  <w:divBdr>
                                    <w:top w:val="none" w:sz="0" w:space="0" w:color="auto"/>
                                    <w:left w:val="none" w:sz="0" w:space="0" w:color="auto"/>
                                    <w:bottom w:val="none" w:sz="0" w:space="0" w:color="auto"/>
                                    <w:right w:val="none" w:sz="0" w:space="0" w:color="auto"/>
                                  </w:divBdr>
                                  <w:divsChild>
                                    <w:div w:id="1127698323">
                                      <w:marLeft w:val="240"/>
                                      <w:marRight w:val="0"/>
                                      <w:marTop w:val="0"/>
                                      <w:marBottom w:val="0"/>
                                      <w:divBdr>
                                        <w:top w:val="none" w:sz="0" w:space="0" w:color="auto"/>
                                        <w:left w:val="none" w:sz="0" w:space="0" w:color="auto"/>
                                        <w:bottom w:val="none" w:sz="0" w:space="0" w:color="auto"/>
                                        <w:right w:val="none" w:sz="0" w:space="0" w:color="auto"/>
                                      </w:divBdr>
                                    </w:div>
                                    <w:div w:id="1152523881">
                                      <w:marLeft w:val="0"/>
                                      <w:marRight w:val="0"/>
                                      <w:marTop w:val="0"/>
                                      <w:marBottom w:val="0"/>
                                      <w:divBdr>
                                        <w:top w:val="none" w:sz="0" w:space="0" w:color="auto"/>
                                        <w:left w:val="none" w:sz="0" w:space="0" w:color="auto"/>
                                        <w:bottom w:val="none" w:sz="0" w:space="0" w:color="auto"/>
                                        <w:right w:val="none" w:sz="0" w:space="0" w:color="auto"/>
                                      </w:divBdr>
                                      <w:divsChild>
                                        <w:div w:id="93324462">
                                          <w:marLeft w:val="240"/>
                                          <w:marRight w:val="240"/>
                                          <w:marTop w:val="0"/>
                                          <w:marBottom w:val="0"/>
                                          <w:divBdr>
                                            <w:top w:val="none" w:sz="0" w:space="0" w:color="auto"/>
                                            <w:left w:val="none" w:sz="0" w:space="0" w:color="auto"/>
                                            <w:bottom w:val="none" w:sz="0" w:space="0" w:color="auto"/>
                                            <w:right w:val="none" w:sz="0" w:space="0" w:color="auto"/>
                                          </w:divBdr>
                                          <w:divsChild>
                                            <w:div w:id="1415316797">
                                              <w:marLeft w:val="240"/>
                                              <w:marRight w:val="0"/>
                                              <w:marTop w:val="0"/>
                                              <w:marBottom w:val="0"/>
                                              <w:divBdr>
                                                <w:top w:val="none" w:sz="0" w:space="0" w:color="auto"/>
                                                <w:left w:val="none" w:sz="0" w:space="0" w:color="auto"/>
                                                <w:bottom w:val="none" w:sz="0" w:space="0" w:color="auto"/>
                                                <w:right w:val="none" w:sz="0" w:space="0" w:color="auto"/>
                                              </w:divBdr>
                                            </w:div>
                                          </w:divsChild>
                                        </w:div>
                                        <w:div w:id="16097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727041">
                                  <w:marLeft w:val="240"/>
                                  <w:marRight w:val="240"/>
                                  <w:marTop w:val="0"/>
                                  <w:marBottom w:val="0"/>
                                  <w:divBdr>
                                    <w:top w:val="none" w:sz="0" w:space="0" w:color="auto"/>
                                    <w:left w:val="none" w:sz="0" w:space="0" w:color="auto"/>
                                    <w:bottom w:val="none" w:sz="0" w:space="0" w:color="auto"/>
                                    <w:right w:val="none" w:sz="0" w:space="0" w:color="auto"/>
                                  </w:divBdr>
                                  <w:divsChild>
                                    <w:div w:id="1226257074">
                                      <w:marLeft w:val="240"/>
                                      <w:marRight w:val="0"/>
                                      <w:marTop w:val="0"/>
                                      <w:marBottom w:val="0"/>
                                      <w:divBdr>
                                        <w:top w:val="none" w:sz="0" w:space="0" w:color="auto"/>
                                        <w:left w:val="none" w:sz="0" w:space="0" w:color="auto"/>
                                        <w:bottom w:val="none" w:sz="0" w:space="0" w:color="auto"/>
                                        <w:right w:val="none" w:sz="0" w:space="0" w:color="auto"/>
                                      </w:divBdr>
                                    </w:div>
                                    <w:div w:id="1783912899">
                                      <w:marLeft w:val="0"/>
                                      <w:marRight w:val="0"/>
                                      <w:marTop w:val="0"/>
                                      <w:marBottom w:val="0"/>
                                      <w:divBdr>
                                        <w:top w:val="none" w:sz="0" w:space="0" w:color="auto"/>
                                        <w:left w:val="none" w:sz="0" w:space="0" w:color="auto"/>
                                        <w:bottom w:val="none" w:sz="0" w:space="0" w:color="auto"/>
                                        <w:right w:val="none" w:sz="0" w:space="0" w:color="auto"/>
                                      </w:divBdr>
                                      <w:divsChild>
                                        <w:div w:id="318508567">
                                          <w:marLeft w:val="240"/>
                                          <w:marRight w:val="240"/>
                                          <w:marTop w:val="0"/>
                                          <w:marBottom w:val="0"/>
                                          <w:divBdr>
                                            <w:top w:val="none" w:sz="0" w:space="0" w:color="auto"/>
                                            <w:left w:val="none" w:sz="0" w:space="0" w:color="auto"/>
                                            <w:bottom w:val="none" w:sz="0" w:space="0" w:color="auto"/>
                                            <w:right w:val="none" w:sz="0" w:space="0" w:color="auto"/>
                                          </w:divBdr>
                                          <w:divsChild>
                                            <w:div w:id="1946960457">
                                              <w:marLeft w:val="240"/>
                                              <w:marRight w:val="0"/>
                                              <w:marTop w:val="0"/>
                                              <w:marBottom w:val="0"/>
                                              <w:divBdr>
                                                <w:top w:val="none" w:sz="0" w:space="0" w:color="auto"/>
                                                <w:left w:val="none" w:sz="0" w:space="0" w:color="auto"/>
                                                <w:bottom w:val="none" w:sz="0" w:space="0" w:color="auto"/>
                                                <w:right w:val="none" w:sz="0" w:space="0" w:color="auto"/>
                                              </w:divBdr>
                                            </w:div>
                                          </w:divsChild>
                                        </w:div>
                                        <w:div w:id="66355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94934">
                                  <w:marLeft w:val="0"/>
                                  <w:marRight w:val="0"/>
                                  <w:marTop w:val="0"/>
                                  <w:marBottom w:val="0"/>
                                  <w:divBdr>
                                    <w:top w:val="none" w:sz="0" w:space="0" w:color="auto"/>
                                    <w:left w:val="none" w:sz="0" w:space="0" w:color="auto"/>
                                    <w:bottom w:val="none" w:sz="0" w:space="0" w:color="auto"/>
                                    <w:right w:val="none" w:sz="0" w:space="0" w:color="auto"/>
                                  </w:divBdr>
                                </w:div>
                                <w:div w:id="1696886547">
                                  <w:marLeft w:val="240"/>
                                  <w:marRight w:val="240"/>
                                  <w:marTop w:val="0"/>
                                  <w:marBottom w:val="0"/>
                                  <w:divBdr>
                                    <w:top w:val="none" w:sz="0" w:space="0" w:color="auto"/>
                                    <w:left w:val="none" w:sz="0" w:space="0" w:color="auto"/>
                                    <w:bottom w:val="none" w:sz="0" w:space="0" w:color="auto"/>
                                    <w:right w:val="none" w:sz="0" w:space="0" w:color="auto"/>
                                  </w:divBdr>
                                  <w:divsChild>
                                    <w:div w:id="19374443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68401072">
                              <w:marLeft w:val="240"/>
                              <w:marRight w:val="0"/>
                              <w:marTop w:val="0"/>
                              <w:marBottom w:val="0"/>
                              <w:divBdr>
                                <w:top w:val="none" w:sz="0" w:space="0" w:color="auto"/>
                                <w:left w:val="none" w:sz="0" w:space="0" w:color="auto"/>
                                <w:bottom w:val="none" w:sz="0" w:space="0" w:color="auto"/>
                                <w:right w:val="none" w:sz="0" w:space="0" w:color="auto"/>
                              </w:divBdr>
                            </w:div>
                          </w:divsChild>
                        </w:div>
                        <w:div w:id="660743218">
                          <w:marLeft w:val="0"/>
                          <w:marRight w:val="0"/>
                          <w:marTop w:val="0"/>
                          <w:marBottom w:val="0"/>
                          <w:divBdr>
                            <w:top w:val="none" w:sz="0" w:space="0" w:color="auto"/>
                            <w:left w:val="none" w:sz="0" w:space="0" w:color="auto"/>
                            <w:bottom w:val="none" w:sz="0" w:space="0" w:color="auto"/>
                            <w:right w:val="none" w:sz="0" w:space="0" w:color="auto"/>
                          </w:divBdr>
                        </w:div>
                        <w:div w:id="990595595">
                          <w:marLeft w:val="240"/>
                          <w:marRight w:val="240"/>
                          <w:marTop w:val="0"/>
                          <w:marBottom w:val="0"/>
                          <w:divBdr>
                            <w:top w:val="none" w:sz="0" w:space="0" w:color="auto"/>
                            <w:left w:val="none" w:sz="0" w:space="0" w:color="auto"/>
                            <w:bottom w:val="none" w:sz="0" w:space="0" w:color="auto"/>
                            <w:right w:val="none" w:sz="0" w:space="0" w:color="auto"/>
                          </w:divBdr>
                          <w:divsChild>
                            <w:div w:id="6268611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78956508">
                      <w:marLeft w:val="240"/>
                      <w:marRight w:val="0"/>
                      <w:marTop w:val="0"/>
                      <w:marBottom w:val="0"/>
                      <w:divBdr>
                        <w:top w:val="none" w:sz="0" w:space="0" w:color="auto"/>
                        <w:left w:val="none" w:sz="0" w:space="0" w:color="auto"/>
                        <w:bottom w:val="none" w:sz="0" w:space="0" w:color="auto"/>
                        <w:right w:val="none" w:sz="0" w:space="0" w:color="auto"/>
                      </w:divBdr>
                    </w:div>
                  </w:divsChild>
                </w:div>
                <w:div w:id="1508402040">
                  <w:marLeft w:val="0"/>
                  <w:marRight w:val="0"/>
                  <w:marTop w:val="0"/>
                  <w:marBottom w:val="0"/>
                  <w:divBdr>
                    <w:top w:val="none" w:sz="0" w:space="0" w:color="auto"/>
                    <w:left w:val="none" w:sz="0" w:space="0" w:color="auto"/>
                    <w:bottom w:val="none" w:sz="0" w:space="0" w:color="auto"/>
                    <w:right w:val="none" w:sz="0" w:space="0" w:color="auto"/>
                  </w:divBdr>
                </w:div>
                <w:div w:id="1682004991">
                  <w:marLeft w:val="240"/>
                  <w:marRight w:val="240"/>
                  <w:marTop w:val="0"/>
                  <w:marBottom w:val="0"/>
                  <w:divBdr>
                    <w:top w:val="none" w:sz="0" w:space="0" w:color="auto"/>
                    <w:left w:val="none" w:sz="0" w:space="0" w:color="auto"/>
                    <w:bottom w:val="none" w:sz="0" w:space="0" w:color="auto"/>
                    <w:right w:val="none" w:sz="0" w:space="0" w:color="auto"/>
                  </w:divBdr>
                  <w:divsChild>
                    <w:div w:id="628904421">
                      <w:marLeft w:val="0"/>
                      <w:marRight w:val="0"/>
                      <w:marTop w:val="0"/>
                      <w:marBottom w:val="0"/>
                      <w:divBdr>
                        <w:top w:val="none" w:sz="0" w:space="0" w:color="auto"/>
                        <w:left w:val="none" w:sz="0" w:space="0" w:color="auto"/>
                        <w:bottom w:val="none" w:sz="0" w:space="0" w:color="auto"/>
                        <w:right w:val="none" w:sz="0" w:space="0" w:color="auto"/>
                      </w:divBdr>
                      <w:divsChild>
                        <w:div w:id="1387610117">
                          <w:marLeft w:val="0"/>
                          <w:marRight w:val="0"/>
                          <w:marTop w:val="0"/>
                          <w:marBottom w:val="0"/>
                          <w:divBdr>
                            <w:top w:val="none" w:sz="0" w:space="0" w:color="auto"/>
                            <w:left w:val="none" w:sz="0" w:space="0" w:color="auto"/>
                            <w:bottom w:val="none" w:sz="0" w:space="0" w:color="auto"/>
                            <w:right w:val="none" w:sz="0" w:space="0" w:color="auto"/>
                          </w:divBdr>
                        </w:div>
                        <w:div w:id="1591770193">
                          <w:marLeft w:val="240"/>
                          <w:marRight w:val="240"/>
                          <w:marTop w:val="0"/>
                          <w:marBottom w:val="0"/>
                          <w:divBdr>
                            <w:top w:val="none" w:sz="0" w:space="0" w:color="auto"/>
                            <w:left w:val="none" w:sz="0" w:space="0" w:color="auto"/>
                            <w:bottom w:val="none" w:sz="0" w:space="0" w:color="auto"/>
                            <w:right w:val="none" w:sz="0" w:space="0" w:color="auto"/>
                          </w:divBdr>
                          <w:divsChild>
                            <w:div w:id="573050281">
                              <w:marLeft w:val="240"/>
                              <w:marRight w:val="0"/>
                              <w:marTop w:val="0"/>
                              <w:marBottom w:val="0"/>
                              <w:divBdr>
                                <w:top w:val="none" w:sz="0" w:space="0" w:color="auto"/>
                                <w:left w:val="none" w:sz="0" w:space="0" w:color="auto"/>
                                <w:bottom w:val="none" w:sz="0" w:space="0" w:color="auto"/>
                                <w:right w:val="none" w:sz="0" w:space="0" w:color="auto"/>
                              </w:divBdr>
                            </w:div>
                            <w:div w:id="574315065">
                              <w:marLeft w:val="0"/>
                              <w:marRight w:val="0"/>
                              <w:marTop w:val="0"/>
                              <w:marBottom w:val="0"/>
                              <w:divBdr>
                                <w:top w:val="none" w:sz="0" w:space="0" w:color="auto"/>
                                <w:left w:val="none" w:sz="0" w:space="0" w:color="auto"/>
                                <w:bottom w:val="none" w:sz="0" w:space="0" w:color="auto"/>
                                <w:right w:val="none" w:sz="0" w:space="0" w:color="auto"/>
                              </w:divBdr>
                              <w:divsChild>
                                <w:div w:id="770200350">
                                  <w:marLeft w:val="240"/>
                                  <w:marRight w:val="240"/>
                                  <w:marTop w:val="0"/>
                                  <w:marBottom w:val="0"/>
                                  <w:divBdr>
                                    <w:top w:val="none" w:sz="0" w:space="0" w:color="auto"/>
                                    <w:left w:val="none" w:sz="0" w:space="0" w:color="auto"/>
                                    <w:bottom w:val="none" w:sz="0" w:space="0" w:color="auto"/>
                                    <w:right w:val="none" w:sz="0" w:space="0" w:color="auto"/>
                                  </w:divBdr>
                                  <w:divsChild>
                                    <w:div w:id="2117285793">
                                      <w:marLeft w:val="240"/>
                                      <w:marRight w:val="0"/>
                                      <w:marTop w:val="0"/>
                                      <w:marBottom w:val="0"/>
                                      <w:divBdr>
                                        <w:top w:val="none" w:sz="0" w:space="0" w:color="auto"/>
                                        <w:left w:val="none" w:sz="0" w:space="0" w:color="auto"/>
                                        <w:bottom w:val="none" w:sz="0" w:space="0" w:color="auto"/>
                                        <w:right w:val="none" w:sz="0" w:space="0" w:color="auto"/>
                                      </w:divBdr>
                                    </w:div>
                                  </w:divsChild>
                                </w:div>
                                <w:div w:id="1842235670">
                                  <w:marLeft w:val="240"/>
                                  <w:marRight w:val="240"/>
                                  <w:marTop w:val="0"/>
                                  <w:marBottom w:val="0"/>
                                  <w:divBdr>
                                    <w:top w:val="none" w:sz="0" w:space="0" w:color="auto"/>
                                    <w:left w:val="none" w:sz="0" w:space="0" w:color="auto"/>
                                    <w:bottom w:val="none" w:sz="0" w:space="0" w:color="auto"/>
                                    <w:right w:val="none" w:sz="0" w:space="0" w:color="auto"/>
                                  </w:divBdr>
                                  <w:divsChild>
                                    <w:div w:id="997852557">
                                      <w:marLeft w:val="240"/>
                                      <w:marRight w:val="0"/>
                                      <w:marTop w:val="0"/>
                                      <w:marBottom w:val="0"/>
                                      <w:divBdr>
                                        <w:top w:val="none" w:sz="0" w:space="0" w:color="auto"/>
                                        <w:left w:val="none" w:sz="0" w:space="0" w:color="auto"/>
                                        <w:bottom w:val="none" w:sz="0" w:space="0" w:color="auto"/>
                                        <w:right w:val="none" w:sz="0" w:space="0" w:color="auto"/>
                                      </w:divBdr>
                                    </w:div>
                                  </w:divsChild>
                                </w:div>
                                <w:div w:id="1853951083">
                                  <w:marLeft w:val="240"/>
                                  <w:marRight w:val="240"/>
                                  <w:marTop w:val="0"/>
                                  <w:marBottom w:val="0"/>
                                  <w:divBdr>
                                    <w:top w:val="none" w:sz="0" w:space="0" w:color="auto"/>
                                    <w:left w:val="none" w:sz="0" w:space="0" w:color="auto"/>
                                    <w:bottom w:val="none" w:sz="0" w:space="0" w:color="auto"/>
                                    <w:right w:val="none" w:sz="0" w:space="0" w:color="auto"/>
                                  </w:divBdr>
                                  <w:divsChild>
                                    <w:div w:id="517040945">
                                      <w:marLeft w:val="240"/>
                                      <w:marRight w:val="0"/>
                                      <w:marTop w:val="0"/>
                                      <w:marBottom w:val="0"/>
                                      <w:divBdr>
                                        <w:top w:val="none" w:sz="0" w:space="0" w:color="auto"/>
                                        <w:left w:val="none" w:sz="0" w:space="0" w:color="auto"/>
                                        <w:bottom w:val="none" w:sz="0" w:space="0" w:color="auto"/>
                                        <w:right w:val="none" w:sz="0" w:space="0" w:color="auto"/>
                                      </w:divBdr>
                                    </w:div>
                                  </w:divsChild>
                                </w:div>
                                <w:div w:id="20009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070768">
                      <w:marLeft w:val="240"/>
                      <w:marRight w:val="0"/>
                      <w:marTop w:val="0"/>
                      <w:marBottom w:val="0"/>
                      <w:divBdr>
                        <w:top w:val="none" w:sz="0" w:space="0" w:color="auto"/>
                        <w:left w:val="none" w:sz="0" w:space="0" w:color="auto"/>
                        <w:bottom w:val="none" w:sz="0" w:space="0" w:color="auto"/>
                        <w:right w:val="none" w:sz="0" w:space="0" w:color="auto"/>
                      </w:divBdr>
                    </w:div>
                  </w:divsChild>
                </w:div>
                <w:div w:id="1789230418">
                  <w:marLeft w:val="240"/>
                  <w:marRight w:val="240"/>
                  <w:marTop w:val="0"/>
                  <w:marBottom w:val="0"/>
                  <w:divBdr>
                    <w:top w:val="none" w:sz="0" w:space="0" w:color="auto"/>
                    <w:left w:val="none" w:sz="0" w:space="0" w:color="auto"/>
                    <w:bottom w:val="none" w:sz="0" w:space="0" w:color="auto"/>
                    <w:right w:val="none" w:sz="0" w:space="0" w:color="auto"/>
                  </w:divBdr>
                  <w:divsChild>
                    <w:div w:id="916481172">
                      <w:marLeft w:val="240"/>
                      <w:marRight w:val="0"/>
                      <w:marTop w:val="0"/>
                      <w:marBottom w:val="0"/>
                      <w:divBdr>
                        <w:top w:val="none" w:sz="0" w:space="0" w:color="auto"/>
                        <w:left w:val="none" w:sz="0" w:space="0" w:color="auto"/>
                        <w:bottom w:val="none" w:sz="0" w:space="0" w:color="auto"/>
                        <w:right w:val="none" w:sz="0" w:space="0" w:color="auto"/>
                      </w:divBdr>
                    </w:div>
                    <w:div w:id="1024139322">
                      <w:marLeft w:val="0"/>
                      <w:marRight w:val="0"/>
                      <w:marTop w:val="0"/>
                      <w:marBottom w:val="0"/>
                      <w:divBdr>
                        <w:top w:val="none" w:sz="0" w:space="0" w:color="auto"/>
                        <w:left w:val="none" w:sz="0" w:space="0" w:color="auto"/>
                        <w:bottom w:val="none" w:sz="0" w:space="0" w:color="auto"/>
                        <w:right w:val="none" w:sz="0" w:space="0" w:color="auto"/>
                      </w:divBdr>
                      <w:divsChild>
                        <w:div w:id="810363361">
                          <w:marLeft w:val="0"/>
                          <w:marRight w:val="0"/>
                          <w:marTop w:val="0"/>
                          <w:marBottom w:val="0"/>
                          <w:divBdr>
                            <w:top w:val="none" w:sz="0" w:space="0" w:color="auto"/>
                            <w:left w:val="none" w:sz="0" w:space="0" w:color="auto"/>
                            <w:bottom w:val="none" w:sz="0" w:space="0" w:color="auto"/>
                            <w:right w:val="none" w:sz="0" w:space="0" w:color="auto"/>
                          </w:divBdr>
                        </w:div>
                        <w:div w:id="1720401535">
                          <w:marLeft w:val="240"/>
                          <w:marRight w:val="240"/>
                          <w:marTop w:val="0"/>
                          <w:marBottom w:val="0"/>
                          <w:divBdr>
                            <w:top w:val="none" w:sz="0" w:space="0" w:color="auto"/>
                            <w:left w:val="none" w:sz="0" w:space="0" w:color="auto"/>
                            <w:bottom w:val="none" w:sz="0" w:space="0" w:color="auto"/>
                            <w:right w:val="none" w:sz="0" w:space="0" w:color="auto"/>
                          </w:divBdr>
                          <w:divsChild>
                            <w:div w:id="921764532">
                              <w:marLeft w:val="240"/>
                              <w:marRight w:val="0"/>
                              <w:marTop w:val="0"/>
                              <w:marBottom w:val="0"/>
                              <w:divBdr>
                                <w:top w:val="none" w:sz="0" w:space="0" w:color="auto"/>
                                <w:left w:val="none" w:sz="0" w:space="0" w:color="auto"/>
                                <w:bottom w:val="none" w:sz="0" w:space="0" w:color="auto"/>
                                <w:right w:val="none" w:sz="0" w:space="0" w:color="auto"/>
                              </w:divBdr>
                            </w:div>
                            <w:div w:id="1727144678">
                              <w:marLeft w:val="0"/>
                              <w:marRight w:val="0"/>
                              <w:marTop w:val="0"/>
                              <w:marBottom w:val="0"/>
                              <w:divBdr>
                                <w:top w:val="none" w:sz="0" w:space="0" w:color="auto"/>
                                <w:left w:val="none" w:sz="0" w:space="0" w:color="auto"/>
                                <w:bottom w:val="none" w:sz="0" w:space="0" w:color="auto"/>
                                <w:right w:val="none" w:sz="0" w:space="0" w:color="auto"/>
                              </w:divBdr>
                              <w:divsChild>
                                <w:div w:id="1267349964">
                                  <w:marLeft w:val="0"/>
                                  <w:marRight w:val="0"/>
                                  <w:marTop w:val="0"/>
                                  <w:marBottom w:val="0"/>
                                  <w:divBdr>
                                    <w:top w:val="none" w:sz="0" w:space="0" w:color="auto"/>
                                    <w:left w:val="none" w:sz="0" w:space="0" w:color="auto"/>
                                    <w:bottom w:val="none" w:sz="0" w:space="0" w:color="auto"/>
                                    <w:right w:val="none" w:sz="0" w:space="0" w:color="auto"/>
                                  </w:divBdr>
                                </w:div>
                                <w:div w:id="2045789040">
                                  <w:marLeft w:val="240"/>
                                  <w:marRight w:val="240"/>
                                  <w:marTop w:val="0"/>
                                  <w:marBottom w:val="0"/>
                                  <w:divBdr>
                                    <w:top w:val="none" w:sz="0" w:space="0" w:color="auto"/>
                                    <w:left w:val="none" w:sz="0" w:space="0" w:color="auto"/>
                                    <w:bottom w:val="none" w:sz="0" w:space="0" w:color="auto"/>
                                    <w:right w:val="none" w:sz="0" w:space="0" w:color="auto"/>
                                  </w:divBdr>
                                  <w:divsChild>
                                    <w:div w:id="11049572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9768598">
                  <w:marLeft w:val="240"/>
                  <w:marRight w:val="240"/>
                  <w:marTop w:val="0"/>
                  <w:marBottom w:val="0"/>
                  <w:divBdr>
                    <w:top w:val="none" w:sz="0" w:space="0" w:color="auto"/>
                    <w:left w:val="none" w:sz="0" w:space="0" w:color="auto"/>
                    <w:bottom w:val="none" w:sz="0" w:space="0" w:color="auto"/>
                    <w:right w:val="none" w:sz="0" w:space="0" w:color="auto"/>
                  </w:divBdr>
                  <w:divsChild>
                    <w:div w:id="168715844">
                      <w:marLeft w:val="240"/>
                      <w:marRight w:val="0"/>
                      <w:marTop w:val="0"/>
                      <w:marBottom w:val="0"/>
                      <w:divBdr>
                        <w:top w:val="none" w:sz="0" w:space="0" w:color="auto"/>
                        <w:left w:val="none" w:sz="0" w:space="0" w:color="auto"/>
                        <w:bottom w:val="none" w:sz="0" w:space="0" w:color="auto"/>
                        <w:right w:val="none" w:sz="0" w:space="0" w:color="auto"/>
                      </w:divBdr>
                    </w:div>
                    <w:div w:id="1697270672">
                      <w:marLeft w:val="0"/>
                      <w:marRight w:val="0"/>
                      <w:marTop w:val="0"/>
                      <w:marBottom w:val="0"/>
                      <w:divBdr>
                        <w:top w:val="none" w:sz="0" w:space="0" w:color="auto"/>
                        <w:left w:val="none" w:sz="0" w:space="0" w:color="auto"/>
                        <w:bottom w:val="none" w:sz="0" w:space="0" w:color="auto"/>
                        <w:right w:val="none" w:sz="0" w:space="0" w:color="auto"/>
                      </w:divBdr>
                      <w:divsChild>
                        <w:div w:id="254099006">
                          <w:marLeft w:val="0"/>
                          <w:marRight w:val="0"/>
                          <w:marTop w:val="0"/>
                          <w:marBottom w:val="0"/>
                          <w:divBdr>
                            <w:top w:val="none" w:sz="0" w:space="0" w:color="auto"/>
                            <w:left w:val="none" w:sz="0" w:space="0" w:color="auto"/>
                            <w:bottom w:val="none" w:sz="0" w:space="0" w:color="auto"/>
                            <w:right w:val="none" w:sz="0" w:space="0" w:color="auto"/>
                          </w:divBdr>
                        </w:div>
                        <w:div w:id="1003316718">
                          <w:marLeft w:val="240"/>
                          <w:marRight w:val="240"/>
                          <w:marTop w:val="0"/>
                          <w:marBottom w:val="0"/>
                          <w:divBdr>
                            <w:top w:val="none" w:sz="0" w:space="0" w:color="auto"/>
                            <w:left w:val="none" w:sz="0" w:space="0" w:color="auto"/>
                            <w:bottom w:val="none" w:sz="0" w:space="0" w:color="auto"/>
                            <w:right w:val="none" w:sz="0" w:space="0" w:color="auto"/>
                          </w:divBdr>
                          <w:divsChild>
                            <w:div w:id="15888054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1246946">
      <w:bodyDiv w:val="1"/>
      <w:marLeft w:val="0"/>
      <w:marRight w:val="0"/>
      <w:marTop w:val="0"/>
      <w:marBottom w:val="0"/>
      <w:divBdr>
        <w:top w:val="none" w:sz="0" w:space="0" w:color="auto"/>
        <w:left w:val="none" w:sz="0" w:space="0" w:color="auto"/>
        <w:bottom w:val="none" w:sz="0" w:space="0" w:color="auto"/>
        <w:right w:val="none" w:sz="0" w:space="0" w:color="auto"/>
      </w:divBdr>
    </w:div>
    <w:div w:id="1741975196">
      <w:bodyDiv w:val="1"/>
      <w:marLeft w:val="0"/>
      <w:marRight w:val="0"/>
      <w:marTop w:val="0"/>
      <w:marBottom w:val="0"/>
      <w:divBdr>
        <w:top w:val="none" w:sz="0" w:space="0" w:color="auto"/>
        <w:left w:val="none" w:sz="0" w:space="0" w:color="auto"/>
        <w:bottom w:val="none" w:sz="0" w:space="0" w:color="auto"/>
        <w:right w:val="none" w:sz="0" w:space="0" w:color="auto"/>
      </w:divBdr>
    </w:div>
    <w:div w:id="1745293709">
      <w:bodyDiv w:val="1"/>
      <w:marLeft w:val="0"/>
      <w:marRight w:val="0"/>
      <w:marTop w:val="0"/>
      <w:marBottom w:val="0"/>
      <w:divBdr>
        <w:top w:val="none" w:sz="0" w:space="0" w:color="auto"/>
        <w:left w:val="none" w:sz="0" w:space="0" w:color="auto"/>
        <w:bottom w:val="none" w:sz="0" w:space="0" w:color="auto"/>
        <w:right w:val="none" w:sz="0" w:space="0" w:color="auto"/>
      </w:divBdr>
    </w:div>
    <w:div w:id="1764691667">
      <w:bodyDiv w:val="1"/>
      <w:marLeft w:val="0"/>
      <w:marRight w:val="0"/>
      <w:marTop w:val="0"/>
      <w:marBottom w:val="0"/>
      <w:divBdr>
        <w:top w:val="none" w:sz="0" w:space="0" w:color="auto"/>
        <w:left w:val="none" w:sz="0" w:space="0" w:color="auto"/>
        <w:bottom w:val="none" w:sz="0" w:space="0" w:color="auto"/>
        <w:right w:val="none" w:sz="0" w:space="0" w:color="auto"/>
      </w:divBdr>
    </w:div>
    <w:div w:id="1781297515">
      <w:bodyDiv w:val="1"/>
      <w:marLeft w:val="0"/>
      <w:marRight w:val="0"/>
      <w:marTop w:val="0"/>
      <w:marBottom w:val="0"/>
      <w:divBdr>
        <w:top w:val="none" w:sz="0" w:space="0" w:color="auto"/>
        <w:left w:val="none" w:sz="0" w:space="0" w:color="auto"/>
        <w:bottom w:val="none" w:sz="0" w:space="0" w:color="auto"/>
        <w:right w:val="none" w:sz="0" w:space="0" w:color="auto"/>
      </w:divBdr>
    </w:div>
    <w:div w:id="1782410209">
      <w:bodyDiv w:val="1"/>
      <w:marLeft w:val="0"/>
      <w:marRight w:val="0"/>
      <w:marTop w:val="0"/>
      <w:marBottom w:val="0"/>
      <w:divBdr>
        <w:top w:val="none" w:sz="0" w:space="0" w:color="auto"/>
        <w:left w:val="none" w:sz="0" w:space="0" w:color="auto"/>
        <w:bottom w:val="none" w:sz="0" w:space="0" w:color="auto"/>
        <w:right w:val="none" w:sz="0" w:space="0" w:color="auto"/>
      </w:divBdr>
      <w:divsChild>
        <w:div w:id="1506163192">
          <w:marLeft w:val="-960"/>
          <w:marRight w:val="0"/>
          <w:marTop w:val="0"/>
          <w:marBottom w:val="0"/>
          <w:divBdr>
            <w:top w:val="none" w:sz="0" w:space="0" w:color="auto"/>
            <w:left w:val="none" w:sz="0" w:space="0" w:color="auto"/>
            <w:bottom w:val="none" w:sz="0" w:space="0" w:color="auto"/>
            <w:right w:val="none" w:sz="0" w:space="0" w:color="auto"/>
          </w:divBdr>
        </w:div>
      </w:divsChild>
    </w:div>
    <w:div w:id="1814322917">
      <w:bodyDiv w:val="1"/>
      <w:marLeft w:val="0"/>
      <w:marRight w:val="0"/>
      <w:marTop w:val="0"/>
      <w:marBottom w:val="0"/>
      <w:divBdr>
        <w:top w:val="none" w:sz="0" w:space="0" w:color="auto"/>
        <w:left w:val="none" w:sz="0" w:space="0" w:color="auto"/>
        <w:bottom w:val="none" w:sz="0" w:space="0" w:color="auto"/>
        <w:right w:val="none" w:sz="0" w:space="0" w:color="auto"/>
      </w:divBdr>
    </w:div>
    <w:div w:id="1846820739">
      <w:bodyDiv w:val="1"/>
      <w:marLeft w:val="0"/>
      <w:marRight w:val="0"/>
      <w:marTop w:val="0"/>
      <w:marBottom w:val="0"/>
      <w:divBdr>
        <w:top w:val="none" w:sz="0" w:space="0" w:color="auto"/>
        <w:left w:val="none" w:sz="0" w:space="0" w:color="auto"/>
        <w:bottom w:val="none" w:sz="0" w:space="0" w:color="auto"/>
        <w:right w:val="none" w:sz="0" w:space="0" w:color="auto"/>
      </w:divBdr>
    </w:div>
    <w:div w:id="1861703851">
      <w:bodyDiv w:val="1"/>
      <w:marLeft w:val="0"/>
      <w:marRight w:val="0"/>
      <w:marTop w:val="0"/>
      <w:marBottom w:val="0"/>
      <w:divBdr>
        <w:top w:val="none" w:sz="0" w:space="0" w:color="auto"/>
        <w:left w:val="none" w:sz="0" w:space="0" w:color="auto"/>
        <w:bottom w:val="none" w:sz="0" w:space="0" w:color="auto"/>
        <w:right w:val="none" w:sz="0" w:space="0" w:color="auto"/>
      </w:divBdr>
    </w:div>
    <w:div w:id="1862350876">
      <w:bodyDiv w:val="1"/>
      <w:marLeft w:val="0"/>
      <w:marRight w:val="0"/>
      <w:marTop w:val="0"/>
      <w:marBottom w:val="0"/>
      <w:divBdr>
        <w:top w:val="none" w:sz="0" w:space="0" w:color="auto"/>
        <w:left w:val="none" w:sz="0" w:space="0" w:color="auto"/>
        <w:bottom w:val="none" w:sz="0" w:space="0" w:color="auto"/>
        <w:right w:val="none" w:sz="0" w:space="0" w:color="auto"/>
      </w:divBdr>
    </w:div>
    <w:div w:id="1910192652">
      <w:bodyDiv w:val="1"/>
      <w:marLeft w:val="0"/>
      <w:marRight w:val="360"/>
      <w:marTop w:val="0"/>
      <w:marBottom w:val="0"/>
      <w:divBdr>
        <w:top w:val="none" w:sz="0" w:space="0" w:color="auto"/>
        <w:left w:val="none" w:sz="0" w:space="0" w:color="auto"/>
        <w:bottom w:val="none" w:sz="0" w:space="0" w:color="auto"/>
        <w:right w:val="none" w:sz="0" w:space="0" w:color="auto"/>
      </w:divBdr>
      <w:divsChild>
        <w:div w:id="349113888">
          <w:marLeft w:val="240"/>
          <w:marRight w:val="240"/>
          <w:marTop w:val="0"/>
          <w:marBottom w:val="0"/>
          <w:divBdr>
            <w:top w:val="none" w:sz="0" w:space="0" w:color="auto"/>
            <w:left w:val="none" w:sz="0" w:space="0" w:color="auto"/>
            <w:bottom w:val="none" w:sz="0" w:space="0" w:color="auto"/>
            <w:right w:val="none" w:sz="0" w:space="0" w:color="auto"/>
          </w:divBdr>
          <w:divsChild>
            <w:div w:id="1440681215">
              <w:marLeft w:val="0"/>
              <w:marRight w:val="0"/>
              <w:marTop w:val="0"/>
              <w:marBottom w:val="0"/>
              <w:divBdr>
                <w:top w:val="none" w:sz="0" w:space="0" w:color="auto"/>
                <w:left w:val="none" w:sz="0" w:space="0" w:color="auto"/>
                <w:bottom w:val="none" w:sz="0" w:space="0" w:color="auto"/>
                <w:right w:val="none" w:sz="0" w:space="0" w:color="auto"/>
              </w:divBdr>
              <w:divsChild>
                <w:div w:id="1824157362">
                  <w:marLeft w:val="240"/>
                  <w:marRight w:val="240"/>
                  <w:marTop w:val="0"/>
                  <w:marBottom w:val="0"/>
                  <w:divBdr>
                    <w:top w:val="none" w:sz="0" w:space="0" w:color="auto"/>
                    <w:left w:val="none" w:sz="0" w:space="0" w:color="auto"/>
                    <w:bottom w:val="none" w:sz="0" w:space="0" w:color="auto"/>
                    <w:right w:val="none" w:sz="0" w:space="0" w:color="auto"/>
                  </w:divBdr>
                  <w:divsChild>
                    <w:div w:id="995188318">
                      <w:marLeft w:val="0"/>
                      <w:marRight w:val="0"/>
                      <w:marTop w:val="0"/>
                      <w:marBottom w:val="0"/>
                      <w:divBdr>
                        <w:top w:val="none" w:sz="0" w:space="0" w:color="auto"/>
                        <w:left w:val="none" w:sz="0" w:space="0" w:color="auto"/>
                        <w:bottom w:val="none" w:sz="0" w:space="0" w:color="auto"/>
                        <w:right w:val="none" w:sz="0" w:space="0" w:color="auto"/>
                      </w:divBdr>
                      <w:divsChild>
                        <w:div w:id="1865244243">
                          <w:marLeft w:val="240"/>
                          <w:marRight w:val="240"/>
                          <w:marTop w:val="0"/>
                          <w:marBottom w:val="0"/>
                          <w:divBdr>
                            <w:top w:val="none" w:sz="0" w:space="0" w:color="auto"/>
                            <w:left w:val="none" w:sz="0" w:space="0" w:color="auto"/>
                            <w:bottom w:val="none" w:sz="0" w:space="0" w:color="auto"/>
                            <w:right w:val="none" w:sz="0" w:space="0" w:color="auto"/>
                          </w:divBdr>
                          <w:divsChild>
                            <w:div w:id="17246480">
                              <w:marLeft w:val="0"/>
                              <w:marRight w:val="0"/>
                              <w:marTop w:val="0"/>
                              <w:marBottom w:val="0"/>
                              <w:divBdr>
                                <w:top w:val="none" w:sz="0" w:space="0" w:color="auto"/>
                                <w:left w:val="none" w:sz="0" w:space="0" w:color="auto"/>
                                <w:bottom w:val="none" w:sz="0" w:space="0" w:color="auto"/>
                                <w:right w:val="none" w:sz="0" w:space="0" w:color="auto"/>
                              </w:divBdr>
                              <w:divsChild>
                                <w:div w:id="1634170178">
                                  <w:marLeft w:val="240"/>
                                  <w:marRight w:val="240"/>
                                  <w:marTop w:val="0"/>
                                  <w:marBottom w:val="0"/>
                                  <w:divBdr>
                                    <w:top w:val="none" w:sz="0" w:space="0" w:color="auto"/>
                                    <w:left w:val="none" w:sz="0" w:space="0" w:color="auto"/>
                                    <w:bottom w:val="none" w:sz="0" w:space="0" w:color="auto"/>
                                    <w:right w:val="none" w:sz="0" w:space="0" w:color="auto"/>
                                  </w:divBdr>
                                  <w:divsChild>
                                    <w:div w:id="438793153">
                                      <w:marLeft w:val="0"/>
                                      <w:marRight w:val="0"/>
                                      <w:marTop w:val="0"/>
                                      <w:marBottom w:val="0"/>
                                      <w:divBdr>
                                        <w:top w:val="none" w:sz="0" w:space="0" w:color="auto"/>
                                        <w:left w:val="none" w:sz="0" w:space="0" w:color="auto"/>
                                        <w:bottom w:val="none" w:sz="0" w:space="0" w:color="auto"/>
                                        <w:right w:val="none" w:sz="0" w:space="0" w:color="auto"/>
                                      </w:divBdr>
                                      <w:divsChild>
                                        <w:div w:id="304554958">
                                          <w:marLeft w:val="0"/>
                                          <w:marRight w:val="0"/>
                                          <w:marTop w:val="0"/>
                                          <w:marBottom w:val="0"/>
                                          <w:divBdr>
                                            <w:top w:val="none" w:sz="0" w:space="0" w:color="auto"/>
                                            <w:left w:val="none" w:sz="0" w:space="0" w:color="auto"/>
                                            <w:bottom w:val="none" w:sz="0" w:space="0" w:color="auto"/>
                                            <w:right w:val="none" w:sz="0" w:space="0" w:color="auto"/>
                                          </w:divBdr>
                                        </w:div>
                                        <w:div w:id="910045531">
                                          <w:marLeft w:val="240"/>
                                          <w:marRight w:val="240"/>
                                          <w:marTop w:val="0"/>
                                          <w:marBottom w:val="0"/>
                                          <w:divBdr>
                                            <w:top w:val="none" w:sz="0" w:space="0" w:color="auto"/>
                                            <w:left w:val="none" w:sz="0" w:space="0" w:color="auto"/>
                                            <w:bottom w:val="none" w:sz="0" w:space="0" w:color="auto"/>
                                            <w:right w:val="none" w:sz="0" w:space="0" w:color="auto"/>
                                          </w:divBdr>
                                          <w:divsChild>
                                            <w:div w:id="1210922843">
                                              <w:marLeft w:val="0"/>
                                              <w:marRight w:val="0"/>
                                              <w:marTop w:val="0"/>
                                              <w:marBottom w:val="0"/>
                                              <w:divBdr>
                                                <w:top w:val="none" w:sz="0" w:space="0" w:color="auto"/>
                                                <w:left w:val="none" w:sz="0" w:space="0" w:color="auto"/>
                                                <w:bottom w:val="none" w:sz="0" w:space="0" w:color="auto"/>
                                                <w:right w:val="none" w:sz="0" w:space="0" w:color="auto"/>
                                              </w:divBdr>
                                              <w:divsChild>
                                                <w:div w:id="328800420">
                                                  <w:marLeft w:val="240"/>
                                                  <w:marRight w:val="240"/>
                                                  <w:marTop w:val="0"/>
                                                  <w:marBottom w:val="0"/>
                                                  <w:divBdr>
                                                    <w:top w:val="none" w:sz="0" w:space="0" w:color="auto"/>
                                                    <w:left w:val="none" w:sz="0" w:space="0" w:color="auto"/>
                                                    <w:bottom w:val="none" w:sz="0" w:space="0" w:color="auto"/>
                                                    <w:right w:val="none" w:sz="0" w:space="0" w:color="auto"/>
                                                  </w:divBdr>
                                                  <w:divsChild>
                                                    <w:div w:id="1625231478">
                                                      <w:marLeft w:val="0"/>
                                                      <w:marRight w:val="0"/>
                                                      <w:marTop w:val="0"/>
                                                      <w:marBottom w:val="0"/>
                                                      <w:divBdr>
                                                        <w:top w:val="none" w:sz="0" w:space="0" w:color="auto"/>
                                                        <w:left w:val="none" w:sz="0" w:space="0" w:color="auto"/>
                                                        <w:bottom w:val="none" w:sz="0" w:space="0" w:color="auto"/>
                                                        <w:right w:val="none" w:sz="0" w:space="0" w:color="auto"/>
                                                      </w:divBdr>
                                                      <w:divsChild>
                                                        <w:div w:id="429089703">
                                                          <w:marLeft w:val="240"/>
                                                          <w:marRight w:val="240"/>
                                                          <w:marTop w:val="0"/>
                                                          <w:marBottom w:val="0"/>
                                                          <w:divBdr>
                                                            <w:top w:val="none" w:sz="0" w:space="0" w:color="auto"/>
                                                            <w:left w:val="none" w:sz="0" w:space="0" w:color="auto"/>
                                                            <w:bottom w:val="none" w:sz="0" w:space="0" w:color="auto"/>
                                                            <w:right w:val="none" w:sz="0" w:space="0" w:color="auto"/>
                                                          </w:divBdr>
                                                          <w:divsChild>
                                                            <w:div w:id="96025721">
                                                              <w:marLeft w:val="0"/>
                                                              <w:marRight w:val="0"/>
                                                              <w:marTop w:val="0"/>
                                                              <w:marBottom w:val="0"/>
                                                              <w:divBdr>
                                                                <w:top w:val="none" w:sz="0" w:space="0" w:color="auto"/>
                                                                <w:left w:val="none" w:sz="0" w:space="0" w:color="auto"/>
                                                                <w:bottom w:val="none" w:sz="0" w:space="0" w:color="auto"/>
                                                                <w:right w:val="none" w:sz="0" w:space="0" w:color="auto"/>
                                                              </w:divBdr>
                                                              <w:divsChild>
                                                                <w:div w:id="1483548774">
                                                                  <w:marLeft w:val="240"/>
                                                                  <w:marRight w:val="240"/>
                                                                  <w:marTop w:val="0"/>
                                                                  <w:marBottom w:val="0"/>
                                                                  <w:divBdr>
                                                                    <w:top w:val="none" w:sz="0" w:space="0" w:color="auto"/>
                                                                    <w:left w:val="none" w:sz="0" w:space="0" w:color="auto"/>
                                                                    <w:bottom w:val="none" w:sz="0" w:space="0" w:color="auto"/>
                                                                    <w:right w:val="none" w:sz="0" w:space="0" w:color="auto"/>
                                                                  </w:divBdr>
                                                                  <w:divsChild>
                                                                    <w:div w:id="1694460067">
                                                                      <w:marLeft w:val="240"/>
                                                                      <w:marRight w:val="0"/>
                                                                      <w:marTop w:val="0"/>
                                                                      <w:marBottom w:val="0"/>
                                                                      <w:divBdr>
                                                                        <w:top w:val="none" w:sz="0" w:space="0" w:color="auto"/>
                                                                        <w:left w:val="none" w:sz="0" w:space="0" w:color="auto"/>
                                                                        <w:bottom w:val="none" w:sz="0" w:space="0" w:color="auto"/>
                                                                        <w:right w:val="none" w:sz="0" w:space="0" w:color="auto"/>
                                                                      </w:divBdr>
                                                                    </w:div>
                                                                  </w:divsChild>
                                                                </w:div>
                                                                <w:div w:id="1823618872">
                                                                  <w:marLeft w:val="0"/>
                                                                  <w:marRight w:val="0"/>
                                                                  <w:marTop w:val="0"/>
                                                                  <w:marBottom w:val="0"/>
                                                                  <w:divBdr>
                                                                    <w:top w:val="none" w:sz="0" w:space="0" w:color="auto"/>
                                                                    <w:left w:val="none" w:sz="0" w:space="0" w:color="auto"/>
                                                                    <w:bottom w:val="none" w:sz="0" w:space="0" w:color="auto"/>
                                                                    <w:right w:val="none" w:sz="0" w:space="0" w:color="auto"/>
                                                                  </w:divBdr>
                                                                </w:div>
                                                              </w:divsChild>
                                                            </w:div>
                                                            <w:div w:id="519777926">
                                                              <w:marLeft w:val="240"/>
                                                              <w:marRight w:val="0"/>
                                                              <w:marTop w:val="0"/>
                                                              <w:marBottom w:val="0"/>
                                                              <w:divBdr>
                                                                <w:top w:val="none" w:sz="0" w:space="0" w:color="auto"/>
                                                                <w:left w:val="none" w:sz="0" w:space="0" w:color="auto"/>
                                                                <w:bottom w:val="none" w:sz="0" w:space="0" w:color="auto"/>
                                                                <w:right w:val="none" w:sz="0" w:space="0" w:color="auto"/>
                                                              </w:divBdr>
                                                            </w:div>
                                                          </w:divsChild>
                                                        </w:div>
                                                        <w:div w:id="851139456">
                                                          <w:marLeft w:val="0"/>
                                                          <w:marRight w:val="0"/>
                                                          <w:marTop w:val="0"/>
                                                          <w:marBottom w:val="0"/>
                                                          <w:divBdr>
                                                            <w:top w:val="none" w:sz="0" w:space="0" w:color="auto"/>
                                                            <w:left w:val="none" w:sz="0" w:space="0" w:color="auto"/>
                                                            <w:bottom w:val="none" w:sz="0" w:space="0" w:color="auto"/>
                                                            <w:right w:val="none" w:sz="0" w:space="0" w:color="auto"/>
                                                          </w:divBdr>
                                                        </w:div>
                                                      </w:divsChild>
                                                    </w:div>
                                                    <w:div w:id="1908373793">
                                                      <w:marLeft w:val="240"/>
                                                      <w:marRight w:val="0"/>
                                                      <w:marTop w:val="0"/>
                                                      <w:marBottom w:val="0"/>
                                                      <w:divBdr>
                                                        <w:top w:val="none" w:sz="0" w:space="0" w:color="auto"/>
                                                        <w:left w:val="none" w:sz="0" w:space="0" w:color="auto"/>
                                                        <w:bottom w:val="none" w:sz="0" w:space="0" w:color="auto"/>
                                                        <w:right w:val="none" w:sz="0" w:space="0" w:color="auto"/>
                                                      </w:divBdr>
                                                    </w:div>
                                                  </w:divsChild>
                                                </w:div>
                                                <w:div w:id="1633946004">
                                                  <w:marLeft w:val="240"/>
                                                  <w:marRight w:val="240"/>
                                                  <w:marTop w:val="0"/>
                                                  <w:marBottom w:val="0"/>
                                                  <w:divBdr>
                                                    <w:top w:val="none" w:sz="0" w:space="0" w:color="auto"/>
                                                    <w:left w:val="none" w:sz="0" w:space="0" w:color="auto"/>
                                                    <w:bottom w:val="none" w:sz="0" w:space="0" w:color="auto"/>
                                                    <w:right w:val="none" w:sz="0" w:space="0" w:color="auto"/>
                                                  </w:divBdr>
                                                  <w:divsChild>
                                                    <w:div w:id="959264170">
                                                      <w:marLeft w:val="0"/>
                                                      <w:marRight w:val="0"/>
                                                      <w:marTop w:val="0"/>
                                                      <w:marBottom w:val="0"/>
                                                      <w:divBdr>
                                                        <w:top w:val="none" w:sz="0" w:space="0" w:color="auto"/>
                                                        <w:left w:val="none" w:sz="0" w:space="0" w:color="auto"/>
                                                        <w:bottom w:val="none" w:sz="0" w:space="0" w:color="auto"/>
                                                        <w:right w:val="none" w:sz="0" w:space="0" w:color="auto"/>
                                                      </w:divBdr>
                                                      <w:divsChild>
                                                        <w:div w:id="18425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621815">
                                                  <w:marLeft w:val="240"/>
                                                  <w:marRight w:val="240"/>
                                                  <w:marTop w:val="0"/>
                                                  <w:marBottom w:val="0"/>
                                                  <w:divBdr>
                                                    <w:top w:val="none" w:sz="0" w:space="0" w:color="auto"/>
                                                    <w:left w:val="none" w:sz="0" w:space="0" w:color="auto"/>
                                                    <w:bottom w:val="none" w:sz="0" w:space="0" w:color="auto"/>
                                                    <w:right w:val="none" w:sz="0" w:space="0" w:color="auto"/>
                                                  </w:divBdr>
                                                  <w:divsChild>
                                                    <w:div w:id="1154374098">
                                                      <w:marLeft w:val="0"/>
                                                      <w:marRight w:val="0"/>
                                                      <w:marTop w:val="0"/>
                                                      <w:marBottom w:val="0"/>
                                                      <w:divBdr>
                                                        <w:top w:val="none" w:sz="0" w:space="0" w:color="auto"/>
                                                        <w:left w:val="none" w:sz="0" w:space="0" w:color="auto"/>
                                                        <w:bottom w:val="none" w:sz="0" w:space="0" w:color="auto"/>
                                                        <w:right w:val="none" w:sz="0" w:space="0" w:color="auto"/>
                                                      </w:divBdr>
                                                      <w:divsChild>
                                                        <w:div w:id="591011238">
                                                          <w:marLeft w:val="240"/>
                                                          <w:marRight w:val="240"/>
                                                          <w:marTop w:val="0"/>
                                                          <w:marBottom w:val="0"/>
                                                          <w:divBdr>
                                                            <w:top w:val="none" w:sz="0" w:space="0" w:color="auto"/>
                                                            <w:left w:val="none" w:sz="0" w:space="0" w:color="auto"/>
                                                            <w:bottom w:val="none" w:sz="0" w:space="0" w:color="auto"/>
                                                            <w:right w:val="none" w:sz="0" w:space="0" w:color="auto"/>
                                                          </w:divBdr>
                                                          <w:divsChild>
                                                            <w:div w:id="107744952">
                                                              <w:marLeft w:val="0"/>
                                                              <w:marRight w:val="0"/>
                                                              <w:marTop w:val="0"/>
                                                              <w:marBottom w:val="0"/>
                                                              <w:divBdr>
                                                                <w:top w:val="none" w:sz="0" w:space="0" w:color="auto"/>
                                                                <w:left w:val="none" w:sz="0" w:space="0" w:color="auto"/>
                                                                <w:bottom w:val="none" w:sz="0" w:space="0" w:color="auto"/>
                                                                <w:right w:val="none" w:sz="0" w:space="0" w:color="auto"/>
                                                              </w:divBdr>
                                                              <w:divsChild>
                                                                <w:div w:id="311105360">
                                                                  <w:marLeft w:val="240"/>
                                                                  <w:marRight w:val="240"/>
                                                                  <w:marTop w:val="0"/>
                                                                  <w:marBottom w:val="0"/>
                                                                  <w:divBdr>
                                                                    <w:top w:val="none" w:sz="0" w:space="0" w:color="auto"/>
                                                                    <w:left w:val="none" w:sz="0" w:space="0" w:color="auto"/>
                                                                    <w:bottom w:val="none" w:sz="0" w:space="0" w:color="auto"/>
                                                                    <w:right w:val="none" w:sz="0" w:space="0" w:color="auto"/>
                                                                  </w:divBdr>
                                                                  <w:divsChild>
                                                                    <w:div w:id="547257590">
                                                                      <w:marLeft w:val="240"/>
                                                                      <w:marRight w:val="0"/>
                                                                      <w:marTop w:val="0"/>
                                                                      <w:marBottom w:val="0"/>
                                                                      <w:divBdr>
                                                                        <w:top w:val="none" w:sz="0" w:space="0" w:color="auto"/>
                                                                        <w:left w:val="none" w:sz="0" w:space="0" w:color="auto"/>
                                                                        <w:bottom w:val="none" w:sz="0" w:space="0" w:color="auto"/>
                                                                        <w:right w:val="none" w:sz="0" w:space="0" w:color="auto"/>
                                                                      </w:divBdr>
                                                                    </w:div>
                                                                  </w:divsChild>
                                                                </w:div>
                                                                <w:div w:id="1738285575">
                                                                  <w:marLeft w:val="0"/>
                                                                  <w:marRight w:val="0"/>
                                                                  <w:marTop w:val="0"/>
                                                                  <w:marBottom w:val="0"/>
                                                                  <w:divBdr>
                                                                    <w:top w:val="none" w:sz="0" w:space="0" w:color="auto"/>
                                                                    <w:left w:val="none" w:sz="0" w:space="0" w:color="auto"/>
                                                                    <w:bottom w:val="none" w:sz="0" w:space="0" w:color="auto"/>
                                                                    <w:right w:val="none" w:sz="0" w:space="0" w:color="auto"/>
                                                                  </w:divBdr>
                                                                </w:div>
                                                              </w:divsChild>
                                                            </w:div>
                                                            <w:div w:id="1003438943">
                                                              <w:marLeft w:val="240"/>
                                                              <w:marRight w:val="0"/>
                                                              <w:marTop w:val="0"/>
                                                              <w:marBottom w:val="0"/>
                                                              <w:divBdr>
                                                                <w:top w:val="none" w:sz="0" w:space="0" w:color="auto"/>
                                                                <w:left w:val="none" w:sz="0" w:space="0" w:color="auto"/>
                                                                <w:bottom w:val="none" w:sz="0" w:space="0" w:color="auto"/>
                                                                <w:right w:val="none" w:sz="0" w:space="0" w:color="auto"/>
                                                              </w:divBdr>
                                                            </w:div>
                                                          </w:divsChild>
                                                        </w:div>
                                                        <w:div w:id="1926566812">
                                                          <w:marLeft w:val="0"/>
                                                          <w:marRight w:val="0"/>
                                                          <w:marTop w:val="0"/>
                                                          <w:marBottom w:val="0"/>
                                                          <w:divBdr>
                                                            <w:top w:val="none" w:sz="0" w:space="0" w:color="auto"/>
                                                            <w:left w:val="none" w:sz="0" w:space="0" w:color="auto"/>
                                                            <w:bottom w:val="none" w:sz="0" w:space="0" w:color="auto"/>
                                                            <w:right w:val="none" w:sz="0" w:space="0" w:color="auto"/>
                                                          </w:divBdr>
                                                        </w:div>
                                                      </w:divsChild>
                                                    </w:div>
                                                    <w:div w:id="1514764495">
                                                      <w:marLeft w:val="240"/>
                                                      <w:marRight w:val="0"/>
                                                      <w:marTop w:val="0"/>
                                                      <w:marBottom w:val="0"/>
                                                      <w:divBdr>
                                                        <w:top w:val="none" w:sz="0" w:space="0" w:color="auto"/>
                                                        <w:left w:val="none" w:sz="0" w:space="0" w:color="auto"/>
                                                        <w:bottom w:val="none" w:sz="0" w:space="0" w:color="auto"/>
                                                        <w:right w:val="none" w:sz="0" w:space="0" w:color="auto"/>
                                                      </w:divBdr>
                                                    </w:div>
                                                  </w:divsChild>
                                                </w:div>
                                                <w:div w:id="188783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12615924">
      <w:bodyDiv w:val="1"/>
      <w:marLeft w:val="0"/>
      <w:marRight w:val="0"/>
      <w:marTop w:val="0"/>
      <w:marBottom w:val="0"/>
      <w:divBdr>
        <w:top w:val="none" w:sz="0" w:space="0" w:color="auto"/>
        <w:left w:val="none" w:sz="0" w:space="0" w:color="auto"/>
        <w:bottom w:val="none" w:sz="0" w:space="0" w:color="auto"/>
        <w:right w:val="none" w:sz="0" w:space="0" w:color="auto"/>
      </w:divBdr>
    </w:div>
    <w:div w:id="1915815333">
      <w:bodyDiv w:val="1"/>
      <w:marLeft w:val="0"/>
      <w:marRight w:val="360"/>
      <w:marTop w:val="0"/>
      <w:marBottom w:val="0"/>
      <w:divBdr>
        <w:top w:val="none" w:sz="0" w:space="0" w:color="auto"/>
        <w:left w:val="none" w:sz="0" w:space="0" w:color="auto"/>
        <w:bottom w:val="none" w:sz="0" w:space="0" w:color="auto"/>
        <w:right w:val="none" w:sz="0" w:space="0" w:color="auto"/>
      </w:divBdr>
      <w:divsChild>
        <w:div w:id="1758673653">
          <w:marLeft w:val="240"/>
          <w:marRight w:val="240"/>
          <w:marTop w:val="0"/>
          <w:marBottom w:val="0"/>
          <w:divBdr>
            <w:top w:val="none" w:sz="0" w:space="0" w:color="auto"/>
            <w:left w:val="none" w:sz="0" w:space="0" w:color="auto"/>
            <w:bottom w:val="none" w:sz="0" w:space="0" w:color="auto"/>
            <w:right w:val="none" w:sz="0" w:space="0" w:color="auto"/>
          </w:divBdr>
          <w:divsChild>
            <w:div w:id="471756400">
              <w:marLeft w:val="0"/>
              <w:marRight w:val="0"/>
              <w:marTop w:val="0"/>
              <w:marBottom w:val="0"/>
              <w:divBdr>
                <w:top w:val="none" w:sz="0" w:space="0" w:color="auto"/>
                <w:left w:val="none" w:sz="0" w:space="0" w:color="auto"/>
                <w:bottom w:val="none" w:sz="0" w:space="0" w:color="auto"/>
                <w:right w:val="none" w:sz="0" w:space="0" w:color="auto"/>
              </w:divBdr>
              <w:divsChild>
                <w:div w:id="201944272">
                  <w:marLeft w:val="240"/>
                  <w:marRight w:val="240"/>
                  <w:marTop w:val="0"/>
                  <w:marBottom w:val="0"/>
                  <w:divBdr>
                    <w:top w:val="none" w:sz="0" w:space="0" w:color="auto"/>
                    <w:left w:val="none" w:sz="0" w:space="0" w:color="auto"/>
                    <w:bottom w:val="none" w:sz="0" w:space="0" w:color="auto"/>
                    <w:right w:val="none" w:sz="0" w:space="0" w:color="auto"/>
                  </w:divBdr>
                  <w:divsChild>
                    <w:div w:id="1723365842">
                      <w:marLeft w:val="0"/>
                      <w:marRight w:val="0"/>
                      <w:marTop w:val="0"/>
                      <w:marBottom w:val="0"/>
                      <w:divBdr>
                        <w:top w:val="none" w:sz="0" w:space="0" w:color="auto"/>
                        <w:left w:val="none" w:sz="0" w:space="0" w:color="auto"/>
                        <w:bottom w:val="none" w:sz="0" w:space="0" w:color="auto"/>
                        <w:right w:val="none" w:sz="0" w:space="0" w:color="auto"/>
                      </w:divBdr>
                      <w:divsChild>
                        <w:div w:id="722631901">
                          <w:marLeft w:val="240"/>
                          <w:marRight w:val="240"/>
                          <w:marTop w:val="0"/>
                          <w:marBottom w:val="0"/>
                          <w:divBdr>
                            <w:top w:val="none" w:sz="0" w:space="0" w:color="auto"/>
                            <w:left w:val="none" w:sz="0" w:space="0" w:color="auto"/>
                            <w:bottom w:val="none" w:sz="0" w:space="0" w:color="auto"/>
                            <w:right w:val="none" w:sz="0" w:space="0" w:color="auto"/>
                          </w:divBdr>
                          <w:divsChild>
                            <w:div w:id="321859608">
                              <w:marLeft w:val="0"/>
                              <w:marRight w:val="0"/>
                              <w:marTop w:val="0"/>
                              <w:marBottom w:val="0"/>
                              <w:divBdr>
                                <w:top w:val="none" w:sz="0" w:space="0" w:color="auto"/>
                                <w:left w:val="none" w:sz="0" w:space="0" w:color="auto"/>
                                <w:bottom w:val="none" w:sz="0" w:space="0" w:color="auto"/>
                                <w:right w:val="none" w:sz="0" w:space="0" w:color="auto"/>
                              </w:divBdr>
                              <w:divsChild>
                                <w:div w:id="1546868803">
                                  <w:marLeft w:val="240"/>
                                  <w:marRight w:val="240"/>
                                  <w:marTop w:val="0"/>
                                  <w:marBottom w:val="0"/>
                                  <w:divBdr>
                                    <w:top w:val="none" w:sz="0" w:space="0" w:color="auto"/>
                                    <w:left w:val="none" w:sz="0" w:space="0" w:color="auto"/>
                                    <w:bottom w:val="none" w:sz="0" w:space="0" w:color="auto"/>
                                    <w:right w:val="none" w:sz="0" w:space="0" w:color="auto"/>
                                  </w:divBdr>
                                  <w:divsChild>
                                    <w:div w:id="325745895">
                                      <w:marLeft w:val="0"/>
                                      <w:marRight w:val="0"/>
                                      <w:marTop w:val="0"/>
                                      <w:marBottom w:val="0"/>
                                      <w:divBdr>
                                        <w:top w:val="none" w:sz="0" w:space="0" w:color="auto"/>
                                        <w:left w:val="none" w:sz="0" w:space="0" w:color="auto"/>
                                        <w:bottom w:val="none" w:sz="0" w:space="0" w:color="auto"/>
                                        <w:right w:val="none" w:sz="0" w:space="0" w:color="auto"/>
                                      </w:divBdr>
                                      <w:divsChild>
                                        <w:div w:id="734547136">
                                          <w:marLeft w:val="0"/>
                                          <w:marRight w:val="0"/>
                                          <w:marTop w:val="0"/>
                                          <w:marBottom w:val="0"/>
                                          <w:divBdr>
                                            <w:top w:val="none" w:sz="0" w:space="0" w:color="auto"/>
                                            <w:left w:val="none" w:sz="0" w:space="0" w:color="auto"/>
                                            <w:bottom w:val="none" w:sz="0" w:space="0" w:color="auto"/>
                                            <w:right w:val="none" w:sz="0" w:space="0" w:color="auto"/>
                                          </w:divBdr>
                                        </w:div>
                                        <w:div w:id="1610972670">
                                          <w:marLeft w:val="240"/>
                                          <w:marRight w:val="240"/>
                                          <w:marTop w:val="0"/>
                                          <w:marBottom w:val="0"/>
                                          <w:divBdr>
                                            <w:top w:val="none" w:sz="0" w:space="0" w:color="auto"/>
                                            <w:left w:val="none" w:sz="0" w:space="0" w:color="auto"/>
                                            <w:bottom w:val="none" w:sz="0" w:space="0" w:color="auto"/>
                                            <w:right w:val="none" w:sz="0" w:space="0" w:color="auto"/>
                                          </w:divBdr>
                                          <w:divsChild>
                                            <w:div w:id="1663970349">
                                              <w:marLeft w:val="0"/>
                                              <w:marRight w:val="0"/>
                                              <w:marTop w:val="0"/>
                                              <w:marBottom w:val="0"/>
                                              <w:divBdr>
                                                <w:top w:val="none" w:sz="0" w:space="0" w:color="auto"/>
                                                <w:left w:val="none" w:sz="0" w:space="0" w:color="auto"/>
                                                <w:bottom w:val="none" w:sz="0" w:space="0" w:color="auto"/>
                                                <w:right w:val="none" w:sz="0" w:space="0" w:color="auto"/>
                                              </w:divBdr>
                                              <w:divsChild>
                                                <w:div w:id="205872486">
                                                  <w:marLeft w:val="240"/>
                                                  <w:marRight w:val="240"/>
                                                  <w:marTop w:val="0"/>
                                                  <w:marBottom w:val="0"/>
                                                  <w:divBdr>
                                                    <w:top w:val="none" w:sz="0" w:space="0" w:color="auto"/>
                                                    <w:left w:val="none" w:sz="0" w:space="0" w:color="auto"/>
                                                    <w:bottom w:val="none" w:sz="0" w:space="0" w:color="auto"/>
                                                    <w:right w:val="none" w:sz="0" w:space="0" w:color="auto"/>
                                                  </w:divBdr>
                                                  <w:divsChild>
                                                    <w:div w:id="1671247893">
                                                      <w:marLeft w:val="0"/>
                                                      <w:marRight w:val="0"/>
                                                      <w:marTop w:val="0"/>
                                                      <w:marBottom w:val="0"/>
                                                      <w:divBdr>
                                                        <w:top w:val="none" w:sz="0" w:space="0" w:color="auto"/>
                                                        <w:left w:val="none" w:sz="0" w:space="0" w:color="auto"/>
                                                        <w:bottom w:val="none" w:sz="0" w:space="0" w:color="auto"/>
                                                        <w:right w:val="none" w:sz="0" w:space="0" w:color="auto"/>
                                                      </w:divBdr>
                                                      <w:divsChild>
                                                        <w:div w:id="597912913">
                                                          <w:marLeft w:val="0"/>
                                                          <w:marRight w:val="0"/>
                                                          <w:marTop w:val="0"/>
                                                          <w:marBottom w:val="0"/>
                                                          <w:divBdr>
                                                            <w:top w:val="none" w:sz="0" w:space="0" w:color="auto"/>
                                                            <w:left w:val="none" w:sz="0" w:space="0" w:color="auto"/>
                                                            <w:bottom w:val="none" w:sz="0" w:space="0" w:color="auto"/>
                                                            <w:right w:val="none" w:sz="0" w:space="0" w:color="auto"/>
                                                          </w:divBdr>
                                                        </w:div>
                                                        <w:div w:id="1962177778">
                                                          <w:marLeft w:val="240"/>
                                                          <w:marRight w:val="240"/>
                                                          <w:marTop w:val="0"/>
                                                          <w:marBottom w:val="0"/>
                                                          <w:divBdr>
                                                            <w:top w:val="none" w:sz="0" w:space="0" w:color="auto"/>
                                                            <w:left w:val="none" w:sz="0" w:space="0" w:color="auto"/>
                                                            <w:bottom w:val="none" w:sz="0" w:space="0" w:color="auto"/>
                                                            <w:right w:val="none" w:sz="0" w:space="0" w:color="auto"/>
                                                          </w:divBdr>
                                                          <w:divsChild>
                                                            <w:div w:id="513883029">
                                                              <w:marLeft w:val="240"/>
                                                              <w:marRight w:val="0"/>
                                                              <w:marTop w:val="0"/>
                                                              <w:marBottom w:val="0"/>
                                                              <w:divBdr>
                                                                <w:top w:val="none" w:sz="0" w:space="0" w:color="auto"/>
                                                                <w:left w:val="none" w:sz="0" w:space="0" w:color="auto"/>
                                                                <w:bottom w:val="none" w:sz="0" w:space="0" w:color="auto"/>
                                                                <w:right w:val="none" w:sz="0" w:space="0" w:color="auto"/>
                                                              </w:divBdr>
                                                            </w:div>
                                                            <w:div w:id="1249659926">
                                                              <w:marLeft w:val="0"/>
                                                              <w:marRight w:val="0"/>
                                                              <w:marTop w:val="0"/>
                                                              <w:marBottom w:val="0"/>
                                                              <w:divBdr>
                                                                <w:top w:val="none" w:sz="0" w:space="0" w:color="auto"/>
                                                                <w:left w:val="none" w:sz="0" w:space="0" w:color="auto"/>
                                                                <w:bottom w:val="none" w:sz="0" w:space="0" w:color="auto"/>
                                                                <w:right w:val="none" w:sz="0" w:space="0" w:color="auto"/>
                                                              </w:divBdr>
                                                              <w:divsChild>
                                                                <w:div w:id="271590081">
                                                                  <w:marLeft w:val="0"/>
                                                                  <w:marRight w:val="0"/>
                                                                  <w:marTop w:val="0"/>
                                                                  <w:marBottom w:val="0"/>
                                                                  <w:divBdr>
                                                                    <w:top w:val="none" w:sz="0" w:space="0" w:color="auto"/>
                                                                    <w:left w:val="none" w:sz="0" w:space="0" w:color="auto"/>
                                                                    <w:bottom w:val="none" w:sz="0" w:space="0" w:color="auto"/>
                                                                    <w:right w:val="none" w:sz="0" w:space="0" w:color="auto"/>
                                                                  </w:divBdr>
                                                                </w:div>
                                                                <w:div w:id="1702514674">
                                                                  <w:marLeft w:val="240"/>
                                                                  <w:marRight w:val="240"/>
                                                                  <w:marTop w:val="0"/>
                                                                  <w:marBottom w:val="0"/>
                                                                  <w:divBdr>
                                                                    <w:top w:val="none" w:sz="0" w:space="0" w:color="auto"/>
                                                                    <w:left w:val="none" w:sz="0" w:space="0" w:color="auto"/>
                                                                    <w:bottom w:val="none" w:sz="0" w:space="0" w:color="auto"/>
                                                                    <w:right w:val="none" w:sz="0" w:space="0" w:color="auto"/>
                                                                  </w:divBdr>
                                                                  <w:divsChild>
                                                                    <w:div w:id="17395917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248741">
                                                      <w:marLeft w:val="240"/>
                                                      <w:marRight w:val="0"/>
                                                      <w:marTop w:val="0"/>
                                                      <w:marBottom w:val="0"/>
                                                      <w:divBdr>
                                                        <w:top w:val="none" w:sz="0" w:space="0" w:color="auto"/>
                                                        <w:left w:val="none" w:sz="0" w:space="0" w:color="auto"/>
                                                        <w:bottom w:val="none" w:sz="0" w:space="0" w:color="auto"/>
                                                        <w:right w:val="none" w:sz="0" w:space="0" w:color="auto"/>
                                                      </w:divBdr>
                                                    </w:div>
                                                  </w:divsChild>
                                                </w:div>
                                                <w:div w:id="1075280331">
                                                  <w:marLeft w:val="240"/>
                                                  <w:marRight w:val="240"/>
                                                  <w:marTop w:val="0"/>
                                                  <w:marBottom w:val="0"/>
                                                  <w:divBdr>
                                                    <w:top w:val="none" w:sz="0" w:space="0" w:color="auto"/>
                                                    <w:left w:val="none" w:sz="0" w:space="0" w:color="auto"/>
                                                    <w:bottom w:val="none" w:sz="0" w:space="0" w:color="auto"/>
                                                    <w:right w:val="none" w:sz="0" w:space="0" w:color="auto"/>
                                                  </w:divBdr>
                                                  <w:divsChild>
                                                    <w:div w:id="986394165">
                                                      <w:marLeft w:val="0"/>
                                                      <w:marRight w:val="0"/>
                                                      <w:marTop w:val="0"/>
                                                      <w:marBottom w:val="0"/>
                                                      <w:divBdr>
                                                        <w:top w:val="none" w:sz="0" w:space="0" w:color="auto"/>
                                                        <w:left w:val="none" w:sz="0" w:space="0" w:color="auto"/>
                                                        <w:bottom w:val="none" w:sz="0" w:space="0" w:color="auto"/>
                                                        <w:right w:val="none" w:sz="0" w:space="0" w:color="auto"/>
                                                      </w:divBdr>
                                                      <w:divsChild>
                                                        <w:div w:id="202789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6221">
                                                  <w:marLeft w:val="240"/>
                                                  <w:marRight w:val="240"/>
                                                  <w:marTop w:val="0"/>
                                                  <w:marBottom w:val="0"/>
                                                  <w:divBdr>
                                                    <w:top w:val="none" w:sz="0" w:space="0" w:color="auto"/>
                                                    <w:left w:val="none" w:sz="0" w:space="0" w:color="auto"/>
                                                    <w:bottom w:val="none" w:sz="0" w:space="0" w:color="auto"/>
                                                    <w:right w:val="none" w:sz="0" w:space="0" w:color="auto"/>
                                                  </w:divBdr>
                                                  <w:divsChild>
                                                    <w:div w:id="780807525">
                                                      <w:marLeft w:val="240"/>
                                                      <w:marRight w:val="0"/>
                                                      <w:marTop w:val="0"/>
                                                      <w:marBottom w:val="0"/>
                                                      <w:divBdr>
                                                        <w:top w:val="none" w:sz="0" w:space="0" w:color="auto"/>
                                                        <w:left w:val="none" w:sz="0" w:space="0" w:color="auto"/>
                                                        <w:bottom w:val="none" w:sz="0" w:space="0" w:color="auto"/>
                                                        <w:right w:val="none" w:sz="0" w:space="0" w:color="auto"/>
                                                      </w:divBdr>
                                                    </w:div>
                                                    <w:div w:id="964508254">
                                                      <w:marLeft w:val="0"/>
                                                      <w:marRight w:val="0"/>
                                                      <w:marTop w:val="0"/>
                                                      <w:marBottom w:val="0"/>
                                                      <w:divBdr>
                                                        <w:top w:val="none" w:sz="0" w:space="0" w:color="auto"/>
                                                        <w:left w:val="none" w:sz="0" w:space="0" w:color="auto"/>
                                                        <w:bottom w:val="none" w:sz="0" w:space="0" w:color="auto"/>
                                                        <w:right w:val="none" w:sz="0" w:space="0" w:color="auto"/>
                                                      </w:divBdr>
                                                      <w:divsChild>
                                                        <w:div w:id="383799422">
                                                          <w:marLeft w:val="240"/>
                                                          <w:marRight w:val="240"/>
                                                          <w:marTop w:val="0"/>
                                                          <w:marBottom w:val="0"/>
                                                          <w:divBdr>
                                                            <w:top w:val="none" w:sz="0" w:space="0" w:color="auto"/>
                                                            <w:left w:val="none" w:sz="0" w:space="0" w:color="auto"/>
                                                            <w:bottom w:val="none" w:sz="0" w:space="0" w:color="auto"/>
                                                            <w:right w:val="none" w:sz="0" w:space="0" w:color="auto"/>
                                                          </w:divBdr>
                                                          <w:divsChild>
                                                            <w:div w:id="39521152">
                                                              <w:marLeft w:val="240"/>
                                                              <w:marRight w:val="0"/>
                                                              <w:marTop w:val="0"/>
                                                              <w:marBottom w:val="0"/>
                                                              <w:divBdr>
                                                                <w:top w:val="none" w:sz="0" w:space="0" w:color="auto"/>
                                                                <w:left w:val="none" w:sz="0" w:space="0" w:color="auto"/>
                                                                <w:bottom w:val="none" w:sz="0" w:space="0" w:color="auto"/>
                                                                <w:right w:val="none" w:sz="0" w:space="0" w:color="auto"/>
                                                              </w:divBdr>
                                                            </w:div>
                                                            <w:div w:id="697773690">
                                                              <w:marLeft w:val="0"/>
                                                              <w:marRight w:val="0"/>
                                                              <w:marTop w:val="0"/>
                                                              <w:marBottom w:val="0"/>
                                                              <w:divBdr>
                                                                <w:top w:val="none" w:sz="0" w:space="0" w:color="auto"/>
                                                                <w:left w:val="none" w:sz="0" w:space="0" w:color="auto"/>
                                                                <w:bottom w:val="none" w:sz="0" w:space="0" w:color="auto"/>
                                                                <w:right w:val="none" w:sz="0" w:space="0" w:color="auto"/>
                                                              </w:divBdr>
                                                              <w:divsChild>
                                                                <w:div w:id="531572346">
                                                                  <w:marLeft w:val="0"/>
                                                                  <w:marRight w:val="0"/>
                                                                  <w:marTop w:val="0"/>
                                                                  <w:marBottom w:val="0"/>
                                                                  <w:divBdr>
                                                                    <w:top w:val="none" w:sz="0" w:space="0" w:color="auto"/>
                                                                    <w:left w:val="none" w:sz="0" w:space="0" w:color="auto"/>
                                                                    <w:bottom w:val="none" w:sz="0" w:space="0" w:color="auto"/>
                                                                    <w:right w:val="none" w:sz="0" w:space="0" w:color="auto"/>
                                                                  </w:divBdr>
                                                                </w:div>
                                                                <w:div w:id="2067795576">
                                                                  <w:marLeft w:val="240"/>
                                                                  <w:marRight w:val="240"/>
                                                                  <w:marTop w:val="0"/>
                                                                  <w:marBottom w:val="0"/>
                                                                  <w:divBdr>
                                                                    <w:top w:val="none" w:sz="0" w:space="0" w:color="auto"/>
                                                                    <w:left w:val="none" w:sz="0" w:space="0" w:color="auto"/>
                                                                    <w:bottom w:val="none" w:sz="0" w:space="0" w:color="auto"/>
                                                                    <w:right w:val="none" w:sz="0" w:space="0" w:color="auto"/>
                                                                  </w:divBdr>
                                                                  <w:divsChild>
                                                                    <w:div w:id="11109774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43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8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16671786">
      <w:bodyDiv w:val="1"/>
      <w:marLeft w:val="0"/>
      <w:marRight w:val="0"/>
      <w:marTop w:val="0"/>
      <w:marBottom w:val="0"/>
      <w:divBdr>
        <w:top w:val="none" w:sz="0" w:space="0" w:color="auto"/>
        <w:left w:val="none" w:sz="0" w:space="0" w:color="auto"/>
        <w:bottom w:val="none" w:sz="0" w:space="0" w:color="auto"/>
        <w:right w:val="none" w:sz="0" w:space="0" w:color="auto"/>
      </w:divBdr>
    </w:div>
    <w:div w:id="1917008427">
      <w:bodyDiv w:val="1"/>
      <w:marLeft w:val="0"/>
      <w:marRight w:val="0"/>
      <w:marTop w:val="0"/>
      <w:marBottom w:val="0"/>
      <w:divBdr>
        <w:top w:val="none" w:sz="0" w:space="0" w:color="auto"/>
        <w:left w:val="none" w:sz="0" w:space="0" w:color="auto"/>
        <w:bottom w:val="none" w:sz="0" w:space="0" w:color="auto"/>
        <w:right w:val="none" w:sz="0" w:space="0" w:color="auto"/>
      </w:divBdr>
    </w:div>
    <w:div w:id="1930387782">
      <w:bodyDiv w:val="1"/>
      <w:marLeft w:val="0"/>
      <w:marRight w:val="0"/>
      <w:marTop w:val="0"/>
      <w:marBottom w:val="0"/>
      <w:divBdr>
        <w:top w:val="none" w:sz="0" w:space="0" w:color="auto"/>
        <w:left w:val="none" w:sz="0" w:space="0" w:color="auto"/>
        <w:bottom w:val="none" w:sz="0" w:space="0" w:color="auto"/>
        <w:right w:val="none" w:sz="0" w:space="0" w:color="auto"/>
      </w:divBdr>
    </w:div>
    <w:div w:id="1942176641">
      <w:bodyDiv w:val="1"/>
      <w:marLeft w:val="0"/>
      <w:marRight w:val="0"/>
      <w:marTop w:val="0"/>
      <w:marBottom w:val="0"/>
      <w:divBdr>
        <w:top w:val="none" w:sz="0" w:space="0" w:color="auto"/>
        <w:left w:val="none" w:sz="0" w:space="0" w:color="auto"/>
        <w:bottom w:val="none" w:sz="0" w:space="0" w:color="auto"/>
        <w:right w:val="none" w:sz="0" w:space="0" w:color="auto"/>
      </w:divBdr>
    </w:div>
    <w:div w:id="1957103544">
      <w:bodyDiv w:val="1"/>
      <w:marLeft w:val="0"/>
      <w:marRight w:val="0"/>
      <w:marTop w:val="0"/>
      <w:marBottom w:val="0"/>
      <w:divBdr>
        <w:top w:val="none" w:sz="0" w:space="0" w:color="auto"/>
        <w:left w:val="none" w:sz="0" w:space="0" w:color="auto"/>
        <w:bottom w:val="none" w:sz="0" w:space="0" w:color="auto"/>
        <w:right w:val="none" w:sz="0" w:space="0" w:color="auto"/>
      </w:divBdr>
    </w:div>
    <w:div w:id="1959946635">
      <w:bodyDiv w:val="1"/>
      <w:marLeft w:val="0"/>
      <w:marRight w:val="0"/>
      <w:marTop w:val="0"/>
      <w:marBottom w:val="0"/>
      <w:divBdr>
        <w:top w:val="none" w:sz="0" w:space="0" w:color="auto"/>
        <w:left w:val="none" w:sz="0" w:space="0" w:color="auto"/>
        <w:bottom w:val="none" w:sz="0" w:space="0" w:color="auto"/>
        <w:right w:val="none" w:sz="0" w:space="0" w:color="auto"/>
      </w:divBdr>
    </w:div>
    <w:div w:id="1966501441">
      <w:bodyDiv w:val="1"/>
      <w:marLeft w:val="0"/>
      <w:marRight w:val="0"/>
      <w:marTop w:val="0"/>
      <w:marBottom w:val="0"/>
      <w:divBdr>
        <w:top w:val="none" w:sz="0" w:space="0" w:color="auto"/>
        <w:left w:val="none" w:sz="0" w:space="0" w:color="auto"/>
        <w:bottom w:val="none" w:sz="0" w:space="0" w:color="auto"/>
        <w:right w:val="none" w:sz="0" w:space="0" w:color="auto"/>
      </w:divBdr>
    </w:div>
    <w:div w:id="1967854132">
      <w:bodyDiv w:val="1"/>
      <w:marLeft w:val="0"/>
      <w:marRight w:val="0"/>
      <w:marTop w:val="0"/>
      <w:marBottom w:val="0"/>
      <w:divBdr>
        <w:top w:val="none" w:sz="0" w:space="0" w:color="auto"/>
        <w:left w:val="none" w:sz="0" w:space="0" w:color="auto"/>
        <w:bottom w:val="none" w:sz="0" w:space="0" w:color="auto"/>
        <w:right w:val="none" w:sz="0" w:space="0" w:color="auto"/>
      </w:divBdr>
    </w:div>
    <w:div w:id="1993871166">
      <w:bodyDiv w:val="1"/>
      <w:marLeft w:val="0"/>
      <w:marRight w:val="0"/>
      <w:marTop w:val="0"/>
      <w:marBottom w:val="0"/>
      <w:divBdr>
        <w:top w:val="none" w:sz="0" w:space="0" w:color="auto"/>
        <w:left w:val="none" w:sz="0" w:space="0" w:color="auto"/>
        <w:bottom w:val="none" w:sz="0" w:space="0" w:color="auto"/>
        <w:right w:val="none" w:sz="0" w:space="0" w:color="auto"/>
      </w:divBdr>
      <w:divsChild>
        <w:div w:id="1263103510">
          <w:marLeft w:val="0"/>
          <w:marRight w:val="0"/>
          <w:marTop w:val="0"/>
          <w:marBottom w:val="0"/>
          <w:divBdr>
            <w:top w:val="none" w:sz="0" w:space="0" w:color="auto"/>
            <w:left w:val="none" w:sz="0" w:space="0" w:color="auto"/>
            <w:bottom w:val="none" w:sz="0" w:space="0" w:color="auto"/>
            <w:right w:val="none" w:sz="0" w:space="0" w:color="auto"/>
          </w:divBdr>
          <w:divsChild>
            <w:div w:id="1387483701">
              <w:marLeft w:val="0"/>
              <w:marRight w:val="0"/>
              <w:marTop w:val="0"/>
              <w:marBottom w:val="0"/>
              <w:divBdr>
                <w:top w:val="none" w:sz="0" w:space="0" w:color="auto"/>
                <w:left w:val="none" w:sz="0" w:space="0" w:color="auto"/>
                <w:bottom w:val="none" w:sz="0" w:space="0" w:color="auto"/>
                <w:right w:val="none" w:sz="0" w:space="0" w:color="auto"/>
              </w:divBdr>
              <w:divsChild>
                <w:div w:id="1872106180">
                  <w:marLeft w:val="0"/>
                  <w:marRight w:val="0"/>
                  <w:marTop w:val="0"/>
                  <w:marBottom w:val="0"/>
                  <w:divBdr>
                    <w:top w:val="none" w:sz="0" w:space="0" w:color="auto"/>
                    <w:left w:val="none" w:sz="0" w:space="0" w:color="auto"/>
                    <w:bottom w:val="none" w:sz="0" w:space="0" w:color="auto"/>
                    <w:right w:val="none" w:sz="0" w:space="0" w:color="auto"/>
                  </w:divBdr>
                  <w:divsChild>
                    <w:div w:id="2078015918">
                      <w:marLeft w:val="90"/>
                      <w:marRight w:val="90"/>
                      <w:marTop w:val="90"/>
                      <w:marBottom w:val="90"/>
                      <w:divBdr>
                        <w:top w:val="none" w:sz="0" w:space="0" w:color="auto"/>
                        <w:left w:val="none" w:sz="0" w:space="0" w:color="auto"/>
                        <w:bottom w:val="none" w:sz="0" w:space="0" w:color="auto"/>
                        <w:right w:val="none" w:sz="0" w:space="0" w:color="auto"/>
                      </w:divBdr>
                      <w:divsChild>
                        <w:div w:id="1928227844">
                          <w:marLeft w:val="0"/>
                          <w:marRight w:val="0"/>
                          <w:marTop w:val="0"/>
                          <w:marBottom w:val="0"/>
                          <w:divBdr>
                            <w:top w:val="none" w:sz="0" w:space="0" w:color="auto"/>
                            <w:left w:val="none" w:sz="0" w:space="0" w:color="auto"/>
                            <w:bottom w:val="none" w:sz="0" w:space="0" w:color="auto"/>
                            <w:right w:val="none" w:sz="0" w:space="0" w:color="auto"/>
                          </w:divBdr>
                          <w:divsChild>
                            <w:div w:id="1249192832">
                              <w:marLeft w:val="0"/>
                              <w:marRight w:val="0"/>
                              <w:marTop w:val="0"/>
                              <w:marBottom w:val="0"/>
                              <w:divBdr>
                                <w:top w:val="none" w:sz="0" w:space="0" w:color="auto"/>
                                <w:left w:val="none" w:sz="0" w:space="0" w:color="auto"/>
                                <w:bottom w:val="none" w:sz="0" w:space="0" w:color="auto"/>
                                <w:right w:val="none" w:sz="0" w:space="0" w:color="auto"/>
                              </w:divBdr>
                              <w:divsChild>
                                <w:div w:id="143296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2272868">
      <w:bodyDiv w:val="1"/>
      <w:marLeft w:val="0"/>
      <w:marRight w:val="0"/>
      <w:marTop w:val="0"/>
      <w:marBottom w:val="0"/>
      <w:divBdr>
        <w:top w:val="none" w:sz="0" w:space="0" w:color="auto"/>
        <w:left w:val="none" w:sz="0" w:space="0" w:color="auto"/>
        <w:bottom w:val="none" w:sz="0" w:space="0" w:color="auto"/>
        <w:right w:val="none" w:sz="0" w:space="0" w:color="auto"/>
      </w:divBdr>
    </w:div>
    <w:div w:id="2039430175">
      <w:bodyDiv w:val="1"/>
      <w:marLeft w:val="0"/>
      <w:marRight w:val="0"/>
      <w:marTop w:val="0"/>
      <w:marBottom w:val="0"/>
      <w:divBdr>
        <w:top w:val="none" w:sz="0" w:space="0" w:color="auto"/>
        <w:left w:val="none" w:sz="0" w:space="0" w:color="auto"/>
        <w:bottom w:val="none" w:sz="0" w:space="0" w:color="auto"/>
        <w:right w:val="none" w:sz="0" w:space="0" w:color="auto"/>
      </w:divBdr>
    </w:div>
    <w:div w:id="2060544388">
      <w:bodyDiv w:val="1"/>
      <w:marLeft w:val="0"/>
      <w:marRight w:val="0"/>
      <w:marTop w:val="0"/>
      <w:marBottom w:val="0"/>
      <w:divBdr>
        <w:top w:val="none" w:sz="0" w:space="0" w:color="auto"/>
        <w:left w:val="none" w:sz="0" w:space="0" w:color="auto"/>
        <w:bottom w:val="none" w:sz="0" w:space="0" w:color="auto"/>
        <w:right w:val="none" w:sz="0" w:space="0" w:color="auto"/>
      </w:divBdr>
    </w:div>
    <w:div w:id="2061785280">
      <w:bodyDiv w:val="1"/>
      <w:marLeft w:val="0"/>
      <w:marRight w:val="0"/>
      <w:marTop w:val="0"/>
      <w:marBottom w:val="0"/>
      <w:divBdr>
        <w:top w:val="none" w:sz="0" w:space="0" w:color="auto"/>
        <w:left w:val="none" w:sz="0" w:space="0" w:color="auto"/>
        <w:bottom w:val="none" w:sz="0" w:space="0" w:color="auto"/>
        <w:right w:val="none" w:sz="0" w:space="0" w:color="auto"/>
      </w:divBdr>
    </w:div>
    <w:div w:id="2063212949">
      <w:bodyDiv w:val="1"/>
      <w:marLeft w:val="0"/>
      <w:marRight w:val="0"/>
      <w:marTop w:val="0"/>
      <w:marBottom w:val="0"/>
      <w:divBdr>
        <w:top w:val="none" w:sz="0" w:space="0" w:color="auto"/>
        <w:left w:val="none" w:sz="0" w:space="0" w:color="auto"/>
        <w:bottom w:val="none" w:sz="0" w:space="0" w:color="auto"/>
        <w:right w:val="none" w:sz="0" w:space="0" w:color="auto"/>
      </w:divBdr>
    </w:div>
    <w:div w:id="2080518803">
      <w:bodyDiv w:val="1"/>
      <w:marLeft w:val="0"/>
      <w:marRight w:val="0"/>
      <w:marTop w:val="0"/>
      <w:marBottom w:val="0"/>
      <w:divBdr>
        <w:top w:val="none" w:sz="0" w:space="0" w:color="auto"/>
        <w:left w:val="none" w:sz="0" w:space="0" w:color="auto"/>
        <w:bottom w:val="none" w:sz="0" w:space="0" w:color="auto"/>
        <w:right w:val="none" w:sz="0" w:space="0" w:color="auto"/>
      </w:divBdr>
    </w:div>
    <w:div w:id="2086291975">
      <w:bodyDiv w:val="1"/>
      <w:marLeft w:val="0"/>
      <w:marRight w:val="0"/>
      <w:marTop w:val="0"/>
      <w:marBottom w:val="0"/>
      <w:divBdr>
        <w:top w:val="none" w:sz="0" w:space="0" w:color="auto"/>
        <w:left w:val="none" w:sz="0" w:space="0" w:color="auto"/>
        <w:bottom w:val="none" w:sz="0" w:space="0" w:color="auto"/>
        <w:right w:val="none" w:sz="0" w:space="0" w:color="auto"/>
      </w:divBdr>
    </w:div>
    <w:div w:id="2087335487">
      <w:bodyDiv w:val="1"/>
      <w:marLeft w:val="0"/>
      <w:marRight w:val="0"/>
      <w:marTop w:val="0"/>
      <w:marBottom w:val="0"/>
      <w:divBdr>
        <w:top w:val="none" w:sz="0" w:space="0" w:color="auto"/>
        <w:left w:val="none" w:sz="0" w:space="0" w:color="auto"/>
        <w:bottom w:val="none" w:sz="0" w:space="0" w:color="auto"/>
        <w:right w:val="none" w:sz="0" w:space="0" w:color="auto"/>
      </w:divBdr>
    </w:div>
    <w:div w:id="2101292852">
      <w:bodyDiv w:val="1"/>
      <w:marLeft w:val="0"/>
      <w:marRight w:val="0"/>
      <w:marTop w:val="0"/>
      <w:marBottom w:val="0"/>
      <w:divBdr>
        <w:top w:val="none" w:sz="0" w:space="0" w:color="auto"/>
        <w:left w:val="none" w:sz="0" w:space="0" w:color="auto"/>
        <w:bottom w:val="none" w:sz="0" w:space="0" w:color="auto"/>
        <w:right w:val="none" w:sz="0" w:space="0" w:color="auto"/>
      </w:divBdr>
    </w:div>
    <w:div w:id="2101830656">
      <w:bodyDiv w:val="1"/>
      <w:marLeft w:val="0"/>
      <w:marRight w:val="0"/>
      <w:marTop w:val="0"/>
      <w:marBottom w:val="0"/>
      <w:divBdr>
        <w:top w:val="none" w:sz="0" w:space="0" w:color="auto"/>
        <w:left w:val="none" w:sz="0" w:space="0" w:color="auto"/>
        <w:bottom w:val="none" w:sz="0" w:space="0" w:color="auto"/>
        <w:right w:val="none" w:sz="0" w:space="0" w:color="auto"/>
      </w:divBdr>
    </w:div>
    <w:div w:id="2102606941">
      <w:bodyDiv w:val="1"/>
      <w:marLeft w:val="0"/>
      <w:marRight w:val="0"/>
      <w:marTop w:val="0"/>
      <w:marBottom w:val="0"/>
      <w:divBdr>
        <w:top w:val="none" w:sz="0" w:space="0" w:color="auto"/>
        <w:left w:val="none" w:sz="0" w:space="0" w:color="auto"/>
        <w:bottom w:val="none" w:sz="0" w:space="0" w:color="auto"/>
        <w:right w:val="none" w:sz="0" w:space="0" w:color="auto"/>
      </w:divBdr>
    </w:div>
    <w:div w:id="2109111041">
      <w:bodyDiv w:val="1"/>
      <w:marLeft w:val="0"/>
      <w:marRight w:val="0"/>
      <w:marTop w:val="0"/>
      <w:marBottom w:val="0"/>
      <w:divBdr>
        <w:top w:val="none" w:sz="0" w:space="0" w:color="auto"/>
        <w:left w:val="none" w:sz="0" w:space="0" w:color="auto"/>
        <w:bottom w:val="none" w:sz="0" w:space="0" w:color="auto"/>
        <w:right w:val="none" w:sz="0" w:space="0" w:color="auto"/>
      </w:divBdr>
    </w:div>
    <w:div w:id="2122529951">
      <w:bodyDiv w:val="1"/>
      <w:marLeft w:val="0"/>
      <w:marRight w:val="0"/>
      <w:marTop w:val="0"/>
      <w:marBottom w:val="0"/>
      <w:divBdr>
        <w:top w:val="none" w:sz="0" w:space="0" w:color="auto"/>
        <w:left w:val="none" w:sz="0" w:space="0" w:color="auto"/>
        <w:bottom w:val="none" w:sz="0" w:space="0" w:color="auto"/>
        <w:right w:val="none" w:sz="0" w:space="0" w:color="auto"/>
      </w:divBdr>
    </w:div>
    <w:div w:id="2124689450">
      <w:bodyDiv w:val="1"/>
      <w:marLeft w:val="0"/>
      <w:marRight w:val="360"/>
      <w:marTop w:val="0"/>
      <w:marBottom w:val="0"/>
      <w:divBdr>
        <w:top w:val="none" w:sz="0" w:space="0" w:color="auto"/>
        <w:left w:val="none" w:sz="0" w:space="0" w:color="auto"/>
        <w:bottom w:val="none" w:sz="0" w:space="0" w:color="auto"/>
        <w:right w:val="none" w:sz="0" w:space="0" w:color="auto"/>
      </w:divBdr>
      <w:divsChild>
        <w:div w:id="1557201376">
          <w:marLeft w:val="240"/>
          <w:marRight w:val="240"/>
          <w:marTop w:val="0"/>
          <w:marBottom w:val="0"/>
          <w:divBdr>
            <w:top w:val="none" w:sz="0" w:space="0" w:color="auto"/>
            <w:left w:val="none" w:sz="0" w:space="0" w:color="auto"/>
            <w:bottom w:val="none" w:sz="0" w:space="0" w:color="auto"/>
            <w:right w:val="none" w:sz="0" w:space="0" w:color="auto"/>
          </w:divBdr>
          <w:divsChild>
            <w:div w:id="1886529224">
              <w:marLeft w:val="0"/>
              <w:marRight w:val="0"/>
              <w:marTop w:val="0"/>
              <w:marBottom w:val="0"/>
              <w:divBdr>
                <w:top w:val="none" w:sz="0" w:space="0" w:color="auto"/>
                <w:left w:val="none" w:sz="0" w:space="0" w:color="auto"/>
                <w:bottom w:val="none" w:sz="0" w:space="0" w:color="auto"/>
                <w:right w:val="none" w:sz="0" w:space="0" w:color="auto"/>
              </w:divBdr>
              <w:divsChild>
                <w:div w:id="1934243350">
                  <w:marLeft w:val="240"/>
                  <w:marRight w:val="240"/>
                  <w:marTop w:val="0"/>
                  <w:marBottom w:val="0"/>
                  <w:divBdr>
                    <w:top w:val="none" w:sz="0" w:space="0" w:color="auto"/>
                    <w:left w:val="none" w:sz="0" w:space="0" w:color="auto"/>
                    <w:bottom w:val="none" w:sz="0" w:space="0" w:color="auto"/>
                    <w:right w:val="none" w:sz="0" w:space="0" w:color="auto"/>
                  </w:divBdr>
                  <w:divsChild>
                    <w:div w:id="222909932">
                      <w:marLeft w:val="0"/>
                      <w:marRight w:val="0"/>
                      <w:marTop w:val="0"/>
                      <w:marBottom w:val="0"/>
                      <w:divBdr>
                        <w:top w:val="none" w:sz="0" w:space="0" w:color="auto"/>
                        <w:left w:val="none" w:sz="0" w:space="0" w:color="auto"/>
                        <w:bottom w:val="none" w:sz="0" w:space="0" w:color="auto"/>
                        <w:right w:val="none" w:sz="0" w:space="0" w:color="auto"/>
                      </w:divBdr>
                      <w:divsChild>
                        <w:div w:id="1315375595">
                          <w:marLeft w:val="240"/>
                          <w:marRight w:val="240"/>
                          <w:marTop w:val="0"/>
                          <w:marBottom w:val="0"/>
                          <w:divBdr>
                            <w:top w:val="none" w:sz="0" w:space="0" w:color="auto"/>
                            <w:left w:val="none" w:sz="0" w:space="0" w:color="auto"/>
                            <w:bottom w:val="none" w:sz="0" w:space="0" w:color="auto"/>
                            <w:right w:val="none" w:sz="0" w:space="0" w:color="auto"/>
                          </w:divBdr>
                          <w:divsChild>
                            <w:div w:id="1487208847">
                              <w:marLeft w:val="0"/>
                              <w:marRight w:val="0"/>
                              <w:marTop w:val="0"/>
                              <w:marBottom w:val="0"/>
                              <w:divBdr>
                                <w:top w:val="none" w:sz="0" w:space="0" w:color="auto"/>
                                <w:left w:val="none" w:sz="0" w:space="0" w:color="auto"/>
                                <w:bottom w:val="none" w:sz="0" w:space="0" w:color="auto"/>
                                <w:right w:val="none" w:sz="0" w:space="0" w:color="auto"/>
                              </w:divBdr>
                              <w:divsChild>
                                <w:div w:id="1798640777">
                                  <w:marLeft w:val="240"/>
                                  <w:marRight w:val="240"/>
                                  <w:marTop w:val="0"/>
                                  <w:marBottom w:val="0"/>
                                  <w:divBdr>
                                    <w:top w:val="none" w:sz="0" w:space="0" w:color="auto"/>
                                    <w:left w:val="none" w:sz="0" w:space="0" w:color="auto"/>
                                    <w:bottom w:val="none" w:sz="0" w:space="0" w:color="auto"/>
                                    <w:right w:val="none" w:sz="0" w:space="0" w:color="auto"/>
                                  </w:divBdr>
                                  <w:divsChild>
                                    <w:div w:id="633174648">
                                      <w:marLeft w:val="0"/>
                                      <w:marRight w:val="0"/>
                                      <w:marTop w:val="0"/>
                                      <w:marBottom w:val="0"/>
                                      <w:divBdr>
                                        <w:top w:val="none" w:sz="0" w:space="0" w:color="auto"/>
                                        <w:left w:val="none" w:sz="0" w:space="0" w:color="auto"/>
                                        <w:bottom w:val="none" w:sz="0" w:space="0" w:color="auto"/>
                                        <w:right w:val="none" w:sz="0" w:space="0" w:color="auto"/>
                                      </w:divBdr>
                                      <w:divsChild>
                                        <w:div w:id="172454721">
                                          <w:marLeft w:val="0"/>
                                          <w:marRight w:val="0"/>
                                          <w:marTop w:val="0"/>
                                          <w:marBottom w:val="0"/>
                                          <w:divBdr>
                                            <w:top w:val="none" w:sz="0" w:space="0" w:color="auto"/>
                                            <w:left w:val="none" w:sz="0" w:space="0" w:color="auto"/>
                                            <w:bottom w:val="none" w:sz="0" w:space="0" w:color="auto"/>
                                            <w:right w:val="none" w:sz="0" w:space="0" w:color="auto"/>
                                          </w:divBdr>
                                        </w:div>
                                        <w:div w:id="712538074">
                                          <w:marLeft w:val="240"/>
                                          <w:marRight w:val="240"/>
                                          <w:marTop w:val="0"/>
                                          <w:marBottom w:val="0"/>
                                          <w:divBdr>
                                            <w:top w:val="none" w:sz="0" w:space="0" w:color="auto"/>
                                            <w:left w:val="none" w:sz="0" w:space="0" w:color="auto"/>
                                            <w:bottom w:val="none" w:sz="0" w:space="0" w:color="auto"/>
                                            <w:right w:val="none" w:sz="0" w:space="0" w:color="auto"/>
                                          </w:divBdr>
                                          <w:divsChild>
                                            <w:div w:id="1452895347">
                                              <w:marLeft w:val="0"/>
                                              <w:marRight w:val="0"/>
                                              <w:marTop w:val="0"/>
                                              <w:marBottom w:val="0"/>
                                              <w:divBdr>
                                                <w:top w:val="none" w:sz="0" w:space="0" w:color="auto"/>
                                                <w:left w:val="none" w:sz="0" w:space="0" w:color="auto"/>
                                                <w:bottom w:val="none" w:sz="0" w:space="0" w:color="auto"/>
                                                <w:right w:val="none" w:sz="0" w:space="0" w:color="auto"/>
                                              </w:divBdr>
                                              <w:divsChild>
                                                <w:div w:id="494683979">
                                                  <w:marLeft w:val="240"/>
                                                  <w:marRight w:val="240"/>
                                                  <w:marTop w:val="0"/>
                                                  <w:marBottom w:val="0"/>
                                                  <w:divBdr>
                                                    <w:top w:val="none" w:sz="0" w:space="0" w:color="auto"/>
                                                    <w:left w:val="none" w:sz="0" w:space="0" w:color="auto"/>
                                                    <w:bottom w:val="none" w:sz="0" w:space="0" w:color="auto"/>
                                                    <w:right w:val="none" w:sz="0" w:space="0" w:color="auto"/>
                                                  </w:divBdr>
                                                  <w:divsChild>
                                                    <w:div w:id="297339915">
                                                      <w:marLeft w:val="0"/>
                                                      <w:marRight w:val="0"/>
                                                      <w:marTop w:val="0"/>
                                                      <w:marBottom w:val="0"/>
                                                      <w:divBdr>
                                                        <w:top w:val="none" w:sz="0" w:space="0" w:color="auto"/>
                                                        <w:left w:val="none" w:sz="0" w:space="0" w:color="auto"/>
                                                        <w:bottom w:val="none" w:sz="0" w:space="0" w:color="auto"/>
                                                        <w:right w:val="none" w:sz="0" w:space="0" w:color="auto"/>
                                                      </w:divBdr>
                                                      <w:divsChild>
                                                        <w:div w:id="908998824">
                                                          <w:marLeft w:val="0"/>
                                                          <w:marRight w:val="0"/>
                                                          <w:marTop w:val="0"/>
                                                          <w:marBottom w:val="0"/>
                                                          <w:divBdr>
                                                            <w:top w:val="none" w:sz="0" w:space="0" w:color="auto"/>
                                                            <w:left w:val="none" w:sz="0" w:space="0" w:color="auto"/>
                                                            <w:bottom w:val="none" w:sz="0" w:space="0" w:color="auto"/>
                                                            <w:right w:val="none" w:sz="0" w:space="0" w:color="auto"/>
                                                          </w:divBdr>
                                                        </w:div>
                                                        <w:div w:id="1175219349">
                                                          <w:marLeft w:val="240"/>
                                                          <w:marRight w:val="240"/>
                                                          <w:marTop w:val="0"/>
                                                          <w:marBottom w:val="0"/>
                                                          <w:divBdr>
                                                            <w:top w:val="none" w:sz="0" w:space="0" w:color="auto"/>
                                                            <w:left w:val="none" w:sz="0" w:space="0" w:color="auto"/>
                                                            <w:bottom w:val="none" w:sz="0" w:space="0" w:color="auto"/>
                                                            <w:right w:val="none" w:sz="0" w:space="0" w:color="auto"/>
                                                          </w:divBdr>
                                                          <w:divsChild>
                                                            <w:div w:id="222764866">
                                                              <w:marLeft w:val="0"/>
                                                              <w:marRight w:val="0"/>
                                                              <w:marTop w:val="0"/>
                                                              <w:marBottom w:val="0"/>
                                                              <w:divBdr>
                                                                <w:top w:val="none" w:sz="0" w:space="0" w:color="auto"/>
                                                                <w:left w:val="none" w:sz="0" w:space="0" w:color="auto"/>
                                                                <w:bottom w:val="none" w:sz="0" w:space="0" w:color="auto"/>
                                                                <w:right w:val="none" w:sz="0" w:space="0" w:color="auto"/>
                                                              </w:divBdr>
                                                              <w:divsChild>
                                                                <w:div w:id="1478111232">
                                                                  <w:marLeft w:val="240"/>
                                                                  <w:marRight w:val="240"/>
                                                                  <w:marTop w:val="0"/>
                                                                  <w:marBottom w:val="0"/>
                                                                  <w:divBdr>
                                                                    <w:top w:val="none" w:sz="0" w:space="0" w:color="auto"/>
                                                                    <w:left w:val="none" w:sz="0" w:space="0" w:color="auto"/>
                                                                    <w:bottom w:val="none" w:sz="0" w:space="0" w:color="auto"/>
                                                                    <w:right w:val="none" w:sz="0" w:space="0" w:color="auto"/>
                                                                  </w:divBdr>
                                                                  <w:divsChild>
                                                                    <w:div w:id="1236282256">
                                                                      <w:marLeft w:val="240"/>
                                                                      <w:marRight w:val="0"/>
                                                                      <w:marTop w:val="0"/>
                                                                      <w:marBottom w:val="0"/>
                                                                      <w:divBdr>
                                                                        <w:top w:val="none" w:sz="0" w:space="0" w:color="auto"/>
                                                                        <w:left w:val="none" w:sz="0" w:space="0" w:color="auto"/>
                                                                        <w:bottom w:val="none" w:sz="0" w:space="0" w:color="auto"/>
                                                                        <w:right w:val="none" w:sz="0" w:space="0" w:color="auto"/>
                                                                      </w:divBdr>
                                                                    </w:div>
                                                                  </w:divsChild>
                                                                </w:div>
                                                                <w:div w:id="2065367671">
                                                                  <w:marLeft w:val="0"/>
                                                                  <w:marRight w:val="0"/>
                                                                  <w:marTop w:val="0"/>
                                                                  <w:marBottom w:val="0"/>
                                                                  <w:divBdr>
                                                                    <w:top w:val="none" w:sz="0" w:space="0" w:color="auto"/>
                                                                    <w:left w:val="none" w:sz="0" w:space="0" w:color="auto"/>
                                                                    <w:bottom w:val="none" w:sz="0" w:space="0" w:color="auto"/>
                                                                    <w:right w:val="none" w:sz="0" w:space="0" w:color="auto"/>
                                                                  </w:divBdr>
                                                                </w:div>
                                                              </w:divsChild>
                                                            </w:div>
                                                            <w:div w:id="2322802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03246860">
                                                      <w:marLeft w:val="240"/>
                                                      <w:marRight w:val="0"/>
                                                      <w:marTop w:val="0"/>
                                                      <w:marBottom w:val="0"/>
                                                      <w:divBdr>
                                                        <w:top w:val="none" w:sz="0" w:space="0" w:color="auto"/>
                                                        <w:left w:val="none" w:sz="0" w:space="0" w:color="auto"/>
                                                        <w:bottom w:val="none" w:sz="0" w:space="0" w:color="auto"/>
                                                        <w:right w:val="none" w:sz="0" w:space="0" w:color="auto"/>
                                                      </w:divBdr>
                                                    </w:div>
                                                  </w:divsChild>
                                                </w:div>
                                                <w:div w:id="530606187">
                                                  <w:marLeft w:val="240"/>
                                                  <w:marRight w:val="240"/>
                                                  <w:marTop w:val="0"/>
                                                  <w:marBottom w:val="0"/>
                                                  <w:divBdr>
                                                    <w:top w:val="none" w:sz="0" w:space="0" w:color="auto"/>
                                                    <w:left w:val="none" w:sz="0" w:space="0" w:color="auto"/>
                                                    <w:bottom w:val="none" w:sz="0" w:space="0" w:color="auto"/>
                                                    <w:right w:val="none" w:sz="0" w:space="0" w:color="auto"/>
                                                  </w:divBdr>
                                                  <w:divsChild>
                                                    <w:div w:id="190069631">
                                                      <w:marLeft w:val="0"/>
                                                      <w:marRight w:val="0"/>
                                                      <w:marTop w:val="0"/>
                                                      <w:marBottom w:val="0"/>
                                                      <w:divBdr>
                                                        <w:top w:val="none" w:sz="0" w:space="0" w:color="auto"/>
                                                        <w:left w:val="none" w:sz="0" w:space="0" w:color="auto"/>
                                                        <w:bottom w:val="none" w:sz="0" w:space="0" w:color="auto"/>
                                                        <w:right w:val="none" w:sz="0" w:space="0" w:color="auto"/>
                                                      </w:divBdr>
                                                      <w:divsChild>
                                                        <w:div w:id="104510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56788">
                                                  <w:marLeft w:val="240"/>
                                                  <w:marRight w:val="240"/>
                                                  <w:marTop w:val="0"/>
                                                  <w:marBottom w:val="0"/>
                                                  <w:divBdr>
                                                    <w:top w:val="none" w:sz="0" w:space="0" w:color="auto"/>
                                                    <w:left w:val="none" w:sz="0" w:space="0" w:color="auto"/>
                                                    <w:bottom w:val="none" w:sz="0" w:space="0" w:color="auto"/>
                                                    <w:right w:val="none" w:sz="0" w:space="0" w:color="auto"/>
                                                  </w:divBdr>
                                                  <w:divsChild>
                                                    <w:div w:id="938148818">
                                                      <w:marLeft w:val="240"/>
                                                      <w:marRight w:val="0"/>
                                                      <w:marTop w:val="0"/>
                                                      <w:marBottom w:val="0"/>
                                                      <w:divBdr>
                                                        <w:top w:val="none" w:sz="0" w:space="0" w:color="auto"/>
                                                        <w:left w:val="none" w:sz="0" w:space="0" w:color="auto"/>
                                                        <w:bottom w:val="none" w:sz="0" w:space="0" w:color="auto"/>
                                                        <w:right w:val="none" w:sz="0" w:space="0" w:color="auto"/>
                                                      </w:divBdr>
                                                    </w:div>
                                                    <w:div w:id="1947230987">
                                                      <w:marLeft w:val="0"/>
                                                      <w:marRight w:val="0"/>
                                                      <w:marTop w:val="0"/>
                                                      <w:marBottom w:val="0"/>
                                                      <w:divBdr>
                                                        <w:top w:val="none" w:sz="0" w:space="0" w:color="auto"/>
                                                        <w:left w:val="none" w:sz="0" w:space="0" w:color="auto"/>
                                                        <w:bottom w:val="none" w:sz="0" w:space="0" w:color="auto"/>
                                                        <w:right w:val="none" w:sz="0" w:space="0" w:color="auto"/>
                                                      </w:divBdr>
                                                      <w:divsChild>
                                                        <w:div w:id="91127299">
                                                          <w:marLeft w:val="0"/>
                                                          <w:marRight w:val="0"/>
                                                          <w:marTop w:val="0"/>
                                                          <w:marBottom w:val="0"/>
                                                          <w:divBdr>
                                                            <w:top w:val="none" w:sz="0" w:space="0" w:color="auto"/>
                                                            <w:left w:val="none" w:sz="0" w:space="0" w:color="auto"/>
                                                            <w:bottom w:val="none" w:sz="0" w:space="0" w:color="auto"/>
                                                            <w:right w:val="none" w:sz="0" w:space="0" w:color="auto"/>
                                                          </w:divBdr>
                                                        </w:div>
                                                        <w:div w:id="1036471578">
                                                          <w:marLeft w:val="240"/>
                                                          <w:marRight w:val="240"/>
                                                          <w:marTop w:val="0"/>
                                                          <w:marBottom w:val="0"/>
                                                          <w:divBdr>
                                                            <w:top w:val="none" w:sz="0" w:space="0" w:color="auto"/>
                                                            <w:left w:val="none" w:sz="0" w:space="0" w:color="auto"/>
                                                            <w:bottom w:val="none" w:sz="0" w:space="0" w:color="auto"/>
                                                            <w:right w:val="none" w:sz="0" w:space="0" w:color="auto"/>
                                                          </w:divBdr>
                                                          <w:divsChild>
                                                            <w:div w:id="234897775">
                                                              <w:marLeft w:val="240"/>
                                                              <w:marRight w:val="0"/>
                                                              <w:marTop w:val="0"/>
                                                              <w:marBottom w:val="0"/>
                                                              <w:divBdr>
                                                                <w:top w:val="none" w:sz="0" w:space="0" w:color="auto"/>
                                                                <w:left w:val="none" w:sz="0" w:space="0" w:color="auto"/>
                                                                <w:bottom w:val="none" w:sz="0" w:space="0" w:color="auto"/>
                                                                <w:right w:val="none" w:sz="0" w:space="0" w:color="auto"/>
                                                              </w:divBdr>
                                                            </w:div>
                                                            <w:div w:id="2006740571">
                                                              <w:marLeft w:val="0"/>
                                                              <w:marRight w:val="0"/>
                                                              <w:marTop w:val="0"/>
                                                              <w:marBottom w:val="0"/>
                                                              <w:divBdr>
                                                                <w:top w:val="none" w:sz="0" w:space="0" w:color="auto"/>
                                                                <w:left w:val="none" w:sz="0" w:space="0" w:color="auto"/>
                                                                <w:bottom w:val="none" w:sz="0" w:space="0" w:color="auto"/>
                                                                <w:right w:val="none" w:sz="0" w:space="0" w:color="auto"/>
                                                              </w:divBdr>
                                                              <w:divsChild>
                                                                <w:div w:id="978143610">
                                                                  <w:marLeft w:val="0"/>
                                                                  <w:marRight w:val="0"/>
                                                                  <w:marTop w:val="0"/>
                                                                  <w:marBottom w:val="0"/>
                                                                  <w:divBdr>
                                                                    <w:top w:val="none" w:sz="0" w:space="0" w:color="auto"/>
                                                                    <w:left w:val="none" w:sz="0" w:space="0" w:color="auto"/>
                                                                    <w:bottom w:val="none" w:sz="0" w:space="0" w:color="auto"/>
                                                                    <w:right w:val="none" w:sz="0" w:space="0" w:color="auto"/>
                                                                  </w:divBdr>
                                                                </w:div>
                                                                <w:div w:id="2124614555">
                                                                  <w:marLeft w:val="240"/>
                                                                  <w:marRight w:val="240"/>
                                                                  <w:marTop w:val="0"/>
                                                                  <w:marBottom w:val="0"/>
                                                                  <w:divBdr>
                                                                    <w:top w:val="none" w:sz="0" w:space="0" w:color="auto"/>
                                                                    <w:left w:val="none" w:sz="0" w:space="0" w:color="auto"/>
                                                                    <w:bottom w:val="none" w:sz="0" w:space="0" w:color="auto"/>
                                                                    <w:right w:val="none" w:sz="0" w:space="0" w:color="auto"/>
                                                                  </w:divBdr>
                                                                  <w:divsChild>
                                                                    <w:div w:id="17393288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87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7507969">
      <w:bodyDiv w:val="1"/>
      <w:marLeft w:val="0"/>
      <w:marRight w:val="0"/>
      <w:marTop w:val="0"/>
      <w:marBottom w:val="0"/>
      <w:divBdr>
        <w:top w:val="none" w:sz="0" w:space="0" w:color="auto"/>
        <w:left w:val="none" w:sz="0" w:space="0" w:color="auto"/>
        <w:bottom w:val="none" w:sz="0" w:space="0" w:color="auto"/>
        <w:right w:val="none" w:sz="0" w:space="0" w:color="auto"/>
      </w:divBdr>
    </w:div>
    <w:div w:id="2128962155">
      <w:bodyDiv w:val="1"/>
      <w:marLeft w:val="0"/>
      <w:marRight w:val="0"/>
      <w:marTop w:val="0"/>
      <w:marBottom w:val="0"/>
      <w:divBdr>
        <w:top w:val="none" w:sz="0" w:space="0" w:color="auto"/>
        <w:left w:val="none" w:sz="0" w:space="0" w:color="auto"/>
        <w:bottom w:val="none" w:sz="0" w:space="0" w:color="auto"/>
        <w:right w:val="none" w:sz="0" w:space="0" w:color="auto"/>
      </w:divBdr>
    </w:div>
    <w:div w:id="2130124625">
      <w:bodyDiv w:val="1"/>
      <w:marLeft w:val="0"/>
      <w:marRight w:val="0"/>
      <w:marTop w:val="0"/>
      <w:marBottom w:val="0"/>
      <w:divBdr>
        <w:top w:val="none" w:sz="0" w:space="0" w:color="auto"/>
        <w:left w:val="none" w:sz="0" w:space="0" w:color="auto"/>
        <w:bottom w:val="none" w:sz="0" w:space="0" w:color="auto"/>
        <w:right w:val="none" w:sz="0" w:space="0" w:color="auto"/>
      </w:divBdr>
    </w:div>
    <w:div w:id="2130275815">
      <w:bodyDiv w:val="1"/>
      <w:marLeft w:val="0"/>
      <w:marRight w:val="0"/>
      <w:marTop w:val="0"/>
      <w:marBottom w:val="0"/>
      <w:divBdr>
        <w:top w:val="none" w:sz="0" w:space="0" w:color="auto"/>
        <w:left w:val="none" w:sz="0" w:space="0" w:color="auto"/>
        <w:bottom w:val="none" w:sz="0" w:space="0" w:color="auto"/>
        <w:right w:val="none" w:sz="0" w:space="0" w:color="auto"/>
      </w:divBdr>
    </w:div>
    <w:div w:id="2130656739">
      <w:bodyDiv w:val="1"/>
      <w:marLeft w:val="0"/>
      <w:marRight w:val="0"/>
      <w:marTop w:val="0"/>
      <w:marBottom w:val="0"/>
      <w:divBdr>
        <w:top w:val="none" w:sz="0" w:space="0" w:color="auto"/>
        <w:left w:val="none" w:sz="0" w:space="0" w:color="auto"/>
        <w:bottom w:val="none" w:sz="0" w:space="0" w:color="auto"/>
        <w:right w:val="none" w:sz="0" w:space="0" w:color="auto"/>
      </w:divBdr>
    </w:div>
    <w:div w:id="2131974708">
      <w:bodyDiv w:val="1"/>
      <w:marLeft w:val="0"/>
      <w:marRight w:val="0"/>
      <w:marTop w:val="0"/>
      <w:marBottom w:val="0"/>
      <w:divBdr>
        <w:top w:val="none" w:sz="0" w:space="0" w:color="auto"/>
        <w:left w:val="none" w:sz="0" w:space="0" w:color="auto"/>
        <w:bottom w:val="none" w:sz="0" w:space="0" w:color="auto"/>
        <w:right w:val="none" w:sz="0" w:space="0" w:color="auto"/>
      </w:divBdr>
    </w:div>
    <w:div w:id="2135900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package" Target="embeddings/_________Microsoft_Visio2.vsdx"/><Relationship Id="rId39" Type="http://schemas.openxmlformats.org/officeDocument/2006/relationships/image" Target="media/image11.emf"/><Relationship Id="rId21" Type="http://schemas.openxmlformats.org/officeDocument/2006/relationships/image" Target="media/image2.emf"/><Relationship Id="rId34" Type="http://schemas.openxmlformats.org/officeDocument/2006/relationships/package" Target="embeddings/_________Microsoft_Visio6.vsdx"/><Relationship Id="rId42" Type="http://schemas.openxmlformats.org/officeDocument/2006/relationships/package" Target="embeddings/_________Microsoft_Visio10.vsdx"/><Relationship Id="rId47" Type="http://schemas.openxmlformats.org/officeDocument/2006/relationships/image" Target="media/image14.emf"/><Relationship Id="rId50" Type="http://schemas.openxmlformats.org/officeDocument/2006/relationships/package" Target="embeddings/_________Microsoft_Visio13.vsdx"/><Relationship Id="rId55" Type="http://schemas.openxmlformats.org/officeDocument/2006/relationships/image" Target="media/image18.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6.emf"/><Relationship Id="rId11" Type="http://schemas.openxmlformats.org/officeDocument/2006/relationships/header" Target="header1.xml"/><Relationship Id="rId24" Type="http://schemas.openxmlformats.org/officeDocument/2006/relationships/package" Target="embeddings/_________Microsoft_Visio1.vsdx"/><Relationship Id="rId32" Type="http://schemas.openxmlformats.org/officeDocument/2006/relationships/package" Target="embeddings/_________Microsoft_Visio5.vsdx"/><Relationship Id="rId37" Type="http://schemas.openxmlformats.org/officeDocument/2006/relationships/image" Target="media/image10.emf"/><Relationship Id="rId40" Type="http://schemas.openxmlformats.org/officeDocument/2006/relationships/package" Target="embeddings/_________Microsoft_Visio9.vsdx"/><Relationship Id="rId45" Type="http://schemas.openxmlformats.org/officeDocument/2006/relationships/image" Target="media/image13.emf"/><Relationship Id="rId53" Type="http://schemas.openxmlformats.org/officeDocument/2006/relationships/package" Target="embeddings/_________Microsoft_Visio14.vsdx"/><Relationship Id="rId58" Type="http://schemas.openxmlformats.org/officeDocument/2006/relationships/footer" Target="footer6.xml"/><Relationship Id="rId5" Type="http://schemas.openxmlformats.org/officeDocument/2006/relationships/numbering" Target="numbering.xml"/><Relationship Id="rId61" Type="http://schemas.openxmlformats.org/officeDocument/2006/relationships/header" Target="header9.xml"/><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package" Target="embeddings/_________Microsoft_Visio.vsdx"/><Relationship Id="rId27" Type="http://schemas.openxmlformats.org/officeDocument/2006/relationships/image" Target="media/image5.emf"/><Relationship Id="rId30" Type="http://schemas.openxmlformats.org/officeDocument/2006/relationships/package" Target="embeddings/_________Microsoft_Visio4.vsdx"/><Relationship Id="rId35" Type="http://schemas.openxmlformats.org/officeDocument/2006/relationships/image" Target="media/image9.emf"/><Relationship Id="rId43" Type="http://schemas.openxmlformats.org/officeDocument/2006/relationships/hyperlink" Target="https://ru.wikipedia.org/wiki/%D0%90%D0%BD%D0%B3%D0%BB%D0%B8%D0%B9%D1%81%D0%BA%D0%B8%D0%B9_%D1%8F%D0%B7%D1%8B%D0%BA" TargetMode="External"/><Relationship Id="rId48" Type="http://schemas.openxmlformats.org/officeDocument/2006/relationships/package" Target="embeddings/_________Microsoft_Visio12.vsdx"/><Relationship Id="rId56" Type="http://schemas.openxmlformats.org/officeDocument/2006/relationships/image" Target="cid:image002.png@01D73A91.F30F63E0" TargetMode="External"/><Relationship Id="rId8" Type="http://schemas.openxmlformats.org/officeDocument/2006/relationships/webSettings" Target="webSettings.xml"/><Relationship Id="rId51" Type="http://schemas.openxmlformats.org/officeDocument/2006/relationships/image" Target="media/image16.emf"/><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package" Target="embeddings/_________Microsoft_Visio8.vsdx"/><Relationship Id="rId46" Type="http://schemas.openxmlformats.org/officeDocument/2006/relationships/package" Target="embeddings/_________Microsoft_Visio11.vsdx"/><Relationship Id="rId59" Type="http://schemas.openxmlformats.org/officeDocument/2006/relationships/header" Target="header7.xml"/><Relationship Id="rId20" Type="http://schemas.openxmlformats.org/officeDocument/2006/relationships/header" Target="header6.xml"/><Relationship Id="rId41" Type="http://schemas.openxmlformats.org/officeDocument/2006/relationships/image" Target="media/image12.emf"/><Relationship Id="rId54" Type="http://schemas.openxmlformats.org/officeDocument/2006/relationships/footer" Target="footer5.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3.emf"/><Relationship Id="rId28" Type="http://schemas.openxmlformats.org/officeDocument/2006/relationships/package" Target="embeddings/_________Microsoft_Visio3.vsdx"/><Relationship Id="rId36" Type="http://schemas.openxmlformats.org/officeDocument/2006/relationships/package" Target="embeddings/_________Microsoft_Visio7.vsdx"/><Relationship Id="rId49" Type="http://schemas.openxmlformats.org/officeDocument/2006/relationships/image" Target="media/image15.emf"/><Relationship Id="rId57" Type="http://schemas.openxmlformats.org/officeDocument/2006/relationships/image" Target="media/image19.png"/><Relationship Id="rId10" Type="http://schemas.openxmlformats.org/officeDocument/2006/relationships/endnotes" Target="endnotes.xml"/><Relationship Id="rId31" Type="http://schemas.openxmlformats.org/officeDocument/2006/relationships/image" Target="media/image7.emf"/><Relationship Id="rId44" Type="http://schemas.openxmlformats.org/officeDocument/2006/relationships/hyperlink" Target="https://ru.wikipedia.org/wiki/ER-%D0%BC%D0%BE%D0%B4%D0%B5%D0%BB%D1%8C_%D0%B4%D0%B0%D0%BD%D0%BD%D1%8B%D1%85" TargetMode="External"/><Relationship Id="rId52" Type="http://schemas.openxmlformats.org/officeDocument/2006/relationships/image" Target="media/image17.emf"/><Relationship Id="rId60" Type="http://schemas.openxmlformats.org/officeDocument/2006/relationships/header" Target="header8.xml"/><Relationship Id="rId4" Type="http://schemas.openxmlformats.org/officeDocument/2006/relationships/customXml" Target="../customXml/item4.xml"/><Relationship Id="rId9" Type="http://schemas.openxmlformats.org/officeDocument/2006/relationships/footnotes" Target="footnotes.xml"/></Relationships>
</file>

<file path=word/_rels/header5.xml.rels><?xml version="1.0" encoding="UTF-8" standalone="yes"?>
<Relationships xmlns="http://schemas.openxmlformats.org/package/2006/relationships"><Relationship Id="rId2" Type="http://schemas.openxmlformats.org/officeDocument/2006/relationships/image" Target="cid:image001.jpg@01D2861D.EA973F80" TargetMode="External"/><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2" Type="http://schemas.openxmlformats.org/officeDocument/2006/relationships/image" Target="cid:image001.jpg@01D2861D.EA973F80" TargetMode="External"/><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2" Type="http://schemas.openxmlformats.org/officeDocument/2006/relationships/image" Target="cid:image001.jpg@01D2861D.EA973F80" TargetMode="External"/><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2" Type="http://schemas.openxmlformats.org/officeDocument/2006/relationships/image" Target="cid:image001.jpg@01D2861D.EA973F80" TargetMode="External"/><Relationship Id="rId1"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89A66E8E80447A4D930EBF1A78DF6315" ma:contentTypeVersion="2" ma:contentTypeDescription="Создание документа." ma:contentTypeScope="" ma:versionID="4db98edd9b725482670514e6d8ae8123">
  <xsd:schema xmlns:xsd="http://www.w3.org/2001/XMLSchema" xmlns:xs="http://www.w3.org/2001/XMLSchema" xmlns:p="http://schemas.microsoft.com/office/2006/metadata/properties" xmlns:ns2="2da2e7d6-bb88-4311-a88a-30cb551c297c" targetNamespace="http://schemas.microsoft.com/office/2006/metadata/properties" ma:root="true" ma:fieldsID="9811b2f1d71fac90367ddb9eb9b60d83" ns2:_="">
    <xsd:import namespace="2da2e7d6-bb88-4311-a88a-30cb551c297c"/>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a2e7d6-bb88-4311-a88a-30cb551c297c" elementFormDefault="qualified">
    <xsd:import namespace="http://schemas.microsoft.com/office/2006/documentManagement/types"/>
    <xsd:import namespace="http://schemas.microsoft.com/office/infopath/2007/PartnerControls"/>
    <xsd:element name="SharedWithUsers" ma:index="8" nillable="true" ma:displayName="Общий доступ с использованием"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Совместно с подробностями"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 ma:displayName="Тип контента"/>
        <xsd:element ref="dc:title" minOccurs="0" maxOccurs="1" ma:index="1"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6E8D7A-3256-4765-9FD1-E4DB33D1CF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a2e7d6-bb88-4311-a88a-30cb551c29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05CD375-BEDB-49F5-B1AD-6F09D53F51F8}">
  <ds:schemaRefs>
    <ds:schemaRef ds:uri="http://schemas.microsoft.com/sharepoint/v3/contenttype/forms"/>
  </ds:schemaRefs>
</ds:datastoreItem>
</file>

<file path=customXml/itemProps3.xml><?xml version="1.0" encoding="utf-8"?>
<ds:datastoreItem xmlns:ds="http://schemas.openxmlformats.org/officeDocument/2006/customXml" ds:itemID="{6708EA27-CC71-4966-8A5B-EED52E8FFA8C}">
  <ds:schemaRefs>
    <ds:schemaRef ds:uri="http://schemas.microsoft.com/office/2006/metadata/properties"/>
    <ds:schemaRef ds:uri="http://purl.org/dc/elements/1.1/"/>
    <ds:schemaRef ds:uri="http://schemas.microsoft.com/office/infopath/2007/PartnerControls"/>
    <ds:schemaRef ds:uri="http://schemas.microsoft.com/office/2006/documentManagement/types"/>
    <ds:schemaRef ds:uri="http://www.w3.org/XML/1998/namespace"/>
    <ds:schemaRef ds:uri="http://purl.org/dc/dcmitype/"/>
    <ds:schemaRef ds:uri="http://purl.org/dc/terms/"/>
    <ds:schemaRef ds:uri="http://schemas.openxmlformats.org/package/2006/metadata/core-properties"/>
    <ds:schemaRef ds:uri="2da2e7d6-bb88-4311-a88a-30cb551c297c"/>
  </ds:schemaRefs>
</ds:datastoreItem>
</file>

<file path=customXml/itemProps4.xml><?xml version="1.0" encoding="utf-8"?>
<ds:datastoreItem xmlns:ds="http://schemas.openxmlformats.org/officeDocument/2006/customXml" ds:itemID="{83A772C5-61A5-4678-B90D-22729DA71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10004</Words>
  <Characters>57027</Characters>
  <Application>Microsoft Office Word</Application>
  <DocSecurity>0</DocSecurity>
  <Lines>475</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dc:creator>
  <cp:keywords/>
  <dc:description/>
  <cp:lastModifiedBy>Колова Наталья Владимировна</cp:lastModifiedBy>
  <cp:revision>2</cp:revision>
  <cp:lastPrinted>2021-07-07T03:53:00Z</cp:lastPrinted>
  <dcterms:created xsi:type="dcterms:W3CDTF">2023-11-13T09:55:00Z</dcterms:created>
  <dcterms:modified xsi:type="dcterms:W3CDTF">2023-11-13T09:55:00Z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0x01010089A66E8E80447A4D930EBF1A78DF6315</vt:lpwstr>
  </property>
</Properties>
</file>